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43B9" w14:textId="77777777" w:rsidR="003A2C26" w:rsidRDefault="00000000">
      <w:pPr>
        <w:ind w:left="194"/>
        <w:rPr>
          <w:sz w:val="20"/>
        </w:rPr>
      </w:pPr>
      <w:r>
        <w:rPr>
          <w:noProof/>
          <w:sz w:val="20"/>
        </w:rPr>
        <w:drawing>
          <wp:inline distT="0" distB="0" distL="0" distR="0" wp14:anchorId="0798A4FC" wp14:editId="05FE1C1C">
            <wp:extent cx="5745480" cy="76073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45831" cy="761142"/>
                    </a:xfrm>
                    <a:prstGeom prst="rect">
                      <a:avLst/>
                    </a:prstGeom>
                  </pic:spPr>
                </pic:pic>
              </a:graphicData>
            </a:graphic>
          </wp:inline>
        </w:drawing>
      </w:r>
    </w:p>
    <w:p w14:paraId="69F7EA58" w14:textId="77777777" w:rsidR="003A2C26" w:rsidRDefault="003A2C26">
      <w:pPr>
        <w:pStyle w:val="BodyText"/>
        <w:spacing w:before="92"/>
        <w:jc w:val="both"/>
        <w:rPr>
          <w:b/>
          <w:bCs/>
          <w:color w:val="000000" w:themeColor="text1"/>
          <w:w w:val="105"/>
          <w:sz w:val="40"/>
          <w:szCs w:val="40"/>
        </w:rPr>
      </w:pPr>
    </w:p>
    <w:p w14:paraId="66E61F83" w14:textId="77777777" w:rsidR="003A2C26" w:rsidRDefault="00000000">
      <w:pPr>
        <w:pStyle w:val="BodyText"/>
        <w:spacing w:before="92"/>
        <w:jc w:val="center"/>
        <w:rPr>
          <w:color w:val="000000" w:themeColor="text1"/>
          <w:sz w:val="40"/>
          <w:szCs w:val="40"/>
        </w:rPr>
      </w:pPr>
      <w:r>
        <w:rPr>
          <w:b/>
          <w:bCs/>
          <w:color w:val="000000" w:themeColor="text1"/>
          <w:w w:val="105"/>
          <w:sz w:val="40"/>
          <w:szCs w:val="40"/>
        </w:rPr>
        <w:t>AI-BASED CORAL HEALTH ASSESSMENT USING IMAGE CLASSIFICATION</w:t>
      </w:r>
    </w:p>
    <w:p w14:paraId="2553D3DC" w14:textId="77777777" w:rsidR="003A2C26" w:rsidRDefault="003A2C26">
      <w:pPr>
        <w:pStyle w:val="Heading2"/>
      </w:pPr>
      <w:bookmarkStart w:id="0" w:name="PROJECT_TITLE"/>
      <w:bookmarkEnd w:id="0"/>
    </w:p>
    <w:p w14:paraId="1BF36EA6" w14:textId="77777777" w:rsidR="003A2C26" w:rsidRDefault="00000000">
      <w:pPr>
        <w:pStyle w:val="Heading3"/>
        <w:spacing w:before="423"/>
        <w:ind w:left="2493"/>
        <w:jc w:val="left"/>
      </w:pPr>
      <w:bookmarkStart w:id="1" w:name="A_CAPSTONE_PROJECT_REPORT"/>
      <w:bookmarkEnd w:id="1"/>
      <w:r>
        <w:t>A</w:t>
      </w:r>
      <w:r>
        <w:rPr>
          <w:spacing w:val="-14"/>
        </w:rPr>
        <w:t xml:space="preserve"> </w:t>
      </w:r>
      <w:r>
        <w:t>CAPSTONE</w:t>
      </w:r>
      <w:r>
        <w:rPr>
          <w:spacing w:val="-10"/>
        </w:rPr>
        <w:t xml:space="preserve"> </w:t>
      </w:r>
      <w:r>
        <w:t>PROJECT</w:t>
      </w:r>
      <w:r>
        <w:rPr>
          <w:spacing w:val="-10"/>
        </w:rPr>
        <w:t xml:space="preserve"> </w:t>
      </w:r>
      <w:r>
        <w:rPr>
          <w:spacing w:val="-2"/>
        </w:rPr>
        <w:t>REPORT</w:t>
      </w:r>
    </w:p>
    <w:p w14:paraId="64E893F8" w14:textId="77777777" w:rsidR="003A2C26" w:rsidRDefault="003A2C26">
      <w:pPr>
        <w:pStyle w:val="BodyText"/>
        <w:spacing w:before="249"/>
        <w:rPr>
          <w:b/>
          <w:sz w:val="28"/>
        </w:rPr>
      </w:pPr>
    </w:p>
    <w:p w14:paraId="49817DBD" w14:textId="77777777" w:rsidR="003A2C26" w:rsidRDefault="00000000">
      <w:pPr>
        <w:spacing w:before="1" w:line="252" w:lineRule="auto"/>
        <w:ind w:left="150" w:right="1438"/>
        <w:jc w:val="center"/>
        <w:rPr>
          <w:b/>
          <w:i/>
          <w:sz w:val="28"/>
        </w:rPr>
      </w:pPr>
      <w:r>
        <w:rPr>
          <w:b/>
          <w:i/>
          <w:sz w:val="28"/>
        </w:rPr>
        <w:t>A</w:t>
      </w:r>
      <w:r>
        <w:rPr>
          <w:b/>
          <w:i/>
          <w:spacing w:val="-9"/>
          <w:sz w:val="28"/>
        </w:rPr>
        <w:t xml:space="preserve"> </w:t>
      </w:r>
      <w:r>
        <w:rPr>
          <w:b/>
          <w:i/>
          <w:sz w:val="28"/>
        </w:rPr>
        <w:t>Capstone</w:t>
      </w:r>
      <w:r>
        <w:rPr>
          <w:b/>
          <w:i/>
          <w:spacing w:val="-9"/>
          <w:sz w:val="28"/>
        </w:rPr>
        <w:t xml:space="preserve"> </w:t>
      </w:r>
      <w:r>
        <w:rPr>
          <w:b/>
          <w:i/>
          <w:sz w:val="28"/>
        </w:rPr>
        <w:t>Project</w:t>
      </w:r>
      <w:r>
        <w:rPr>
          <w:b/>
          <w:i/>
          <w:spacing w:val="-6"/>
          <w:sz w:val="28"/>
        </w:rPr>
        <w:t xml:space="preserve"> </w:t>
      </w:r>
      <w:r>
        <w:rPr>
          <w:b/>
          <w:i/>
          <w:sz w:val="28"/>
        </w:rPr>
        <w:t>Report</w:t>
      </w:r>
      <w:r>
        <w:rPr>
          <w:b/>
          <w:i/>
          <w:spacing w:val="-7"/>
          <w:sz w:val="28"/>
        </w:rPr>
        <w:t xml:space="preserve"> </w:t>
      </w:r>
      <w:r>
        <w:rPr>
          <w:b/>
          <w:i/>
          <w:sz w:val="28"/>
        </w:rPr>
        <w:t>submitted</w:t>
      </w:r>
      <w:r>
        <w:rPr>
          <w:b/>
          <w:i/>
          <w:spacing w:val="-3"/>
          <w:sz w:val="28"/>
        </w:rPr>
        <w:t xml:space="preserve"> </w:t>
      </w:r>
      <w:r>
        <w:rPr>
          <w:b/>
          <w:i/>
          <w:sz w:val="28"/>
        </w:rPr>
        <w:t>in</w:t>
      </w:r>
      <w:r>
        <w:rPr>
          <w:b/>
          <w:i/>
          <w:spacing w:val="-14"/>
          <w:sz w:val="28"/>
        </w:rPr>
        <w:t xml:space="preserve"> </w:t>
      </w:r>
      <w:r>
        <w:rPr>
          <w:b/>
          <w:i/>
          <w:sz w:val="28"/>
        </w:rPr>
        <w:t>partial</w:t>
      </w:r>
      <w:r>
        <w:rPr>
          <w:b/>
          <w:i/>
          <w:spacing w:val="-6"/>
          <w:sz w:val="28"/>
        </w:rPr>
        <w:t xml:space="preserve"> </w:t>
      </w:r>
      <w:r>
        <w:rPr>
          <w:b/>
          <w:i/>
          <w:sz w:val="28"/>
        </w:rPr>
        <w:t>fulfilment</w:t>
      </w:r>
      <w:r>
        <w:rPr>
          <w:b/>
          <w:i/>
          <w:spacing w:val="-5"/>
          <w:sz w:val="28"/>
        </w:rPr>
        <w:t xml:space="preserve"> </w:t>
      </w:r>
      <w:r>
        <w:rPr>
          <w:b/>
          <w:i/>
          <w:sz w:val="28"/>
        </w:rPr>
        <w:t>of</w:t>
      </w:r>
      <w:r>
        <w:rPr>
          <w:b/>
          <w:i/>
          <w:spacing w:val="-9"/>
          <w:sz w:val="28"/>
        </w:rPr>
        <w:t xml:space="preserve"> </w:t>
      </w:r>
      <w:r>
        <w:rPr>
          <w:b/>
          <w:i/>
          <w:sz w:val="28"/>
        </w:rPr>
        <w:t>the</w:t>
      </w:r>
      <w:r>
        <w:rPr>
          <w:b/>
          <w:i/>
          <w:spacing w:val="-17"/>
          <w:sz w:val="28"/>
        </w:rPr>
        <w:t xml:space="preserve"> </w:t>
      </w:r>
      <w:r>
        <w:rPr>
          <w:b/>
          <w:i/>
          <w:sz w:val="28"/>
        </w:rPr>
        <w:t>requirements for the Course of</w:t>
      </w:r>
    </w:p>
    <w:p w14:paraId="07C1A40A" w14:textId="77777777" w:rsidR="003A2C26" w:rsidRDefault="003A2C26">
      <w:pPr>
        <w:pStyle w:val="BodyText"/>
        <w:spacing w:before="241"/>
        <w:rPr>
          <w:b/>
          <w:i/>
          <w:sz w:val="28"/>
        </w:rPr>
      </w:pPr>
    </w:p>
    <w:p w14:paraId="2ABEC816" w14:textId="77777777" w:rsidR="003A2C26" w:rsidRDefault="00000000">
      <w:pPr>
        <w:ind w:left="2385"/>
        <w:rPr>
          <w:b/>
          <w:sz w:val="31"/>
        </w:rPr>
      </w:pPr>
      <w:r>
        <w:rPr>
          <w:b/>
          <w:sz w:val="31"/>
        </w:rPr>
        <w:t>ITA0611-MACHINE</w:t>
      </w:r>
      <w:r>
        <w:rPr>
          <w:b/>
          <w:spacing w:val="78"/>
          <w:sz w:val="31"/>
        </w:rPr>
        <w:t xml:space="preserve"> </w:t>
      </w:r>
      <w:r>
        <w:rPr>
          <w:b/>
          <w:spacing w:val="-2"/>
          <w:sz w:val="31"/>
        </w:rPr>
        <w:t>LEARNING</w:t>
      </w:r>
    </w:p>
    <w:p w14:paraId="740EAD29" w14:textId="77777777" w:rsidR="003A2C26" w:rsidRDefault="00000000">
      <w:pPr>
        <w:ind w:left="225" w:right="1429"/>
        <w:jc w:val="center"/>
        <w:rPr>
          <w:b/>
          <w:i/>
          <w:sz w:val="28"/>
        </w:rPr>
      </w:pPr>
      <w:r>
        <w:rPr>
          <w:b/>
          <w:i/>
          <w:sz w:val="28"/>
        </w:rPr>
        <w:t>to</w:t>
      </w:r>
      <w:r>
        <w:rPr>
          <w:b/>
          <w:i/>
          <w:spacing w:val="-2"/>
          <w:sz w:val="28"/>
        </w:rPr>
        <w:t xml:space="preserve"> </w:t>
      </w:r>
      <w:r>
        <w:rPr>
          <w:b/>
          <w:i/>
          <w:sz w:val="28"/>
        </w:rPr>
        <w:t>the</w:t>
      </w:r>
      <w:r>
        <w:rPr>
          <w:b/>
          <w:i/>
          <w:spacing w:val="-7"/>
          <w:sz w:val="28"/>
        </w:rPr>
        <w:t xml:space="preserve"> </w:t>
      </w:r>
      <w:r>
        <w:rPr>
          <w:b/>
          <w:i/>
          <w:sz w:val="28"/>
        </w:rPr>
        <w:t>award</w:t>
      </w:r>
      <w:r>
        <w:rPr>
          <w:b/>
          <w:i/>
          <w:spacing w:val="-9"/>
          <w:sz w:val="28"/>
        </w:rPr>
        <w:t xml:space="preserve"> </w:t>
      </w:r>
      <w:r>
        <w:rPr>
          <w:b/>
          <w:i/>
          <w:sz w:val="28"/>
        </w:rPr>
        <w:t>of</w:t>
      </w:r>
      <w:r>
        <w:rPr>
          <w:b/>
          <w:i/>
          <w:spacing w:val="-6"/>
          <w:sz w:val="28"/>
        </w:rPr>
        <w:t xml:space="preserve"> </w:t>
      </w:r>
      <w:r>
        <w:rPr>
          <w:b/>
          <w:i/>
          <w:sz w:val="28"/>
        </w:rPr>
        <w:t>the</w:t>
      </w:r>
      <w:r>
        <w:rPr>
          <w:b/>
          <w:i/>
          <w:spacing w:val="-7"/>
          <w:sz w:val="28"/>
        </w:rPr>
        <w:t xml:space="preserve"> </w:t>
      </w:r>
      <w:r>
        <w:rPr>
          <w:b/>
          <w:i/>
          <w:sz w:val="28"/>
        </w:rPr>
        <w:t>degree</w:t>
      </w:r>
      <w:r>
        <w:rPr>
          <w:b/>
          <w:i/>
          <w:spacing w:val="-7"/>
          <w:sz w:val="28"/>
        </w:rPr>
        <w:t xml:space="preserve"> </w:t>
      </w:r>
      <w:r>
        <w:rPr>
          <w:b/>
          <w:i/>
          <w:spacing w:val="-5"/>
          <w:sz w:val="28"/>
        </w:rPr>
        <w:t>of</w:t>
      </w:r>
    </w:p>
    <w:p w14:paraId="7215EE6F" w14:textId="77777777" w:rsidR="003A2C26" w:rsidRDefault="003A2C26">
      <w:pPr>
        <w:pStyle w:val="BodyText"/>
        <w:spacing w:before="148"/>
        <w:rPr>
          <w:b/>
          <w:i/>
          <w:sz w:val="28"/>
        </w:rPr>
      </w:pPr>
    </w:p>
    <w:p w14:paraId="4E6911EF" w14:textId="77777777" w:rsidR="003A2C26" w:rsidRDefault="00000000">
      <w:pPr>
        <w:pStyle w:val="Heading3"/>
        <w:spacing w:line="376" w:lineRule="auto"/>
        <w:ind w:left="301" w:right="1574"/>
      </w:pPr>
      <w:bookmarkStart w:id="2" w:name="BACHELOR_OF_ENGINEERING_/_BACHELOR_OF_TE"/>
      <w:bookmarkEnd w:id="2"/>
      <w:r>
        <w:t>BACHELOR</w:t>
      </w:r>
      <w:r>
        <w:rPr>
          <w:spacing w:val="-12"/>
        </w:rPr>
        <w:t xml:space="preserve"> </w:t>
      </w:r>
      <w:r>
        <w:t>OF</w:t>
      </w:r>
      <w:r>
        <w:rPr>
          <w:spacing w:val="-10"/>
        </w:rPr>
        <w:t xml:space="preserve"> </w:t>
      </w:r>
      <w:r>
        <w:t>ENGINEERING</w:t>
      </w:r>
      <w:r>
        <w:rPr>
          <w:spacing w:val="-13"/>
        </w:rPr>
        <w:t xml:space="preserve"> </w:t>
      </w:r>
      <w:r>
        <w:t>/</w:t>
      </w:r>
      <w:r>
        <w:rPr>
          <w:spacing w:val="35"/>
        </w:rPr>
        <w:t xml:space="preserve"> </w:t>
      </w:r>
      <w:r>
        <w:t>BACHELOR</w:t>
      </w:r>
      <w:r>
        <w:rPr>
          <w:spacing w:val="-12"/>
        </w:rPr>
        <w:t xml:space="preserve"> </w:t>
      </w:r>
      <w:r>
        <w:t>OF</w:t>
      </w:r>
      <w:r>
        <w:rPr>
          <w:spacing w:val="-10"/>
        </w:rPr>
        <w:t xml:space="preserve"> </w:t>
      </w:r>
      <w:r>
        <w:t xml:space="preserve">TECHNOLOGY </w:t>
      </w:r>
      <w:r>
        <w:rPr>
          <w:spacing w:val="-6"/>
        </w:rPr>
        <w:t>IN</w:t>
      </w:r>
    </w:p>
    <w:p w14:paraId="2FE1D02C" w14:textId="77777777" w:rsidR="003A2C26" w:rsidRDefault="00000000">
      <w:pPr>
        <w:spacing w:line="319" w:lineRule="exact"/>
        <w:ind w:right="1177" w:firstLineChars="650" w:firstLine="1814"/>
        <w:jc w:val="both"/>
        <w:rPr>
          <w:b/>
          <w:sz w:val="28"/>
        </w:rPr>
      </w:pPr>
      <w:r>
        <w:rPr>
          <w:b/>
          <w:spacing w:val="-2"/>
          <w:sz w:val="28"/>
          <w:lang w:val="en-IN"/>
        </w:rPr>
        <w:t>ELECTRONIC COMMUNICATION AND ENGINEERING</w:t>
      </w:r>
      <w:r>
        <w:rPr>
          <w:b/>
          <w:spacing w:val="-7"/>
          <w:sz w:val="28"/>
        </w:rPr>
        <w:t xml:space="preserve"> </w:t>
      </w:r>
    </w:p>
    <w:p w14:paraId="04FBF35E" w14:textId="77777777" w:rsidR="003A2C26" w:rsidRDefault="003A2C26">
      <w:pPr>
        <w:pStyle w:val="BodyText"/>
        <w:spacing w:before="48"/>
        <w:rPr>
          <w:b/>
          <w:sz w:val="28"/>
        </w:rPr>
      </w:pPr>
    </w:p>
    <w:p w14:paraId="50B40649" w14:textId="77777777" w:rsidR="003A2C26" w:rsidRDefault="00000000">
      <w:pPr>
        <w:pStyle w:val="Heading3"/>
        <w:spacing w:before="156" w:line="494" w:lineRule="auto"/>
        <w:ind w:left="2658" w:right="2680" w:firstLine="619"/>
        <w:jc w:val="left"/>
      </w:pPr>
      <w:r>
        <w:t xml:space="preserve">Submitted by </w:t>
      </w:r>
      <w:bookmarkStart w:id="3" w:name="Under_the_Supervision_of"/>
      <w:bookmarkEnd w:id="3"/>
    </w:p>
    <w:p w14:paraId="2561EDA5" w14:textId="3A5C6EFC" w:rsidR="003A2C26" w:rsidRDefault="00834E1A">
      <w:pPr>
        <w:pStyle w:val="Heading3"/>
        <w:spacing w:before="156" w:line="494" w:lineRule="auto"/>
        <w:ind w:right="2680" w:firstLineChars="1000" w:firstLine="2811"/>
        <w:jc w:val="left"/>
        <w:rPr>
          <w:lang w:val="en-IN"/>
        </w:rPr>
      </w:pPr>
      <w:proofErr w:type="spellStart"/>
      <w:r>
        <w:rPr>
          <w:lang w:val="en-IN"/>
        </w:rPr>
        <w:t>M.</w:t>
      </w:r>
      <w:proofErr w:type="gramStart"/>
      <w:r>
        <w:rPr>
          <w:lang w:val="en-IN"/>
        </w:rPr>
        <w:t>Sandhya</w:t>
      </w:r>
      <w:proofErr w:type="spellEnd"/>
      <w:r w:rsidR="00000000">
        <w:rPr>
          <w:lang w:val="en-IN"/>
        </w:rPr>
        <w:t>(</w:t>
      </w:r>
      <w:proofErr w:type="gramEnd"/>
      <w:r w:rsidR="00000000">
        <w:rPr>
          <w:lang w:val="en-IN"/>
        </w:rPr>
        <w:t>192312</w:t>
      </w:r>
      <w:r>
        <w:rPr>
          <w:lang w:val="en-IN"/>
        </w:rPr>
        <w:t>421</w:t>
      </w:r>
      <w:r w:rsidR="00000000">
        <w:rPr>
          <w:lang w:val="en-IN"/>
        </w:rPr>
        <w:t>)</w:t>
      </w:r>
    </w:p>
    <w:p w14:paraId="38E6A597" w14:textId="77777777" w:rsidR="003A2C26" w:rsidRDefault="00000000">
      <w:pPr>
        <w:pStyle w:val="Heading3"/>
        <w:spacing w:before="156" w:line="494" w:lineRule="auto"/>
        <w:ind w:right="2680" w:firstLineChars="950" w:firstLine="2670"/>
        <w:jc w:val="left"/>
      </w:pPr>
      <w:r>
        <w:t xml:space="preserve">Under the Supervision of </w:t>
      </w:r>
      <w:bookmarkStart w:id="4" w:name="Dr._Jasphin_Jeni_SharmilaP."/>
      <w:bookmarkEnd w:id="4"/>
    </w:p>
    <w:p w14:paraId="036B52BF" w14:textId="77777777" w:rsidR="003A2C26" w:rsidRDefault="00000000">
      <w:pPr>
        <w:pStyle w:val="Heading3"/>
        <w:spacing w:before="156" w:line="494" w:lineRule="auto"/>
        <w:ind w:right="2680" w:firstLineChars="950" w:firstLine="2670"/>
        <w:jc w:val="left"/>
        <w:rPr>
          <w:lang w:val="en-IN"/>
        </w:rPr>
      </w:pPr>
      <w:proofErr w:type="gramStart"/>
      <w:r>
        <w:t>Dr</w:t>
      </w:r>
      <w:r>
        <w:rPr>
          <w:lang w:val="en-IN"/>
        </w:rPr>
        <w:t>.VEERAMANI</w:t>
      </w:r>
      <w:proofErr w:type="gramEnd"/>
      <w:r>
        <w:rPr>
          <w:lang w:val="en-IN"/>
        </w:rPr>
        <w:t xml:space="preserve"> R</w:t>
      </w:r>
    </w:p>
    <w:p w14:paraId="47522867" w14:textId="77777777" w:rsidR="003A2C26" w:rsidRDefault="00000000">
      <w:pPr>
        <w:spacing w:before="189"/>
        <w:ind w:left="2320"/>
        <w:rPr>
          <w:b/>
          <w:sz w:val="31"/>
        </w:rPr>
      </w:pPr>
      <w:r>
        <w:rPr>
          <w:b/>
          <w:sz w:val="31"/>
        </w:rPr>
        <w:t>SIMATS</w:t>
      </w:r>
      <w:r>
        <w:rPr>
          <w:b/>
          <w:spacing w:val="-4"/>
          <w:sz w:val="31"/>
        </w:rPr>
        <w:t xml:space="preserve"> </w:t>
      </w:r>
      <w:r>
        <w:rPr>
          <w:b/>
          <w:spacing w:val="-2"/>
          <w:sz w:val="31"/>
        </w:rPr>
        <w:t>ENGINEERING</w:t>
      </w:r>
    </w:p>
    <w:p w14:paraId="35E4C80B" w14:textId="77777777" w:rsidR="003A2C26" w:rsidRDefault="00000000">
      <w:pPr>
        <w:spacing w:before="190" w:line="376" w:lineRule="auto"/>
        <w:ind w:left="1563" w:right="2843"/>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4DB128F" w14:textId="77777777" w:rsidR="003A2C26" w:rsidRDefault="00000000">
      <w:pPr>
        <w:spacing w:before="185"/>
        <w:ind w:left="155" w:right="1429"/>
        <w:jc w:val="center"/>
        <w:rPr>
          <w:b/>
          <w:sz w:val="28"/>
        </w:rPr>
      </w:pPr>
      <w:r>
        <w:rPr>
          <w:b/>
          <w:sz w:val="28"/>
        </w:rPr>
        <w:t>SEPTEMBER</w:t>
      </w:r>
      <w:r>
        <w:rPr>
          <w:b/>
          <w:spacing w:val="-11"/>
          <w:sz w:val="28"/>
        </w:rPr>
        <w:t xml:space="preserve"> </w:t>
      </w:r>
      <w:r>
        <w:rPr>
          <w:b/>
          <w:spacing w:val="-4"/>
          <w:sz w:val="28"/>
        </w:rPr>
        <w:t>2026</w:t>
      </w:r>
    </w:p>
    <w:p w14:paraId="0363B326" w14:textId="77777777" w:rsidR="003A2C26" w:rsidRDefault="003A2C26">
      <w:pPr>
        <w:jc w:val="center"/>
        <w:rPr>
          <w:b/>
          <w:sz w:val="28"/>
        </w:rPr>
        <w:sectPr w:rsidR="003A2C26">
          <w:footerReference w:type="default" r:id="rId9"/>
          <w:type w:val="continuous"/>
          <w:pgSz w:w="11930" w:h="16850"/>
          <w:pgMar w:top="1460" w:right="0" w:bottom="940" w:left="1275" w:header="0" w:footer="746" w:gutter="0"/>
          <w:pgNumType w:start="1"/>
          <w:cols w:space="720"/>
        </w:sectPr>
      </w:pPr>
    </w:p>
    <w:p w14:paraId="22DC58F3" w14:textId="77777777" w:rsidR="003A2C26" w:rsidRDefault="00000000">
      <w:pPr>
        <w:pStyle w:val="Heading1"/>
        <w:ind w:right="1437"/>
      </w:pPr>
      <w:bookmarkStart w:id="5" w:name="SIMATS_ENGINEERING"/>
      <w:bookmarkEnd w:id="5"/>
      <w:r>
        <w:rPr>
          <w:spacing w:val="-7"/>
        </w:rPr>
        <w:lastRenderedPageBreak/>
        <w:t>SIMATS</w:t>
      </w:r>
      <w:r>
        <w:rPr>
          <w:spacing w:val="-21"/>
        </w:rPr>
        <w:t xml:space="preserve"> </w:t>
      </w:r>
      <w:r>
        <w:rPr>
          <w:spacing w:val="-2"/>
        </w:rPr>
        <w:t>ENGINEERING</w:t>
      </w:r>
    </w:p>
    <w:p w14:paraId="7A4D3931" w14:textId="77777777" w:rsidR="003A2C26" w:rsidRDefault="00000000">
      <w:pPr>
        <w:spacing w:before="190" w:line="376" w:lineRule="auto"/>
        <w:ind w:left="1563" w:right="2843"/>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7F98019C" w14:textId="77777777" w:rsidR="003A2C26" w:rsidRDefault="003A2C26">
      <w:pPr>
        <w:pStyle w:val="BodyText"/>
        <w:spacing w:before="291"/>
        <w:rPr>
          <w:b/>
          <w:sz w:val="28"/>
        </w:rPr>
      </w:pPr>
    </w:p>
    <w:p w14:paraId="0582C4C5" w14:textId="77777777" w:rsidR="003A2C26" w:rsidRDefault="00000000">
      <w:pPr>
        <w:pStyle w:val="Heading2"/>
        <w:ind w:left="2197" w:right="0"/>
        <w:jc w:val="left"/>
      </w:pPr>
      <w:bookmarkStart w:id="6" w:name="BONAFIDE_CERTIFICATE"/>
      <w:bookmarkEnd w:id="6"/>
      <w:r>
        <w:t>BONAFIDE</w:t>
      </w:r>
      <w:r>
        <w:rPr>
          <w:spacing w:val="-21"/>
        </w:rPr>
        <w:t xml:space="preserve"> </w:t>
      </w:r>
      <w:r>
        <w:rPr>
          <w:spacing w:val="-2"/>
        </w:rPr>
        <w:t>CERTIFICATE</w:t>
      </w:r>
    </w:p>
    <w:p w14:paraId="04C3803A" w14:textId="77777777" w:rsidR="003A2C26" w:rsidRDefault="003A2C26">
      <w:pPr>
        <w:pStyle w:val="BodyText"/>
        <w:spacing w:before="240"/>
        <w:rPr>
          <w:b/>
          <w:sz w:val="40"/>
        </w:rPr>
      </w:pPr>
    </w:p>
    <w:p w14:paraId="5B1AEF8F" w14:textId="29759469" w:rsidR="003A2C26" w:rsidRDefault="00000000">
      <w:pPr>
        <w:spacing w:line="379" w:lineRule="auto"/>
        <w:ind w:left="165" w:right="1466" w:firstLine="720"/>
        <w:jc w:val="both"/>
        <w:rPr>
          <w:b/>
          <w:sz w:val="23"/>
          <w:lang w:val="en-IN"/>
        </w:rPr>
      </w:pPr>
      <w:r>
        <w:rPr>
          <w:w w:val="105"/>
          <w:sz w:val="23"/>
        </w:rPr>
        <w:t xml:space="preserve">This is to certify that the Capstone Project entitled </w:t>
      </w:r>
      <w:r>
        <w:rPr>
          <w:w w:val="105"/>
          <w:sz w:val="23"/>
          <w:lang w:val="en-IN"/>
        </w:rPr>
        <w:t>“</w:t>
      </w:r>
      <w:r>
        <w:rPr>
          <w:b/>
          <w:bCs/>
          <w:color w:val="FF0000"/>
          <w:w w:val="105"/>
          <w:sz w:val="23"/>
        </w:rPr>
        <w:t>AI-Based Coral Health Assessment Using Image Classification</w:t>
      </w:r>
      <w:r>
        <w:rPr>
          <w:b/>
          <w:bCs/>
          <w:color w:val="FF0000"/>
          <w:w w:val="105"/>
          <w:sz w:val="23"/>
          <w:lang w:val="en-IN"/>
        </w:rPr>
        <w:t>”</w:t>
      </w:r>
      <w:r>
        <w:rPr>
          <w:b/>
          <w:bCs/>
          <w:color w:val="FF0000"/>
          <w:w w:val="105"/>
          <w:sz w:val="23"/>
        </w:rPr>
        <w:t xml:space="preserve"> </w:t>
      </w:r>
      <w:r>
        <w:rPr>
          <w:w w:val="105"/>
          <w:sz w:val="23"/>
        </w:rPr>
        <w:t xml:space="preserve">has been carried out by </w:t>
      </w:r>
      <w:proofErr w:type="spellStart"/>
      <w:proofErr w:type="gramStart"/>
      <w:r w:rsidR="00834E1A">
        <w:rPr>
          <w:w w:val="105"/>
          <w:sz w:val="23"/>
          <w:lang w:val="en-IN"/>
        </w:rPr>
        <w:t>M.Sandhya</w:t>
      </w:r>
      <w:proofErr w:type="spellEnd"/>
      <w:proofErr w:type="gramEnd"/>
      <w:r>
        <w:rPr>
          <w:w w:val="105"/>
          <w:sz w:val="23"/>
          <w:lang w:val="en-IN"/>
        </w:rPr>
        <w:t>(192312</w:t>
      </w:r>
      <w:r w:rsidR="00834E1A">
        <w:rPr>
          <w:w w:val="105"/>
          <w:sz w:val="23"/>
          <w:lang w:val="en-IN"/>
        </w:rPr>
        <w:t>421</w:t>
      </w:r>
      <w:r>
        <w:rPr>
          <w:w w:val="105"/>
          <w:sz w:val="23"/>
          <w:lang w:val="en-IN"/>
        </w:rPr>
        <w:t>)</w:t>
      </w:r>
    </w:p>
    <w:p w14:paraId="33652D85" w14:textId="77777777" w:rsidR="003A2C26" w:rsidRDefault="00000000">
      <w:pPr>
        <w:spacing w:line="376" w:lineRule="auto"/>
        <w:ind w:left="165" w:right="1462"/>
        <w:jc w:val="both"/>
        <w:rPr>
          <w:b/>
          <w:sz w:val="23"/>
        </w:rPr>
      </w:pPr>
      <w:r>
        <w:rPr>
          <w:b/>
          <w:w w:val="105"/>
          <w:sz w:val="23"/>
        </w:rPr>
        <w:t xml:space="preserve">under the supervision of </w:t>
      </w:r>
      <w:proofErr w:type="gramStart"/>
      <w:r>
        <w:rPr>
          <w:b/>
          <w:color w:val="FF0000"/>
          <w:w w:val="105"/>
          <w:sz w:val="23"/>
        </w:rPr>
        <w:t>Dr</w:t>
      </w:r>
      <w:r>
        <w:rPr>
          <w:b/>
          <w:color w:val="FF0000"/>
          <w:w w:val="105"/>
          <w:sz w:val="23"/>
          <w:lang w:val="en-IN"/>
        </w:rPr>
        <w:t>.Veeramani</w:t>
      </w:r>
      <w:proofErr w:type="gramEnd"/>
      <w:r>
        <w:rPr>
          <w:b/>
          <w:color w:val="FF0000"/>
          <w:w w:val="105"/>
          <w:sz w:val="23"/>
          <w:lang w:val="en-IN"/>
        </w:rPr>
        <w:t xml:space="preserve"> R</w:t>
      </w:r>
      <w:r>
        <w:rPr>
          <w:b/>
          <w:color w:val="FF0000"/>
          <w:w w:val="105"/>
          <w:sz w:val="23"/>
        </w:rPr>
        <w:t xml:space="preserve"> </w:t>
      </w:r>
      <w:r>
        <w:rPr>
          <w:b/>
          <w:w w:val="105"/>
          <w:sz w:val="23"/>
        </w:rPr>
        <w:t xml:space="preserve">and is submitted in partial fulfilment of the requirements for the current semester of the </w:t>
      </w:r>
      <w:r>
        <w:rPr>
          <w:b/>
          <w:color w:val="FF0000"/>
          <w:w w:val="105"/>
          <w:sz w:val="23"/>
        </w:rPr>
        <w:t>B.</w:t>
      </w:r>
      <w:r>
        <w:rPr>
          <w:b/>
          <w:color w:val="FF0000"/>
          <w:w w:val="105"/>
          <w:sz w:val="23"/>
          <w:lang w:val="en-IN"/>
        </w:rPr>
        <w:t xml:space="preserve">E Electronics and Communication </w:t>
      </w:r>
      <w:r>
        <w:rPr>
          <w:b/>
          <w:color w:val="FF0000"/>
          <w:w w:val="105"/>
          <w:sz w:val="23"/>
        </w:rPr>
        <w:t xml:space="preserve">Engineering </w:t>
      </w:r>
      <w:r>
        <w:rPr>
          <w:b/>
          <w:w w:val="105"/>
          <w:sz w:val="23"/>
        </w:rPr>
        <w:t>program at Saveetha Institute of Medical and Technical Sciences, Chennai.</w:t>
      </w:r>
    </w:p>
    <w:p w14:paraId="4B9028B9" w14:textId="77777777" w:rsidR="003A2C26" w:rsidRDefault="003A2C26">
      <w:pPr>
        <w:pStyle w:val="BodyText"/>
        <w:rPr>
          <w:b/>
        </w:rPr>
      </w:pPr>
    </w:p>
    <w:p w14:paraId="74772023" w14:textId="77777777" w:rsidR="003A2C26" w:rsidRDefault="003A2C26">
      <w:pPr>
        <w:pStyle w:val="BodyText"/>
        <w:rPr>
          <w:b/>
        </w:rPr>
      </w:pPr>
    </w:p>
    <w:p w14:paraId="1918E43D" w14:textId="77777777" w:rsidR="003A2C26" w:rsidRDefault="003A2C26">
      <w:pPr>
        <w:pStyle w:val="BodyText"/>
        <w:rPr>
          <w:b/>
        </w:rPr>
      </w:pPr>
    </w:p>
    <w:p w14:paraId="6AF8C602" w14:textId="77777777" w:rsidR="003A2C26" w:rsidRDefault="003A2C26">
      <w:pPr>
        <w:pStyle w:val="BodyText"/>
        <w:rPr>
          <w:b/>
        </w:rPr>
      </w:pPr>
    </w:p>
    <w:p w14:paraId="64D1305D" w14:textId="77777777" w:rsidR="003A2C26" w:rsidRDefault="003A2C26">
      <w:pPr>
        <w:pStyle w:val="BodyText"/>
        <w:rPr>
          <w:b/>
        </w:rPr>
      </w:pPr>
    </w:p>
    <w:p w14:paraId="48394084" w14:textId="77777777" w:rsidR="003A2C26" w:rsidRDefault="003A2C26">
      <w:pPr>
        <w:pStyle w:val="BodyText"/>
        <w:spacing w:before="166"/>
        <w:rPr>
          <w:b/>
        </w:rPr>
      </w:pPr>
    </w:p>
    <w:p w14:paraId="576CF4E6" w14:textId="77777777" w:rsidR="003A2C26" w:rsidRDefault="00000000">
      <w:pPr>
        <w:pStyle w:val="Heading4"/>
        <w:tabs>
          <w:tab w:val="left" w:pos="5929"/>
        </w:tabs>
        <w:spacing w:before="1"/>
        <w:ind w:left="165" w:right="0"/>
        <w:jc w:val="both"/>
      </w:pPr>
      <w:bookmarkStart w:id="7" w:name="COURSE_COORDINATOR_COURSE_FACULTY"/>
      <w:bookmarkEnd w:id="7"/>
      <w:r>
        <w:t>COURSE</w:t>
      </w:r>
      <w:r>
        <w:rPr>
          <w:spacing w:val="28"/>
        </w:rPr>
        <w:t xml:space="preserve"> </w:t>
      </w:r>
      <w:r>
        <w:rPr>
          <w:spacing w:val="-2"/>
        </w:rPr>
        <w:t>COORDINATOR</w:t>
      </w:r>
      <w:r>
        <w:tab/>
        <w:t>COURSE</w:t>
      </w:r>
      <w:r>
        <w:rPr>
          <w:spacing w:val="28"/>
        </w:rPr>
        <w:t xml:space="preserve"> </w:t>
      </w:r>
      <w:r>
        <w:rPr>
          <w:spacing w:val="-2"/>
        </w:rPr>
        <w:t>FACULTY</w:t>
      </w:r>
    </w:p>
    <w:p w14:paraId="09FBF972" w14:textId="77777777" w:rsidR="003A2C26" w:rsidRDefault="00000000">
      <w:pPr>
        <w:tabs>
          <w:tab w:val="left" w:pos="5922"/>
        </w:tabs>
        <w:spacing w:before="16"/>
        <w:ind w:left="165"/>
        <w:rPr>
          <w:b/>
          <w:sz w:val="23"/>
          <w:lang w:val="en-IN"/>
        </w:rPr>
      </w:pPr>
      <w:bookmarkStart w:id="8" w:name="Dr._A.Shri_Vindhya______________________"/>
      <w:bookmarkEnd w:id="8"/>
      <w:r>
        <w:rPr>
          <w:b/>
          <w:w w:val="105"/>
          <w:sz w:val="23"/>
        </w:rPr>
        <w:t>Dr.</w:t>
      </w:r>
      <w:r>
        <w:rPr>
          <w:b/>
          <w:spacing w:val="-10"/>
          <w:w w:val="105"/>
          <w:sz w:val="23"/>
        </w:rPr>
        <w:t xml:space="preserve"> </w:t>
      </w:r>
      <w:r>
        <w:rPr>
          <w:b/>
          <w:spacing w:val="-10"/>
          <w:w w:val="105"/>
          <w:sz w:val="23"/>
          <w:lang w:val="en-IN"/>
        </w:rPr>
        <w:t xml:space="preserve">Krishna </w:t>
      </w:r>
      <w:proofErr w:type="spellStart"/>
      <w:r>
        <w:rPr>
          <w:b/>
          <w:spacing w:val="-10"/>
          <w:w w:val="105"/>
          <w:sz w:val="23"/>
          <w:lang w:val="en-IN"/>
        </w:rPr>
        <w:t>kumar</w:t>
      </w:r>
      <w:proofErr w:type="spellEnd"/>
      <w:r>
        <w:rPr>
          <w:b/>
          <w:spacing w:val="-10"/>
          <w:w w:val="105"/>
          <w:sz w:val="23"/>
          <w:lang w:val="en-IN"/>
        </w:rPr>
        <w:t xml:space="preserve"> Kathiresan</w:t>
      </w:r>
      <w:r>
        <w:rPr>
          <w:b/>
          <w:sz w:val="23"/>
        </w:rPr>
        <w:tab/>
      </w:r>
      <w:r>
        <w:rPr>
          <w:b/>
          <w:w w:val="105"/>
          <w:sz w:val="23"/>
        </w:rPr>
        <w:t>Dr</w:t>
      </w:r>
      <w:r>
        <w:rPr>
          <w:b/>
          <w:w w:val="105"/>
          <w:sz w:val="23"/>
          <w:lang w:val="en-IN"/>
        </w:rPr>
        <w:t>.Veeramani R</w:t>
      </w:r>
    </w:p>
    <w:p w14:paraId="229D2E62" w14:textId="77777777" w:rsidR="003A2C26" w:rsidRDefault="00000000">
      <w:pPr>
        <w:tabs>
          <w:tab w:val="left" w:pos="5929"/>
        </w:tabs>
        <w:spacing w:before="31"/>
        <w:ind w:left="165"/>
        <w:rPr>
          <w:b/>
          <w:sz w:val="23"/>
        </w:rPr>
      </w:pPr>
      <w:r>
        <w:rPr>
          <w:b/>
          <w:sz w:val="23"/>
        </w:rPr>
        <w:t>Program</w:t>
      </w:r>
      <w:r>
        <w:rPr>
          <w:b/>
          <w:spacing w:val="26"/>
          <w:sz w:val="23"/>
        </w:rPr>
        <w:t xml:space="preserve"> </w:t>
      </w:r>
      <w:r>
        <w:rPr>
          <w:b/>
          <w:spacing w:val="-2"/>
          <w:sz w:val="23"/>
        </w:rPr>
        <w:t>Director</w:t>
      </w:r>
      <w:r>
        <w:rPr>
          <w:b/>
          <w:sz w:val="23"/>
        </w:rPr>
        <w:tab/>
        <w:t>Associate</w:t>
      </w:r>
      <w:r>
        <w:rPr>
          <w:b/>
          <w:spacing w:val="29"/>
          <w:sz w:val="23"/>
        </w:rPr>
        <w:t xml:space="preserve"> </w:t>
      </w:r>
      <w:r>
        <w:rPr>
          <w:b/>
          <w:spacing w:val="-2"/>
          <w:sz w:val="23"/>
        </w:rPr>
        <w:t>Professor</w:t>
      </w:r>
    </w:p>
    <w:p w14:paraId="03092046" w14:textId="77777777" w:rsidR="003A2C26" w:rsidRDefault="00000000">
      <w:pPr>
        <w:tabs>
          <w:tab w:val="left" w:pos="5929"/>
        </w:tabs>
        <w:spacing w:before="31" w:line="268" w:lineRule="auto"/>
        <w:ind w:left="165" w:right="2454"/>
        <w:rPr>
          <w:b/>
          <w:sz w:val="23"/>
          <w:lang w:val="en-IN"/>
        </w:rPr>
      </w:pPr>
      <w:r>
        <w:rPr>
          <w:b/>
          <w:w w:val="105"/>
          <w:sz w:val="23"/>
        </w:rPr>
        <w:t xml:space="preserve">Department of </w:t>
      </w:r>
      <w:r>
        <w:rPr>
          <w:b/>
          <w:w w:val="105"/>
          <w:sz w:val="23"/>
          <w:lang w:val="en-IN"/>
        </w:rPr>
        <w:t>Generative AI</w:t>
      </w:r>
      <w:r>
        <w:rPr>
          <w:b/>
          <w:sz w:val="23"/>
        </w:rPr>
        <w:tab/>
      </w:r>
      <w:r>
        <w:rPr>
          <w:b/>
          <w:w w:val="105"/>
          <w:sz w:val="23"/>
        </w:rPr>
        <w:t xml:space="preserve">Department of </w:t>
      </w:r>
      <w:r>
        <w:rPr>
          <w:b/>
          <w:sz w:val="23"/>
        </w:rPr>
        <w:t>SIMATS</w:t>
      </w:r>
      <w:r>
        <w:rPr>
          <w:b/>
          <w:spacing w:val="-1"/>
          <w:sz w:val="23"/>
        </w:rPr>
        <w:t xml:space="preserve"> </w:t>
      </w:r>
      <w:r>
        <w:rPr>
          <w:b/>
          <w:sz w:val="23"/>
        </w:rPr>
        <w:t>Engineering,</w:t>
      </w:r>
      <w:r>
        <w:rPr>
          <w:b/>
          <w:sz w:val="23"/>
        </w:rPr>
        <w:tab/>
      </w:r>
      <w:r>
        <w:rPr>
          <w:b/>
          <w:sz w:val="23"/>
          <w:lang w:val="en-IN"/>
        </w:rPr>
        <w:t xml:space="preserve"> </w:t>
      </w:r>
      <w:proofErr w:type="gramStart"/>
      <w:r>
        <w:rPr>
          <w:b/>
          <w:sz w:val="23"/>
          <w:lang w:val="en-IN"/>
        </w:rPr>
        <w:t>Quantum  Intelligent</w:t>
      </w:r>
      <w:proofErr w:type="gramEnd"/>
      <w:r>
        <w:rPr>
          <w:b/>
          <w:sz w:val="23"/>
          <w:lang w:val="en-IN"/>
        </w:rPr>
        <w:t xml:space="preserve">                                                          </w:t>
      </w:r>
    </w:p>
    <w:p w14:paraId="1027D987" w14:textId="77777777" w:rsidR="003A2C26" w:rsidRDefault="00000000">
      <w:pPr>
        <w:tabs>
          <w:tab w:val="left" w:pos="5958"/>
        </w:tabs>
        <w:spacing w:line="262" w:lineRule="exact"/>
        <w:ind w:left="165"/>
        <w:rPr>
          <w:b/>
          <w:sz w:val="23"/>
        </w:rPr>
      </w:pPr>
      <w:r>
        <w:rPr>
          <w:b/>
          <w:sz w:val="23"/>
        </w:rPr>
        <w:t>SIMATS,</w:t>
      </w:r>
      <w:r>
        <w:rPr>
          <w:b/>
          <w:spacing w:val="18"/>
          <w:sz w:val="23"/>
        </w:rPr>
        <w:t xml:space="preserve"> </w:t>
      </w:r>
      <w:r>
        <w:rPr>
          <w:b/>
          <w:sz w:val="23"/>
        </w:rPr>
        <w:t>Chennai</w:t>
      </w:r>
      <w:r>
        <w:rPr>
          <w:b/>
          <w:spacing w:val="20"/>
          <w:sz w:val="23"/>
        </w:rPr>
        <w:t xml:space="preserve"> </w:t>
      </w:r>
      <w:r>
        <w:rPr>
          <w:b/>
          <w:sz w:val="23"/>
        </w:rPr>
        <w:t>–</w:t>
      </w:r>
      <w:r>
        <w:rPr>
          <w:b/>
          <w:spacing w:val="15"/>
          <w:sz w:val="23"/>
        </w:rPr>
        <w:t xml:space="preserve"> </w:t>
      </w:r>
      <w:r>
        <w:rPr>
          <w:b/>
          <w:spacing w:val="-2"/>
          <w:sz w:val="23"/>
        </w:rPr>
        <w:t>602105.</w:t>
      </w:r>
      <w:r>
        <w:rPr>
          <w:b/>
          <w:sz w:val="23"/>
        </w:rPr>
        <w:tab/>
        <w:t>SIMATS,</w:t>
      </w:r>
      <w:r>
        <w:rPr>
          <w:b/>
          <w:spacing w:val="15"/>
          <w:sz w:val="23"/>
        </w:rPr>
        <w:t xml:space="preserve"> </w:t>
      </w:r>
      <w:r>
        <w:rPr>
          <w:b/>
          <w:sz w:val="23"/>
        </w:rPr>
        <w:t>Chennai</w:t>
      </w:r>
      <w:r>
        <w:rPr>
          <w:b/>
          <w:spacing w:val="15"/>
          <w:sz w:val="23"/>
        </w:rPr>
        <w:t xml:space="preserve"> </w:t>
      </w:r>
      <w:r>
        <w:rPr>
          <w:b/>
          <w:sz w:val="23"/>
        </w:rPr>
        <w:t>–</w:t>
      </w:r>
      <w:r>
        <w:rPr>
          <w:b/>
          <w:spacing w:val="31"/>
          <w:sz w:val="23"/>
        </w:rPr>
        <w:t xml:space="preserve"> </w:t>
      </w:r>
      <w:r>
        <w:rPr>
          <w:b/>
          <w:spacing w:val="-2"/>
          <w:sz w:val="23"/>
        </w:rPr>
        <w:t>602105.</w:t>
      </w:r>
    </w:p>
    <w:p w14:paraId="63D0B715" w14:textId="77777777" w:rsidR="003A2C26" w:rsidRDefault="003A2C26">
      <w:pPr>
        <w:spacing w:line="262" w:lineRule="exact"/>
        <w:rPr>
          <w:b/>
          <w:sz w:val="23"/>
        </w:rPr>
        <w:sectPr w:rsidR="003A2C26">
          <w:pgSz w:w="11930" w:h="16850"/>
          <w:pgMar w:top="1380" w:right="0" w:bottom="960" w:left="1275" w:header="0" w:footer="746" w:gutter="0"/>
          <w:cols w:space="720"/>
        </w:sectPr>
      </w:pPr>
    </w:p>
    <w:p w14:paraId="590C8375" w14:textId="77777777" w:rsidR="003A2C26" w:rsidRDefault="00000000">
      <w:pPr>
        <w:pStyle w:val="Heading1"/>
      </w:pPr>
      <w:bookmarkStart w:id="9" w:name="SIMATS_ENGINEERING_(1)"/>
      <w:bookmarkEnd w:id="9"/>
      <w:r>
        <w:rPr>
          <w:spacing w:val="-7"/>
        </w:rPr>
        <w:lastRenderedPageBreak/>
        <w:t>SIMATS</w:t>
      </w:r>
      <w:r>
        <w:rPr>
          <w:spacing w:val="-21"/>
        </w:rPr>
        <w:t xml:space="preserve"> </w:t>
      </w:r>
      <w:r>
        <w:rPr>
          <w:spacing w:val="-2"/>
        </w:rPr>
        <w:t>ENGINEERING</w:t>
      </w:r>
    </w:p>
    <w:p w14:paraId="501C0FBF" w14:textId="77777777" w:rsidR="003A2C26" w:rsidRDefault="00000000">
      <w:pPr>
        <w:spacing w:before="190" w:line="398" w:lineRule="auto"/>
        <w:ind w:left="1563" w:right="2843"/>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5F94EFF8" w14:textId="77777777" w:rsidR="003A2C26" w:rsidRDefault="003A2C26">
      <w:pPr>
        <w:pStyle w:val="BodyText"/>
        <w:rPr>
          <w:b/>
          <w:sz w:val="28"/>
        </w:rPr>
      </w:pPr>
    </w:p>
    <w:p w14:paraId="6FC6F846" w14:textId="77777777" w:rsidR="003A2C26" w:rsidRDefault="003A2C26">
      <w:pPr>
        <w:pStyle w:val="BodyText"/>
        <w:spacing w:before="5"/>
        <w:rPr>
          <w:b/>
          <w:sz w:val="28"/>
        </w:rPr>
      </w:pPr>
    </w:p>
    <w:p w14:paraId="3F2F86F2" w14:textId="77777777" w:rsidR="003A2C26" w:rsidRDefault="00000000">
      <w:pPr>
        <w:pStyle w:val="Heading2"/>
        <w:ind w:left="158"/>
      </w:pPr>
      <w:bookmarkStart w:id="10" w:name="DECLARATION"/>
      <w:bookmarkEnd w:id="10"/>
      <w:r>
        <w:rPr>
          <w:spacing w:val="-2"/>
        </w:rPr>
        <w:t>DECLARATION</w:t>
      </w:r>
    </w:p>
    <w:p w14:paraId="1D58D2F3" w14:textId="77777777" w:rsidR="003A2C26" w:rsidRDefault="003A2C26">
      <w:pPr>
        <w:pStyle w:val="BodyText"/>
        <w:spacing w:before="269"/>
        <w:rPr>
          <w:b/>
          <w:sz w:val="40"/>
        </w:rPr>
      </w:pPr>
    </w:p>
    <w:p w14:paraId="73A1705E" w14:textId="62251D3E" w:rsidR="003A2C26" w:rsidRDefault="00000000">
      <w:pPr>
        <w:spacing w:before="146" w:line="376" w:lineRule="auto"/>
        <w:ind w:left="165" w:right="1455"/>
        <w:jc w:val="both"/>
        <w:rPr>
          <w:b/>
          <w:sz w:val="23"/>
        </w:rPr>
      </w:pPr>
      <w:r>
        <w:rPr>
          <w:b/>
          <w:spacing w:val="-2"/>
          <w:w w:val="105"/>
          <w:sz w:val="23"/>
          <w:lang w:val="en-IN"/>
        </w:rPr>
        <w:t xml:space="preserve">I, </w:t>
      </w:r>
      <w:proofErr w:type="spellStart"/>
      <w:proofErr w:type="gramStart"/>
      <w:r w:rsidR="00834E1A">
        <w:rPr>
          <w:b/>
          <w:spacing w:val="-2"/>
          <w:w w:val="105"/>
          <w:sz w:val="23"/>
          <w:lang w:val="en-IN"/>
        </w:rPr>
        <w:t>M.Sandhya</w:t>
      </w:r>
      <w:proofErr w:type="spellEnd"/>
      <w:proofErr w:type="gramEnd"/>
      <w:r>
        <w:rPr>
          <w:b/>
          <w:spacing w:val="-2"/>
          <w:w w:val="105"/>
          <w:sz w:val="23"/>
          <w:lang w:val="en-IN"/>
        </w:rPr>
        <w:t>(19231</w:t>
      </w:r>
      <w:r w:rsidR="00834E1A">
        <w:rPr>
          <w:b/>
          <w:spacing w:val="-2"/>
          <w:w w:val="105"/>
          <w:sz w:val="23"/>
          <w:lang w:val="en-IN"/>
        </w:rPr>
        <w:t>2421</w:t>
      </w:r>
      <w:r>
        <w:rPr>
          <w:b/>
          <w:spacing w:val="-2"/>
          <w:w w:val="105"/>
          <w:sz w:val="23"/>
          <w:lang w:val="en-IN"/>
        </w:rPr>
        <w:t>)</w:t>
      </w:r>
      <w:r>
        <w:rPr>
          <w:b/>
          <w:spacing w:val="-12"/>
          <w:w w:val="105"/>
          <w:sz w:val="23"/>
        </w:rPr>
        <w:t xml:space="preserve"> </w:t>
      </w:r>
      <w:r>
        <w:rPr>
          <w:b/>
          <w:w w:val="105"/>
          <w:sz w:val="23"/>
        </w:rPr>
        <w:t>the</w:t>
      </w:r>
      <w:r>
        <w:rPr>
          <w:b/>
          <w:w w:val="105"/>
          <w:sz w:val="23"/>
          <w:lang w:val="en-IN"/>
        </w:rPr>
        <w:t xml:space="preserve"> ECE Department</w:t>
      </w:r>
      <w:r>
        <w:rPr>
          <w:b/>
          <w:w w:val="105"/>
          <w:sz w:val="23"/>
        </w:rPr>
        <w:t>,</w:t>
      </w:r>
      <w:r>
        <w:rPr>
          <w:b/>
          <w:spacing w:val="-7"/>
          <w:w w:val="105"/>
          <w:sz w:val="23"/>
        </w:rPr>
        <w:t xml:space="preserve"> </w:t>
      </w:r>
      <w:r>
        <w:rPr>
          <w:b/>
          <w:w w:val="105"/>
          <w:sz w:val="23"/>
        </w:rPr>
        <w:t>SIMATS</w:t>
      </w:r>
      <w:r>
        <w:rPr>
          <w:b/>
          <w:spacing w:val="-8"/>
          <w:w w:val="105"/>
          <w:sz w:val="23"/>
        </w:rPr>
        <w:t xml:space="preserve"> </w:t>
      </w:r>
      <w:r>
        <w:rPr>
          <w:b/>
          <w:w w:val="105"/>
          <w:sz w:val="23"/>
        </w:rPr>
        <w:t>Engineering,</w:t>
      </w:r>
      <w:r>
        <w:rPr>
          <w:b/>
          <w:spacing w:val="-6"/>
          <w:w w:val="105"/>
          <w:sz w:val="23"/>
        </w:rPr>
        <w:t xml:space="preserve"> </w:t>
      </w:r>
      <w:r>
        <w:rPr>
          <w:b/>
          <w:w w:val="105"/>
          <w:sz w:val="23"/>
        </w:rPr>
        <w:t>Saveetha</w:t>
      </w:r>
      <w:r>
        <w:rPr>
          <w:b/>
          <w:spacing w:val="-10"/>
          <w:w w:val="105"/>
          <w:sz w:val="23"/>
        </w:rPr>
        <w:t xml:space="preserve"> </w:t>
      </w:r>
      <w:r>
        <w:rPr>
          <w:b/>
          <w:w w:val="105"/>
          <w:sz w:val="23"/>
        </w:rPr>
        <w:t>Institute</w:t>
      </w:r>
      <w:r>
        <w:rPr>
          <w:b/>
          <w:spacing w:val="-5"/>
          <w:w w:val="105"/>
          <w:sz w:val="23"/>
        </w:rPr>
        <w:t xml:space="preserve"> </w:t>
      </w:r>
      <w:r>
        <w:rPr>
          <w:b/>
          <w:w w:val="105"/>
          <w:sz w:val="23"/>
        </w:rPr>
        <w:t>of</w:t>
      </w:r>
      <w:r>
        <w:rPr>
          <w:b/>
          <w:spacing w:val="-6"/>
          <w:w w:val="105"/>
          <w:sz w:val="23"/>
        </w:rPr>
        <w:t xml:space="preserve"> </w:t>
      </w:r>
      <w:r>
        <w:rPr>
          <w:b/>
          <w:w w:val="105"/>
          <w:sz w:val="23"/>
        </w:rPr>
        <w:t xml:space="preserve">Medical and Technical Sciences, Chennai, hereby declare that the Capstone Project Work </w:t>
      </w:r>
      <w:proofErr w:type="gramStart"/>
      <w:r>
        <w:rPr>
          <w:b/>
          <w:w w:val="105"/>
          <w:sz w:val="23"/>
        </w:rPr>
        <w:t xml:space="preserve">entitled  </w:t>
      </w:r>
      <w:r>
        <w:rPr>
          <w:w w:val="105"/>
          <w:sz w:val="23"/>
          <w:lang w:val="en-IN"/>
        </w:rPr>
        <w:t>“</w:t>
      </w:r>
      <w:proofErr w:type="gramEnd"/>
      <w:r>
        <w:rPr>
          <w:b/>
          <w:bCs/>
          <w:color w:val="FF0000"/>
          <w:w w:val="105"/>
          <w:sz w:val="23"/>
        </w:rPr>
        <w:t xml:space="preserve">AI-Based Coral Health Assessment Using Image </w:t>
      </w:r>
      <w:proofErr w:type="gramStart"/>
      <w:r>
        <w:rPr>
          <w:b/>
          <w:bCs/>
          <w:color w:val="FF0000"/>
          <w:w w:val="105"/>
          <w:sz w:val="23"/>
        </w:rPr>
        <w:t>Classification</w:t>
      </w:r>
      <w:r>
        <w:rPr>
          <w:b/>
          <w:bCs/>
          <w:color w:val="FF0000"/>
          <w:w w:val="105"/>
          <w:sz w:val="23"/>
          <w:lang w:val="en-IN"/>
        </w:rPr>
        <w:t>”</w:t>
      </w:r>
      <w:r>
        <w:rPr>
          <w:b/>
          <w:bCs/>
          <w:color w:val="FF0000"/>
          <w:w w:val="105"/>
          <w:sz w:val="23"/>
        </w:rPr>
        <w:t xml:space="preserve"> </w:t>
      </w:r>
      <w:r>
        <w:rPr>
          <w:b/>
          <w:w w:val="105"/>
          <w:sz w:val="23"/>
        </w:rPr>
        <w:t xml:space="preserve"> is</w:t>
      </w:r>
      <w:proofErr w:type="gramEnd"/>
      <w:r>
        <w:rPr>
          <w:b/>
          <w:w w:val="105"/>
          <w:sz w:val="23"/>
        </w:rPr>
        <w:t xml:space="preserve"> the result of</w:t>
      </w:r>
      <w:r>
        <w:rPr>
          <w:b/>
          <w:spacing w:val="-1"/>
          <w:w w:val="105"/>
          <w:sz w:val="23"/>
        </w:rPr>
        <w:t xml:space="preserve"> </w:t>
      </w:r>
      <w:r>
        <w:rPr>
          <w:b/>
          <w:w w:val="105"/>
          <w:sz w:val="23"/>
        </w:rPr>
        <w:t xml:space="preserve">our own </w:t>
      </w:r>
      <w:proofErr w:type="spellStart"/>
      <w:r>
        <w:rPr>
          <w:b/>
          <w:w w:val="105"/>
          <w:sz w:val="23"/>
        </w:rPr>
        <w:t>bonafide</w:t>
      </w:r>
      <w:proofErr w:type="spellEnd"/>
      <w:r>
        <w:rPr>
          <w:b/>
          <w:w w:val="105"/>
          <w:sz w:val="23"/>
        </w:rPr>
        <w:t xml:space="preserve"> efforts. To the best of</w:t>
      </w:r>
      <w:r>
        <w:rPr>
          <w:b/>
          <w:spacing w:val="-1"/>
          <w:w w:val="105"/>
          <w:sz w:val="23"/>
        </w:rPr>
        <w:t xml:space="preserve"> </w:t>
      </w:r>
      <w:r>
        <w:rPr>
          <w:b/>
          <w:w w:val="105"/>
          <w:sz w:val="23"/>
        </w:rPr>
        <w:t>our knowledge,</w:t>
      </w:r>
      <w:r>
        <w:rPr>
          <w:b/>
          <w:spacing w:val="-3"/>
          <w:w w:val="105"/>
          <w:sz w:val="23"/>
        </w:rPr>
        <w:t xml:space="preserve"> </w:t>
      </w:r>
      <w:r>
        <w:rPr>
          <w:b/>
          <w:w w:val="105"/>
          <w:sz w:val="23"/>
        </w:rPr>
        <w:t>the work</w:t>
      </w:r>
      <w:r>
        <w:rPr>
          <w:b/>
          <w:spacing w:val="-4"/>
          <w:w w:val="105"/>
          <w:sz w:val="23"/>
        </w:rPr>
        <w:t xml:space="preserve"> </w:t>
      </w:r>
      <w:r>
        <w:rPr>
          <w:b/>
          <w:w w:val="105"/>
          <w:sz w:val="23"/>
        </w:rPr>
        <w:t>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w:t>
      </w:r>
      <w:r>
        <w:rPr>
          <w:b/>
          <w:spacing w:val="-2"/>
          <w:w w:val="105"/>
          <w:sz w:val="23"/>
        </w:rPr>
        <w:t xml:space="preserve"> </w:t>
      </w:r>
      <w:r>
        <w:rPr>
          <w:b/>
          <w:w w:val="105"/>
          <w:sz w:val="23"/>
        </w:rPr>
        <w:t>that all applicable ethical, academic, institutional, and professional requirements have been duly followed throughout the planning, execution, analysis, and documentation of the project.</w:t>
      </w:r>
    </w:p>
    <w:p w14:paraId="1360B9EA" w14:textId="77777777" w:rsidR="003A2C26" w:rsidRDefault="003A2C26">
      <w:pPr>
        <w:pStyle w:val="BodyText"/>
        <w:spacing w:before="103"/>
        <w:rPr>
          <w:b/>
        </w:rPr>
      </w:pPr>
    </w:p>
    <w:p w14:paraId="00C911EA" w14:textId="77777777" w:rsidR="003A2C26" w:rsidRDefault="00000000">
      <w:pPr>
        <w:ind w:left="165"/>
        <w:rPr>
          <w:b/>
          <w:sz w:val="28"/>
        </w:rPr>
      </w:pPr>
      <w:r>
        <w:rPr>
          <w:b/>
          <w:spacing w:val="-2"/>
          <w:sz w:val="28"/>
        </w:rPr>
        <w:t>Place:</w:t>
      </w:r>
    </w:p>
    <w:p w14:paraId="3CC0F18F" w14:textId="77777777" w:rsidR="003A2C26" w:rsidRDefault="00000000">
      <w:pPr>
        <w:spacing w:before="204"/>
        <w:ind w:left="165"/>
        <w:rPr>
          <w:b/>
          <w:spacing w:val="-2"/>
          <w:sz w:val="28"/>
        </w:rPr>
      </w:pPr>
      <w:r>
        <w:rPr>
          <w:b/>
          <w:spacing w:val="-2"/>
          <w:sz w:val="28"/>
        </w:rPr>
        <w:t>Date:</w:t>
      </w:r>
    </w:p>
    <w:p w14:paraId="50FFD397" w14:textId="3D906119" w:rsidR="003A2C26" w:rsidRDefault="00834E1A">
      <w:pPr>
        <w:spacing w:before="204"/>
        <w:ind w:left="165" w:firstLineChars="2100" w:firstLine="5903"/>
        <w:rPr>
          <w:b/>
          <w:sz w:val="28"/>
          <w:lang w:val="en-IN"/>
        </w:rPr>
      </w:pPr>
      <w:proofErr w:type="spellStart"/>
      <w:r>
        <w:rPr>
          <w:b/>
          <w:sz w:val="28"/>
          <w:lang w:val="en-IN"/>
        </w:rPr>
        <w:t>M.</w:t>
      </w:r>
      <w:proofErr w:type="gramStart"/>
      <w:r>
        <w:rPr>
          <w:b/>
          <w:sz w:val="28"/>
          <w:lang w:val="en-IN"/>
        </w:rPr>
        <w:t>Sandhya</w:t>
      </w:r>
      <w:proofErr w:type="spellEnd"/>
      <w:r w:rsidR="00000000">
        <w:rPr>
          <w:b/>
          <w:sz w:val="28"/>
          <w:lang w:val="en-IN"/>
        </w:rPr>
        <w:t>(</w:t>
      </w:r>
      <w:proofErr w:type="gramEnd"/>
      <w:r w:rsidR="00000000">
        <w:rPr>
          <w:b/>
          <w:sz w:val="28"/>
          <w:lang w:val="en-IN"/>
        </w:rPr>
        <w:t>192312</w:t>
      </w:r>
      <w:r>
        <w:rPr>
          <w:b/>
          <w:sz w:val="28"/>
          <w:lang w:val="en-IN"/>
        </w:rPr>
        <w:t>421</w:t>
      </w:r>
      <w:r w:rsidR="00000000">
        <w:rPr>
          <w:b/>
          <w:sz w:val="28"/>
          <w:lang w:val="en-IN"/>
        </w:rPr>
        <w:t>)</w:t>
      </w:r>
    </w:p>
    <w:p w14:paraId="01652898" w14:textId="77777777" w:rsidR="003A2C26" w:rsidRDefault="003A2C26">
      <w:pPr>
        <w:pStyle w:val="BodyText"/>
        <w:spacing w:before="165"/>
      </w:pPr>
    </w:p>
    <w:p w14:paraId="20D2EF71" w14:textId="77777777" w:rsidR="003A2C26" w:rsidRDefault="00000000">
      <w:pPr>
        <w:ind w:left="267"/>
        <w:jc w:val="center"/>
        <w:rPr>
          <w:b/>
          <w:sz w:val="28"/>
        </w:rPr>
      </w:pPr>
      <w:r>
        <w:rPr>
          <w:b/>
          <w:sz w:val="28"/>
          <w:lang w:val="en-IN"/>
        </w:rPr>
        <w:t xml:space="preserve">                                                 </w:t>
      </w:r>
      <w:r>
        <w:rPr>
          <w:b/>
          <w:sz w:val="28"/>
        </w:rPr>
        <w:t>Signature</w:t>
      </w:r>
      <w:r>
        <w:rPr>
          <w:b/>
          <w:spacing w:val="-8"/>
          <w:sz w:val="28"/>
        </w:rPr>
        <w:t xml:space="preserve"> </w:t>
      </w:r>
      <w:r>
        <w:rPr>
          <w:b/>
          <w:sz w:val="28"/>
        </w:rPr>
        <w:t>of</w:t>
      </w:r>
      <w:r>
        <w:rPr>
          <w:b/>
          <w:spacing w:val="-12"/>
          <w:sz w:val="28"/>
        </w:rPr>
        <w:t xml:space="preserve"> </w:t>
      </w:r>
      <w:r>
        <w:rPr>
          <w:b/>
          <w:sz w:val="28"/>
        </w:rPr>
        <w:t>the</w:t>
      </w:r>
      <w:r>
        <w:rPr>
          <w:b/>
          <w:spacing w:val="-15"/>
          <w:sz w:val="28"/>
        </w:rPr>
        <w:t xml:space="preserve"> </w:t>
      </w:r>
      <w:r>
        <w:rPr>
          <w:b/>
          <w:sz w:val="28"/>
        </w:rPr>
        <w:t>Students</w:t>
      </w:r>
      <w:r>
        <w:rPr>
          <w:b/>
          <w:spacing w:val="-7"/>
          <w:sz w:val="28"/>
        </w:rPr>
        <w:t xml:space="preserve"> </w:t>
      </w:r>
      <w:r>
        <w:rPr>
          <w:b/>
          <w:sz w:val="28"/>
        </w:rPr>
        <w:t>with</w:t>
      </w:r>
      <w:r>
        <w:rPr>
          <w:b/>
          <w:spacing w:val="-16"/>
          <w:sz w:val="28"/>
        </w:rPr>
        <w:t xml:space="preserve"> </w:t>
      </w:r>
      <w:r>
        <w:rPr>
          <w:b/>
          <w:spacing w:val="-4"/>
          <w:sz w:val="28"/>
        </w:rPr>
        <w:t>Names</w:t>
      </w:r>
    </w:p>
    <w:p w14:paraId="57387993" w14:textId="77777777" w:rsidR="003A2C26" w:rsidRDefault="003A2C26">
      <w:pPr>
        <w:jc w:val="center"/>
        <w:rPr>
          <w:b/>
          <w:sz w:val="28"/>
        </w:rPr>
        <w:sectPr w:rsidR="003A2C26">
          <w:pgSz w:w="11930" w:h="16850"/>
          <w:pgMar w:top="1380" w:right="0" w:bottom="960" w:left="1275" w:header="0" w:footer="746" w:gutter="0"/>
          <w:cols w:space="720"/>
        </w:sectPr>
      </w:pPr>
    </w:p>
    <w:p w14:paraId="2C9CD23C" w14:textId="77777777" w:rsidR="003A2C26" w:rsidRDefault="00000000">
      <w:pPr>
        <w:pStyle w:val="Heading1"/>
        <w:ind w:right="1434"/>
      </w:pPr>
      <w:bookmarkStart w:id="11" w:name="SIMATS_ENGINEERING_(2)"/>
      <w:bookmarkEnd w:id="11"/>
      <w:r>
        <w:rPr>
          <w:spacing w:val="-7"/>
        </w:rPr>
        <w:lastRenderedPageBreak/>
        <w:t>SIMATS</w:t>
      </w:r>
      <w:r>
        <w:rPr>
          <w:spacing w:val="-21"/>
        </w:rPr>
        <w:t xml:space="preserve"> </w:t>
      </w:r>
      <w:r>
        <w:rPr>
          <w:spacing w:val="-2"/>
        </w:rPr>
        <w:t>ENGINEERING</w:t>
      </w:r>
    </w:p>
    <w:p w14:paraId="173A1114" w14:textId="77777777" w:rsidR="003A2C26" w:rsidRDefault="00000000">
      <w:pPr>
        <w:spacing w:before="190" w:line="398" w:lineRule="auto"/>
        <w:ind w:left="1563" w:right="2843"/>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9ADF878" w14:textId="77777777" w:rsidR="003A2C26" w:rsidRDefault="00000000">
      <w:pPr>
        <w:pStyle w:val="Heading2"/>
        <w:spacing w:before="195"/>
        <w:ind w:left="153"/>
      </w:pPr>
      <w:bookmarkStart w:id="12" w:name="Individual_Contribution_Statement"/>
      <w:bookmarkEnd w:id="12"/>
      <w:r>
        <w:rPr>
          <w:spacing w:val="-2"/>
        </w:rPr>
        <w:t>Individual</w:t>
      </w:r>
      <w:r>
        <w:rPr>
          <w:spacing w:val="-8"/>
        </w:rPr>
        <w:t xml:space="preserve"> </w:t>
      </w:r>
      <w:r>
        <w:rPr>
          <w:spacing w:val="-2"/>
        </w:rPr>
        <w:t>Contribution</w:t>
      </w:r>
      <w:r>
        <w:rPr>
          <w:spacing w:val="-9"/>
        </w:rPr>
        <w:t xml:space="preserve"> </w:t>
      </w:r>
      <w:r>
        <w:rPr>
          <w:spacing w:val="-2"/>
        </w:rPr>
        <w:t>Statement</w:t>
      </w:r>
    </w:p>
    <w:p w14:paraId="1221E305" w14:textId="77777777" w:rsidR="003A2C26" w:rsidRDefault="003A2C26">
      <w:pPr>
        <w:pStyle w:val="BodyText"/>
        <w:spacing w:after="1"/>
        <w:rPr>
          <w:b/>
          <w:sz w:val="15"/>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398"/>
        <w:gridCol w:w="1599"/>
        <w:gridCol w:w="1621"/>
        <w:gridCol w:w="1621"/>
        <w:gridCol w:w="1607"/>
        <w:gridCol w:w="1600"/>
      </w:tblGrid>
      <w:tr w:rsidR="003A2C26" w14:paraId="23D6E17B" w14:textId="77777777">
        <w:trPr>
          <w:trHeight w:val="1965"/>
        </w:trPr>
        <w:tc>
          <w:tcPr>
            <w:tcW w:w="1398" w:type="dxa"/>
          </w:tcPr>
          <w:p w14:paraId="390EFEF9" w14:textId="77777777" w:rsidR="003A2C26" w:rsidRDefault="003A2C26">
            <w:pPr>
              <w:pStyle w:val="TableParagraph"/>
              <w:spacing w:before="96"/>
              <w:rPr>
                <w:b/>
                <w:sz w:val="23"/>
              </w:rPr>
            </w:pPr>
          </w:p>
          <w:p w14:paraId="0F586D3A" w14:textId="77777777" w:rsidR="003A2C26" w:rsidRDefault="00000000">
            <w:pPr>
              <w:pStyle w:val="TableParagraph"/>
              <w:spacing w:line="288" w:lineRule="auto"/>
              <w:ind w:left="86" w:right="54" w:hanging="10"/>
              <w:jc w:val="center"/>
              <w:rPr>
                <w:b/>
                <w:sz w:val="23"/>
              </w:rPr>
            </w:pPr>
            <w:r>
              <w:rPr>
                <w:b/>
                <w:spacing w:val="-2"/>
                <w:w w:val="105"/>
                <w:sz w:val="23"/>
              </w:rPr>
              <w:t xml:space="preserve">Student </w:t>
            </w:r>
            <w:r>
              <w:rPr>
                <w:b/>
                <w:w w:val="105"/>
                <w:sz w:val="23"/>
              </w:rPr>
              <w:t xml:space="preserve">Name / </w:t>
            </w:r>
            <w:r>
              <w:rPr>
                <w:b/>
                <w:spacing w:val="-4"/>
                <w:w w:val="105"/>
                <w:sz w:val="23"/>
              </w:rPr>
              <w:t>Register</w:t>
            </w:r>
            <w:r>
              <w:rPr>
                <w:b/>
                <w:spacing w:val="-12"/>
                <w:w w:val="105"/>
                <w:sz w:val="23"/>
              </w:rPr>
              <w:t xml:space="preserve"> </w:t>
            </w:r>
            <w:r>
              <w:rPr>
                <w:b/>
                <w:spacing w:val="-4"/>
                <w:w w:val="105"/>
                <w:sz w:val="23"/>
              </w:rPr>
              <w:t>No.</w:t>
            </w:r>
          </w:p>
        </w:tc>
        <w:tc>
          <w:tcPr>
            <w:tcW w:w="1599" w:type="dxa"/>
          </w:tcPr>
          <w:p w14:paraId="4E630A95" w14:textId="77777777" w:rsidR="003A2C26" w:rsidRDefault="003A2C26">
            <w:pPr>
              <w:pStyle w:val="TableParagraph"/>
              <w:rPr>
                <w:b/>
                <w:sz w:val="23"/>
              </w:rPr>
            </w:pPr>
          </w:p>
          <w:p w14:paraId="4899DF07" w14:textId="77777777" w:rsidR="003A2C26" w:rsidRDefault="003A2C26">
            <w:pPr>
              <w:pStyle w:val="TableParagraph"/>
              <w:spacing w:before="148"/>
              <w:rPr>
                <w:b/>
                <w:sz w:val="23"/>
              </w:rPr>
            </w:pPr>
          </w:p>
          <w:p w14:paraId="520DF4C5" w14:textId="77777777" w:rsidR="003A2C26" w:rsidRDefault="00000000">
            <w:pPr>
              <w:pStyle w:val="TableParagraph"/>
              <w:spacing w:before="1" w:line="271" w:lineRule="auto"/>
              <w:ind w:left="71" w:right="30"/>
              <w:jc w:val="center"/>
              <w:rPr>
                <w:b/>
                <w:sz w:val="23"/>
              </w:rPr>
            </w:pPr>
            <w:r>
              <w:rPr>
                <w:b/>
                <w:spacing w:val="-2"/>
                <w:w w:val="105"/>
                <w:sz w:val="23"/>
              </w:rPr>
              <w:t xml:space="preserve">Specific </w:t>
            </w:r>
            <w:proofErr w:type="spellStart"/>
            <w:r>
              <w:rPr>
                <w:b/>
                <w:spacing w:val="-2"/>
                <w:sz w:val="23"/>
              </w:rPr>
              <w:t>Responsibilitie</w:t>
            </w:r>
            <w:proofErr w:type="spellEnd"/>
            <w:r>
              <w:rPr>
                <w:b/>
                <w:spacing w:val="-2"/>
                <w:sz w:val="23"/>
              </w:rPr>
              <w:t xml:space="preserve"> </w:t>
            </w:r>
            <w:r>
              <w:rPr>
                <w:b/>
                <w:spacing w:val="-10"/>
                <w:w w:val="105"/>
                <w:sz w:val="23"/>
              </w:rPr>
              <w:t>s</w:t>
            </w:r>
          </w:p>
        </w:tc>
        <w:tc>
          <w:tcPr>
            <w:tcW w:w="1621" w:type="dxa"/>
          </w:tcPr>
          <w:p w14:paraId="7C74129D" w14:textId="77777777" w:rsidR="003A2C26" w:rsidRDefault="003A2C26">
            <w:pPr>
              <w:pStyle w:val="TableParagraph"/>
              <w:spacing w:before="254"/>
              <w:rPr>
                <w:b/>
                <w:sz w:val="23"/>
              </w:rPr>
            </w:pPr>
          </w:p>
          <w:p w14:paraId="0BFB0434" w14:textId="77777777" w:rsidR="003A2C26" w:rsidRDefault="00000000">
            <w:pPr>
              <w:pStyle w:val="TableParagraph"/>
              <w:spacing w:before="1" w:line="288" w:lineRule="auto"/>
              <w:ind w:left="158" w:right="89" w:firstLine="194"/>
              <w:rPr>
                <w:b/>
                <w:sz w:val="23"/>
              </w:rPr>
            </w:pPr>
            <w:r>
              <w:rPr>
                <w:b/>
                <w:w w:val="105"/>
                <w:sz w:val="23"/>
              </w:rPr>
              <w:t xml:space="preserve">Design &amp; </w:t>
            </w:r>
            <w:r>
              <w:rPr>
                <w:b/>
                <w:spacing w:val="-2"/>
                <w:sz w:val="23"/>
              </w:rPr>
              <w:t>Development Contribution</w:t>
            </w:r>
          </w:p>
        </w:tc>
        <w:tc>
          <w:tcPr>
            <w:tcW w:w="1621" w:type="dxa"/>
          </w:tcPr>
          <w:p w14:paraId="37DCF969" w14:textId="77777777" w:rsidR="003A2C26" w:rsidRDefault="003A2C26">
            <w:pPr>
              <w:pStyle w:val="TableParagraph"/>
              <w:spacing w:before="254"/>
              <w:rPr>
                <w:b/>
                <w:sz w:val="23"/>
              </w:rPr>
            </w:pPr>
          </w:p>
          <w:p w14:paraId="335905AA" w14:textId="77777777" w:rsidR="003A2C26" w:rsidRDefault="00000000">
            <w:pPr>
              <w:pStyle w:val="TableParagraph"/>
              <w:spacing w:before="1" w:line="288" w:lineRule="auto"/>
              <w:ind w:left="158" w:right="119" w:firstLine="2"/>
              <w:jc w:val="center"/>
              <w:rPr>
                <w:b/>
                <w:sz w:val="23"/>
              </w:rPr>
            </w:pPr>
            <w:r>
              <w:rPr>
                <w:b/>
                <w:w w:val="105"/>
                <w:sz w:val="23"/>
              </w:rPr>
              <w:t>Testing</w:t>
            </w:r>
            <w:r>
              <w:rPr>
                <w:b/>
                <w:spacing w:val="-6"/>
                <w:w w:val="105"/>
                <w:sz w:val="23"/>
              </w:rPr>
              <w:t xml:space="preserve"> </w:t>
            </w:r>
            <w:r>
              <w:rPr>
                <w:b/>
                <w:w w:val="105"/>
                <w:sz w:val="23"/>
              </w:rPr>
              <w:t xml:space="preserve">&amp; </w:t>
            </w:r>
            <w:r>
              <w:rPr>
                <w:b/>
                <w:spacing w:val="-2"/>
                <w:w w:val="105"/>
                <w:sz w:val="23"/>
              </w:rPr>
              <w:t xml:space="preserve">Analysis </w:t>
            </w:r>
            <w:r>
              <w:rPr>
                <w:b/>
                <w:spacing w:val="-2"/>
                <w:sz w:val="23"/>
              </w:rPr>
              <w:t>Contribution</w:t>
            </w:r>
          </w:p>
        </w:tc>
        <w:tc>
          <w:tcPr>
            <w:tcW w:w="1607" w:type="dxa"/>
          </w:tcPr>
          <w:p w14:paraId="793B2066" w14:textId="77777777" w:rsidR="003A2C26" w:rsidRDefault="003A2C26">
            <w:pPr>
              <w:pStyle w:val="TableParagraph"/>
              <w:rPr>
                <w:b/>
                <w:sz w:val="23"/>
              </w:rPr>
            </w:pPr>
          </w:p>
          <w:p w14:paraId="6C56DA7E" w14:textId="77777777" w:rsidR="003A2C26" w:rsidRDefault="003A2C26">
            <w:pPr>
              <w:pStyle w:val="TableParagraph"/>
              <w:spacing w:before="148"/>
              <w:rPr>
                <w:b/>
                <w:sz w:val="23"/>
              </w:rPr>
            </w:pPr>
          </w:p>
          <w:p w14:paraId="5B091446" w14:textId="77777777" w:rsidR="003A2C26" w:rsidRDefault="00000000">
            <w:pPr>
              <w:pStyle w:val="TableParagraph"/>
              <w:spacing w:before="1" w:line="288" w:lineRule="auto"/>
              <w:ind w:left="136" w:right="20" w:firstLine="310"/>
              <w:rPr>
                <w:b/>
                <w:sz w:val="23"/>
              </w:rPr>
            </w:pPr>
            <w:r>
              <w:rPr>
                <w:b/>
                <w:spacing w:val="-2"/>
                <w:w w:val="105"/>
                <w:sz w:val="23"/>
              </w:rPr>
              <w:t xml:space="preserve">Report </w:t>
            </w:r>
            <w:r>
              <w:rPr>
                <w:b/>
                <w:spacing w:val="-2"/>
                <w:sz w:val="23"/>
              </w:rPr>
              <w:t>Contribution</w:t>
            </w:r>
          </w:p>
        </w:tc>
        <w:tc>
          <w:tcPr>
            <w:tcW w:w="1600" w:type="dxa"/>
          </w:tcPr>
          <w:p w14:paraId="065BAF0E" w14:textId="77777777" w:rsidR="003A2C26" w:rsidRDefault="003A2C26">
            <w:pPr>
              <w:pStyle w:val="TableParagraph"/>
              <w:spacing w:before="254"/>
              <w:rPr>
                <w:b/>
                <w:sz w:val="23"/>
              </w:rPr>
            </w:pPr>
          </w:p>
          <w:p w14:paraId="0657559A" w14:textId="77777777" w:rsidR="003A2C26" w:rsidRDefault="00000000">
            <w:pPr>
              <w:pStyle w:val="TableParagraph"/>
              <w:spacing w:before="1"/>
              <w:ind w:left="23" w:right="17"/>
              <w:jc w:val="center"/>
              <w:rPr>
                <w:b/>
                <w:sz w:val="23"/>
              </w:rPr>
            </w:pPr>
            <w:r>
              <w:rPr>
                <w:b/>
                <w:spacing w:val="-2"/>
                <w:w w:val="105"/>
                <w:sz w:val="23"/>
              </w:rPr>
              <w:t>Approx.</w:t>
            </w:r>
          </w:p>
          <w:p w14:paraId="5F7B9A2F" w14:textId="77777777" w:rsidR="003A2C26" w:rsidRDefault="00000000">
            <w:pPr>
              <w:pStyle w:val="TableParagraph"/>
              <w:spacing w:before="52" w:line="288" w:lineRule="auto"/>
              <w:ind w:left="23" w:right="7"/>
              <w:jc w:val="center"/>
              <w:rPr>
                <w:b/>
                <w:sz w:val="23"/>
              </w:rPr>
            </w:pPr>
            <w:r>
              <w:rPr>
                <w:b/>
                <w:spacing w:val="-2"/>
                <w:sz w:val="23"/>
              </w:rPr>
              <w:t xml:space="preserve">Contribution </w:t>
            </w:r>
            <w:r>
              <w:rPr>
                <w:b/>
                <w:spacing w:val="-4"/>
                <w:w w:val="105"/>
                <w:sz w:val="23"/>
              </w:rPr>
              <w:t>(%)</w:t>
            </w:r>
          </w:p>
        </w:tc>
      </w:tr>
      <w:tr w:rsidR="003A2C26" w14:paraId="6F5E087A" w14:textId="77777777">
        <w:trPr>
          <w:trHeight w:val="3147"/>
        </w:trPr>
        <w:tc>
          <w:tcPr>
            <w:tcW w:w="1398" w:type="dxa"/>
          </w:tcPr>
          <w:p w14:paraId="0594EE73" w14:textId="77777777" w:rsidR="003A2C26" w:rsidRDefault="003A2C26">
            <w:pPr>
              <w:pStyle w:val="TableParagraph"/>
              <w:rPr>
                <w:b/>
                <w:sz w:val="20"/>
              </w:rPr>
            </w:pPr>
          </w:p>
          <w:p w14:paraId="3D8C5F2F" w14:textId="77777777" w:rsidR="003A2C26" w:rsidRDefault="003A2C26">
            <w:pPr>
              <w:pStyle w:val="TableParagraph"/>
              <w:spacing w:before="44"/>
              <w:rPr>
                <w:b/>
                <w:sz w:val="20"/>
              </w:rPr>
            </w:pPr>
          </w:p>
          <w:p w14:paraId="4D2C6AC3" w14:textId="2B6FF3B3" w:rsidR="003A2C26" w:rsidRDefault="00000000">
            <w:pPr>
              <w:pStyle w:val="TableParagraph"/>
              <w:spacing w:line="278" w:lineRule="auto"/>
              <w:ind w:left="172"/>
              <w:rPr>
                <w:b/>
                <w:sz w:val="20"/>
              </w:rPr>
            </w:pPr>
            <w:r>
              <w:rPr>
                <w:b/>
                <w:spacing w:val="-2"/>
                <w:sz w:val="20"/>
              </w:rPr>
              <w:t>1.</w:t>
            </w:r>
            <w:r w:rsidR="00834E1A">
              <w:rPr>
                <w:b/>
                <w:spacing w:val="-2"/>
                <w:sz w:val="20"/>
                <w:lang w:val="en-IN"/>
              </w:rPr>
              <w:t xml:space="preserve"> </w:t>
            </w:r>
            <w:proofErr w:type="spellStart"/>
            <w:proofErr w:type="gramStart"/>
            <w:r w:rsidR="00834E1A">
              <w:rPr>
                <w:b/>
                <w:spacing w:val="-2"/>
                <w:sz w:val="20"/>
                <w:lang w:val="en-IN"/>
              </w:rPr>
              <w:t>M.Sandhya</w:t>
            </w:r>
            <w:proofErr w:type="spellEnd"/>
            <w:proofErr w:type="gramEnd"/>
            <w:r w:rsidR="00834E1A">
              <w:rPr>
                <w:b/>
                <w:spacing w:val="-2"/>
                <w:sz w:val="20"/>
                <w:lang w:val="en-IN"/>
              </w:rPr>
              <w:t xml:space="preserve"> </w:t>
            </w:r>
            <w:r w:rsidR="00834E1A">
              <w:rPr>
                <w:b/>
                <w:spacing w:val="-2"/>
                <w:sz w:val="20"/>
              </w:rPr>
              <w:t>(192312</w:t>
            </w:r>
            <w:r w:rsidR="00834E1A">
              <w:rPr>
                <w:b/>
                <w:spacing w:val="-2"/>
                <w:sz w:val="20"/>
                <w:lang w:val="en-IN"/>
              </w:rPr>
              <w:t>421</w:t>
            </w:r>
            <w:r w:rsidR="00834E1A">
              <w:rPr>
                <w:b/>
                <w:spacing w:val="-2"/>
                <w:sz w:val="20"/>
              </w:rPr>
              <w:t>)</w:t>
            </w:r>
          </w:p>
        </w:tc>
        <w:tc>
          <w:tcPr>
            <w:tcW w:w="1599" w:type="dxa"/>
          </w:tcPr>
          <w:p w14:paraId="3C0888C4" w14:textId="77777777" w:rsidR="003A2C26" w:rsidRDefault="003A2C26">
            <w:pPr>
              <w:pStyle w:val="TableParagraph"/>
              <w:spacing w:before="65"/>
              <w:rPr>
                <w:b/>
                <w:sz w:val="20"/>
              </w:rPr>
            </w:pPr>
          </w:p>
          <w:p w14:paraId="2E739D72" w14:textId="77777777" w:rsidR="003A2C26" w:rsidRDefault="00000000">
            <w:pPr>
              <w:pStyle w:val="TableParagraph"/>
              <w:spacing w:before="1" w:line="276" w:lineRule="auto"/>
              <w:ind w:left="93" w:right="51" w:firstLine="7"/>
              <w:jc w:val="center"/>
              <w:rPr>
                <w:sz w:val="20"/>
              </w:rPr>
            </w:pPr>
            <w:r>
              <w:rPr>
                <w:spacing w:val="-2"/>
                <w:sz w:val="20"/>
              </w:rPr>
              <w:t xml:space="preserve">Problem </w:t>
            </w:r>
            <w:r>
              <w:rPr>
                <w:sz w:val="20"/>
              </w:rPr>
              <w:t>definition,</w:t>
            </w:r>
            <w:r>
              <w:rPr>
                <w:spacing w:val="-13"/>
                <w:sz w:val="20"/>
              </w:rPr>
              <w:t xml:space="preserve"> </w:t>
            </w:r>
            <w:r>
              <w:rPr>
                <w:sz w:val="20"/>
              </w:rPr>
              <w:t xml:space="preserve">dataset collection, data </w:t>
            </w:r>
            <w:r>
              <w:rPr>
                <w:spacing w:val="-2"/>
                <w:sz w:val="20"/>
              </w:rPr>
              <w:t>labeling</w:t>
            </w:r>
          </w:p>
        </w:tc>
        <w:tc>
          <w:tcPr>
            <w:tcW w:w="1621" w:type="dxa"/>
          </w:tcPr>
          <w:p w14:paraId="246BFAE1" w14:textId="77777777" w:rsidR="003A2C26" w:rsidRDefault="003A2C26">
            <w:pPr>
              <w:pStyle w:val="TableParagraph"/>
              <w:spacing w:before="37"/>
              <w:rPr>
                <w:b/>
                <w:sz w:val="20"/>
              </w:rPr>
            </w:pPr>
          </w:p>
          <w:p w14:paraId="5D8442C2" w14:textId="77777777" w:rsidR="003A2C26" w:rsidRDefault="00000000">
            <w:pPr>
              <w:pStyle w:val="TableParagraph"/>
              <w:spacing w:line="276" w:lineRule="auto"/>
              <w:ind w:left="143" w:right="87" w:firstLine="7"/>
              <w:jc w:val="center"/>
              <w:rPr>
                <w:sz w:val="20"/>
              </w:rPr>
            </w:pPr>
            <w:r>
              <w:rPr>
                <w:sz w:val="20"/>
              </w:rPr>
              <w:t>Designed</w:t>
            </w:r>
            <w:r>
              <w:rPr>
                <w:spacing w:val="-13"/>
                <w:sz w:val="20"/>
              </w:rPr>
              <w:t xml:space="preserve"> </w:t>
            </w:r>
            <w:r>
              <w:rPr>
                <w:sz w:val="20"/>
              </w:rPr>
              <w:t xml:space="preserve">system </w:t>
            </w:r>
            <w:r>
              <w:rPr>
                <w:spacing w:val="-2"/>
                <w:sz w:val="20"/>
              </w:rPr>
              <w:t xml:space="preserve">architecture </w:t>
            </w:r>
            <w:r>
              <w:rPr>
                <w:sz w:val="20"/>
              </w:rPr>
              <w:t>(Input → Preprocessing</w:t>
            </w:r>
            <w:r>
              <w:rPr>
                <w:spacing w:val="-13"/>
                <w:sz w:val="20"/>
              </w:rPr>
              <w:t xml:space="preserve"> </w:t>
            </w:r>
            <w:r>
              <w:rPr>
                <w:sz w:val="20"/>
              </w:rPr>
              <w:t>→ Model → Output),</w:t>
            </w:r>
            <w:r>
              <w:rPr>
                <w:spacing w:val="-13"/>
                <w:sz w:val="20"/>
              </w:rPr>
              <w:t xml:space="preserve"> </w:t>
            </w:r>
            <w:r>
              <w:rPr>
                <w:sz w:val="20"/>
              </w:rPr>
              <w:t xml:space="preserve">handled </w:t>
            </w:r>
            <w:r>
              <w:rPr>
                <w:spacing w:val="-4"/>
                <w:sz w:val="20"/>
              </w:rPr>
              <w:t xml:space="preserve">data </w:t>
            </w:r>
            <w:r>
              <w:rPr>
                <w:spacing w:val="-2"/>
                <w:sz w:val="20"/>
              </w:rPr>
              <w:t>preprocessing (resizing, normalization)</w:t>
            </w:r>
          </w:p>
        </w:tc>
        <w:tc>
          <w:tcPr>
            <w:tcW w:w="1621" w:type="dxa"/>
          </w:tcPr>
          <w:p w14:paraId="3601EF15" w14:textId="77777777" w:rsidR="003A2C26" w:rsidRDefault="003A2C26">
            <w:pPr>
              <w:pStyle w:val="TableParagraph"/>
              <w:rPr>
                <w:b/>
                <w:sz w:val="20"/>
              </w:rPr>
            </w:pPr>
          </w:p>
          <w:p w14:paraId="033DD3F8" w14:textId="77777777" w:rsidR="003A2C26" w:rsidRDefault="003A2C26">
            <w:pPr>
              <w:pStyle w:val="TableParagraph"/>
              <w:spacing w:before="37"/>
              <w:rPr>
                <w:b/>
                <w:sz w:val="20"/>
              </w:rPr>
            </w:pPr>
          </w:p>
          <w:p w14:paraId="75F994AD" w14:textId="77777777" w:rsidR="003A2C26" w:rsidRDefault="00000000">
            <w:pPr>
              <w:pStyle w:val="TableParagraph"/>
              <w:spacing w:line="276" w:lineRule="auto"/>
              <w:ind w:left="294" w:right="89" w:hanging="137"/>
              <w:rPr>
                <w:sz w:val="20"/>
              </w:rPr>
            </w:pPr>
            <w:r>
              <w:rPr>
                <w:spacing w:val="-2"/>
                <w:sz w:val="20"/>
              </w:rPr>
              <w:t>Verified</w:t>
            </w:r>
            <w:r>
              <w:rPr>
                <w:spacing w:val="-11"/>
                <w:sz w:val="20"/>
              </w:rPr>
              <w:t xml:space="preserve"> </w:t>
            </w:r>
            <w:r>
              <w:rPr>
                <w:spacing w:val="-2"/>
                <w:sz w:val="20"/>
              </w:rPr>
              <w:t xml:space="preserve">dataset quality, performed </w:t>
            </w:r>
            <w:r>
              <w:rPr>
                <w:sz w:val="20"/>
              </w:rPr>
              <w:t>initial</w:t>
            </w:r>
            <w:r>
              <w:rPr>
                <w:spacing w:val="-9"/>
                <w:sz w:val="20"/>
              </w:rPr>
              <w:t xml:space="preserve"> </w:t>
            </w:r>
            <w:r>
              <w:rPr>
                <w:sz w:val="20"/>
              </w:rPr>
              <w:t xml:space="preserve">testing, </w:t>
            </w:r>
            <w:r>
              <w:rPr>
                <w:spacing w:val="-2"/>
                <w:sz w:val="20"/>
              </w:rPr>
              <w:t>checked preprocessing outputs</w:t>
            </w:r>
          </w:p>
        </w:tc>
        <w:tc>
          <w:tcPr>
            <w:tcW w:w="1607" w:type="dxa"/>
          </w:tcPr>
          <w:p w14:paraId="02C9AAEA" w14:textId="77777777" w:rsidR="003A2C26" w:rsidRDefault="003A2C26">
            <w:pPr>
              <w:pStyle w:val="TableParagraph"/>
              <w:rPr>
                <w:b/>
                <w:sz w:val="20"/>
              </w:rPr>
            </w:pPr>
          </w:p>
          <w:p w14:paraId="0DAE7301" w14:textId="77777777" w:rsidR="003A2C26" w:rsidRDefault="003A2C26">
            <w:pPr>
              <w:pStyle w:val="TableParagraph"/>
              <w:spacing w:before="37"/>
              <w:rPr>
                <w:b/>
                <w:sz w:val="20"/>
              </w:rPr>
            </w:pPr>
          </w:p>
          <w:p w14:paraId="787EB658" w14:textId="77777777" w:rsidR="003A2C26" w:rsidRDefault="00000000">
            <w:pPr>
              <w:pStyle w:val="TableParagraph"/>
              <w:spacing w:line="276" w:lineRule="auto"/>
              <w:ind w:left="165" w:right="20" w:firstLine="180"/>
              <w:rPr>
                <w:sz w:val="20"/>
              </w:rPr>
            </w:pPr>
            <w:r>
              <w:rPr>
                <w:sz w:val="20"/>
              </w:rPr>
              <w:t xml:space="preserve">wrote the </w:t>
            </w:r>
            <w:r>
              <w:rPr>
                <w:spacing w:val="-2"/>
                <w:sz w:val="20"/>
              </w:rPr>
              <w:t xml:space="preserve">introduction, problem </w:t>
            </w:r>
            <w:r>
              <w:rPr>
                <w:sz w:val="20"/>
              </w:rPr>
              <w:t xml:space="preserve">statement, and </w:t>
            </w:r>
            <w:r>
              <w:rPr>
                <w:spacing w:val="-2"/>
                <w:sz w:val="20"/>
              </w:rPr>
              <w:t xml:space="preserve">dataset </w:t>
            </w:r>
            <w:r>
              <w:rPr>
                <w:sz w:val="20"/>
              </w:rPr>
              <w:t>description.</w:t>
            </w:r>
            <w:r>
              <w:rPr>
                <w:spacing w:val="-13"/>
                <w:sz w:val="20"/>
              </w:rPr>
              <w:t xml:space="preserve"> </w:t>
            </w:r>
            <w:r>
              <w:rPr>
                <w:sz w:val="20"/>
              </w:rPr>
              <w:t xml:space="preserve">They also explained data collection </w:t>
            </w:r>
            <w:r>
              <w:rPr>
                <w:spacing w:val="-4"/>
                <w:sz w:val="20"/>
              </w:rPr>
              <w:t>and</w:t>
            </w:r>
          </w:p>
          <w:p w14:paraId="30263BAA" w14:textId="77777777" w:rsidR="003A2C26" w:rsidRDefault="00000000">
            <w:pPr>
              <w:pStyle w:val="TableParagraph"/>
              <w:spacing w:before="4"/>
              <w:ind w:left="165"/>
              <w:rPr>
                <w:sz w:val="20"/>
              </w:rPr>
            </w:pPr>
            <w:r>
              <w:rPr>
                <w:spacing w:val="-2"/>
                <w:sz w:val="20"/>
              </w:rPr>
              <w:t>preprocessing.</w:t>
            </w:r>
          </w:p>
        </w:tc>
        <w:tc>
          <w:tcPr>
            <w:tcW w:w="1600" w:type="dxa"/>
          </w:tcPr>
          <w:p w14:paraId="45CBBF9A" w14:textId="77777777" w:rsidR="003A2C26" w:rsidRDefault="003A2C26">
            <w:pPr>
              <w:pStyle w:val="TableParagraph"/>
              <w:rPr>
                <w:b/>
                <w:sz w:val="23"/>
              </w:rPr>
            </w:pPr>
          </w:p>
          <w:p w14:paraId="34823E6E" w14:textId="77777777" w:rsidR="003A2C26" w:rsidRDefault="003A2C26">
            <w:pPr>
              <w:pStyle w:val="TableParagraph"/>
              <w:spacing w:before="142"/>
              <w:rPr>
                <w:b/>
                <w:sz w:val="23"/>
              </w:rPr>
            </w:pPr>
          </w:p>
          <w:p w14:paraId="03A1C061" w14:textId="77777777" w:rsidR="003A2C26" w:rsidRDefault="00000000">
            <w:pPr>
              <w:pStyle w:val="TableParagraph"/>
              <w:ind w:left="23"/>
              <w:jc w:val="center"/>
              <w:rPr>
                <w:b/>
                <w:sz w:val="23"/>
              </w:rPr>
            </w:pPr>
            <w:r>
              <w:rPr>
                <w:b/>
                <w:spacing w:val="-5"/>
                <w:w w:val="105"/>
                <w:sz w:val="23"/>
              </w:rPr>
              <w:t>34%</w:t>
            </w:r>
          </w:p>
        </w:tc>
      </w:tr>
      <w:tr w:rsidR="003A2C26" w14:paraId="122F8622" w14:textId="77777777">
        <w:trPr>
          <w:trHeight w:val="2643"/>
        </w:trPr>
        <w:tc>
          <w:tcPr>
            <w:tcW w:w="1398" w:type="dxa"/>
          </w:tcPr>
          <w:p w14:paraId="057815DA" w14:textId="77777777" w:rsidR="003A2C26" w:rsidRDefault="003A2C26">
            <w:pPr>
              <w:pStyle w:val="TableParagraph"/>
              <w:rPr>
                <w:b/>
                <w:sz w:val="20"/>
              </w:rPr>
            </w:pPr>
          </w:p>
          <w:p w14:paraId="6AEB0477" w14:textId="77777777" w:rsidR="003A2C26" w:rsidRDefault="003A2C26">
            <w:pPr>
              <w:pStyle w:val="TableParagraph"/>
              <w:spacing w:before="23"/>
              <w:rPr>
                <w:b/>
                <w:sz w:val="20"/>
              </w:rPr>
            </w:pPr>
          </w:p>
          <w:p w14:paraId="551732E1" w14:textId="46B4E824" w:rsidR="003A2C26" w:rsidRDefault="00000000">
            <w:pPr>
              <w:pStyle w:val="TableParagraph"/>
              <w:spacing w:line="271" w:lineRule="auto"/>
              <w:ind w:left="172" w:hanging="65"/>
              <w:rPr>
                <w:b/>
                <w:sz w:val="20"/>
              </w:rPr>
            </w:pPr>
            <w:r>
              <w:rPr>
                <w:b/>
                <w:spacing w:val="-2"/>
                <w:sz w:val="20"/>
              </w:rPr>
              <w:t xml:space="preserve">2 </w:t>
            </w:r>
            <w:proofErr w:type="spellStart"/>
            <w:r w:rsidR="00834E1A">
              <w:rPr>
                <w:b/>
                <w:spacing w:val="-2"/>
                <w:sz w:val="20"/>
                <w:lang w:val="en-IN"/>
              </w:rPr>
              <w:t>K.Aswini</w:t>
            </w:r>
            <w:proofErr w:type="spellEnd"/>
            <w:r>
              <w:rPr>
                <w:b/>
                <w:spacing w:val="-2"/>
                <w:sz w:val="20"/>
                <w:lang w:val="en-IN"/>
              </w:rPr>
              <w:t xml:space="preserve"> </w:t>
            </w:r>
            <w:r>
              <w:rPr>
                <w:b/>
                <w:spacing w:val="-2"/>
                <w:sz w:val="20"/>
              </w:rPr>
              <w:t>(192312</w:t>
            </w:r>
            <w:r w:rsidR="00834E1A">
              <w:rPr>
                <w:b/>
                <w:spacing w:val="-2"/>
                <w:sz w:val="20"/>
                <w:lang w:val="en-IN"/>
              </w:rPr>
              <w:t>397</w:t>
            </w:r>
            <w:r>
              <w:rPr>
                <w:b/>
                <w:spacing w:val="-2"/>
                <w:sz w:val="20"/>
              </w:rPr>
              <w:t>)</w:t>
            </w:r>
          </w:p>
        </w:tc>
        <w:tc>
          <w:tcPr>
            <w:tcW w:w="1599" w:type="dxa"/>
          </w:tcPr>
          <w:p w14:paraId="7607C012" w14:textId="77777777" w:rsidR="003A2C26" w:rsidRDefault="003A2C26">
            <w:pPr>
              <w:pStyle w:val="TableParagraph"/>
              <w:spacing w:before="130"/>
              <w:rPr>
                <w:b/>
                <w:sz w:val="20"/>
              </w:rPr>
            </w:pPr>
          </w:p>
          <w:p w14:paraId="226066AE" w14:textId="77777777" w:rsidR="003A2C26" w:rsidRDefault="00000000">
            <w:pPr>
              <w:pStyle w:val="TableParagraph"/>
              <w:spacing w:before="1" w:line="278" w:lineRule="auto"/>
              <w:ind w:left="73" w:right="30"/>
              <w:jc w:val="center"/>
              <w:rPr>
                <w:sz w:val="23"/>
              </w:rPr>
            </w:pPr>
            <w:r>
              <w:rPr>
                <w:sz w:val="20"/>
              </w:rPr>
              <w:t>Model</w:t>
            </w:r>
            <w:r>
              <w:rPr>
                <w:spacing w:val="-13"/>
                <w:sz w:val="20"/>
              </w:rPr>
              <w:t xml:space="preserve"> </w:t>
            </w:r>
            <w:r>
              <w:rPr>
                <w:sz w:val="20"/>
              </w:rPr>
              <w:t xml:space="preserve">selection, </w:t>
            </w:r>
            <w:r>
              <w:rPr>
                <w:spacing w:val="-2"/>
                <w:sz w:val="20"/>
              </w:rPr>
              <w:t xml:space="preserve">feature identification </w:t>
            </w:r>
            <w:r>
              <w:rPr>
                <w:sz w:val="20"/>
              </w:rPr>
              <w:t xml:space="preserve">(color, texture, </w:t>
            </w:r>
            <w:r>
              <w:rPr>
                <w:spacing w:val="-2"/>
                <w:sz w:val="20"/>
              </w:rPr>
              <w:t>patterns</w:t>
            </w:r>
            <w:r>
              <w:rPr>
                <w:spacing w:val="-2"/>
                <w:sz w:val="23"/>
              </w:rPr>
              <w:t>)</w:t>
            </w:r>
          </w:p>
        </w:tc>
        <w:tc>
          <w:tcPr>
            <w:tcW w:w="1621" w:type="dxa"/>
          </w:tcPr>
          <w:p w14:paraId="674FE9AA" w14:textId="77777777" w:rsidR="003A2C26" w:rsidRDefault="003A2C26">
            <w:pPr>
              <w:pStyle w:val="TableParagraph"/>
              <w:spacing w:before="130"/>
              <w:rPr>
                <w:b/>
                <w:sz w:val="20"/>
              </w:rPr>
            </w:pPr>
          </w:p>
          <w:p w14:paraId="7FC41165" w14:textId="77777777" w:rsidR="003A2C26" w:rsidRDefault="00000000">
            <w:pPr>
              <w:pStyle w:val="TableParagraph"/>
              <w:spacing w:before="1" w:line="276" w:lineRule="auto"/>
              <w:ind w:left="145" w:right="92"/>
              <w:jc w:val="center"/>
              <w:rPr>
                <w:sz w:val="20"/>
              </w:rPr>
            </w:pPr>
            <w:r>
              <w:rPr>
                <w:sz w:val="20"/>
              </w:rPr>
              <w:t>Developed</w:t>
            </w:r>
            <w:r>
              <w:rPr>
                <w:spacing w:val="-13"/>
                <w:sz w:val="20"/>
              </w:rPr>
              <w:t xml:space="preserve"> </w:t>
            </w:r>
            <w:r>
              <w:rPr>
                <w:sz w:val="20"/>
              </w:rPr>
              <w:t xml:space="preserve">CNN model using </w:t>
            </w:r>
            <w:r>
              <w:rPr>
                <w:spacing w:val="-2"/>
                <w:sz w:val="20"/>
              </w:rPr>
              <w:t xml:space="preserve">TensorFlow/Ker </w:t>
            </w:r>
            <w:r>
              <w:rPr>
                <w:sz w:val="20"/>
              </w:rPr>
              <w:t>as,</w:t>
            </w:r>
            <w:r>
              <w:rPr>
                <w:spacing w:val="-8"/>
                <w:sz w:val="20"/>
              </w:rPr>
              <w:t xml:space="preserve"> </w:t>
            </w:r>
            <w:r>
              <w:rPr>
                <w:sz w:val="20"/>
              </w:rPr>
              <w:t>implemented training</w:t>
            </w:r>
            <w:r>
              <w:rPr>
                <w:spacing w:val="-5"/>
                <w:sz w:val="20"/>
              </w:rPr>
              <w:t xml:space="preserve"> </w:t>
            </w:r>
            <w:r>
              <w:rPr>
                <w:sz w:val="20"/>
              </w:rPr>
              <w:t xml:space="preserve">and </w:t>
            </w:r>
            <w:r>
              <w:rPr>
                <w:spacing w:val="-2"/>
                <w:sz w:val="20"/>
              </w:rPr>
              <w:t>validation pipeline</w:t>
            </w:r>
          </w:p>
        </w:tc>
        <w:tc>
          <w:tcPr>
            <w:tcW w:w="1621" w:type="dxa"/>
          </w:tcPr>
          <w:p w14:paraId="1FDC4C73" w14:textId="77777777" w:rsidR="003A2C26" w:rsidRDefault="003A2C26">
            <w:pPr>
              <w:pStyle w:val="TableParagraph"/>
              <w:rPr>
                <w:b/>
                <w:sz w:val="20"/>
              </w:rPr>
            </w:pPr>
          </w:p>
          <w:p w14:paraId="616D9BE3" w14:textId="77777777" w:rsidR="003A2C26" w:rsidRDefault="003A2C26">
            <w:pPr>
              <w:pStyle w:val="TableParagraph"/>
              <w:spacing w:before="59"/>
              <w:rPr>
                <w:b/>
                <w:sz w:val="20"/>
              </w:rPr>
            </w:pPr>
          </w:p>
          <w:p w14:paraId="45023193" w14:textId="77777777" w:rsidR="003A2C26" w:rsidRDefault="00000000">
            <w:pPr>
              <w:pStyle w:val="TableParagraph"/>
              <w:spacing w:line="276" w:lineRule="auto"/>
              <w:ind w:left="294" w:right="14" w:hanging="137"/>
              <w:rPr>
                <w:sz w:val="20"/>
              </w:rPr>
            </w:pPr>
            <w:r>
              <w:rPr>
                <w:spacing w:val="-2"/>
                <w:sz w:val="20"/>
              </w:rPr>
              <w:t xml:space="preserve">Evaluated performance </w:t>
            </w:r>
            <w:r>
              <w:rPr>
                <w:sz w:val="20"/>
              </w:rPr>
              <w:t>using</w:t>
            </w:r>
            <w:r>
              <w:rPr>
                <w:spacing w:val="-13"/>
                <w:sz w:val="20"/>
              </w:rPr>
              <w:t xml:space="preserve"> </w:t>
            </w:r>
            <w:r>
              <w:rPr>
                <w:sz w:val="20"/>
              </w:rPr>
              <w:t xml:space="preserve">Accuracy, </w:t>
            </w:r>
            <w:r>
              <w:rPr>
                <w:spacing w:val="-2"/>
                <w:sz w:val="20"/>
              </w:rPr>
              <w:t xml:space="preserve">Precision, </w:t>
            </w:r>
            <w:r>
              <w:rPr>
                <w:sz w:val="20"/>
              </w:rPr>
              <w:t>Recall, F1-</w:t>
            </w:r>
            <w:r>
              <w:rPr>
                <w:spacing w:val="-2"/>
                <w:sz w:val="20"/>
              </w:rPr>
              <w:t>score,</w:t>
            </w:r>
            <w:r>
              <w:rPr>
                <w:spacing w:val="40"/>
                <w:sz w:val="20"/>
              </w:rPr>
              <w:t xml:space="preserve"> </w:t>
            </w:r>
            <w:r>
              <w:rPr>
                <w:sz w:val="20"/>
              </w:rPr>
              <w:t>conducted</w:t>
            </w:r>
            <w:r>
              <w:rPr>
                <w:spacing w:val="-3"/>
                <w:sz w:val="20"/>
              </w:rPr>
              <w:t xml:space="preserve"> </w:t>
            </w:r>
            <w:r>
              <w:rPr>
                <w:sz w:val="20"/>
              </w:rPr>
              <w:t>error</w:t>
            </w:r>
          </w:p>
          <w:p w14:paraId="0034B3A4" w14:textId="77777777" w:rsidR="003A2C26" w:rsidRDefault="00000000">
            <w:pPr>
              <w:pStyle w:val="TableParagraph"/>
              <w:spacing w:line="229" w:lineRule="exact"/>
              <w:ind w:left="294"/>
              <w:rPr>
                <w:sz w:val="20"/>
              </w:rPr>
            </w:pPr>
            <w:r>
              <w:rPr>
                <w:spacing w:val="-2"/>
                <w:sz w:val="20"/>
              </w:rPr>
              <w:t>analysis</w:t>
            </w:r>
          </w:p>
        </w:tc>
        <w:tc>
          <w:tcPr>
            <w:tcW w:w="1607" w:type="dxa"/>
          </w:tcPr>
          <w:p w14:paraId="00DC48E3" w14:textId="77777777" w:rsidR="003A2C26" w:rsidRDefault="003A2C26">
            <w:pPr>
              <w:pStyle w:val="TableParagraph"/>
              <w:rPr>
                <w:b/>
                <w:sz w:val="20"/>
              </w:rPr>
            </w:pPr>
          </w:p>
          <w:p w14:paraId="1DE4E9AF" w14:textId="77777777" w:rsidR="003A2C26" w:rsidRDefault="003A2C26">
            <w:pPr>
              <w:pStyle w:val="TableParagraph"/>
              <w:spacing w:before="59"/>
              <w:rPr>
                <w:b/>
                <w:sz w:val="20"/>
              </w:rPr>
            </w:pPr>
          </w:p>
          <w:p w14:paraId="71E5AFC8" w14:textId="77777777" w:rsidR="003A2C26" w:rsidRDefault="00000000">
            <w:pPr>
              <w:pStyle w:val="TableParagraph"/>
              <w:spacing w:line="276" w:lineRule="auto"/>
              <w:ind w:left="165" w:right="70" w:firstLine="180"/>
              <w:rPr>
                <w:sz w:val="20"/>
              </w:rPr>
            </w:pPr>
            <w:r>
              <w:rPr>
                <w:spacing w:val="-2"/>
                <w:sz w:val="20"/>
              </w:rPr>
              <w:t xml:space="preserve">documented </w:t>
            </w:r>
            <w:r>
              <w:rPr>
                <w:sz w:val="20"/>
              </w:rPr>
              <w:t>the</w:t>
            </w:r>
            <w:r>
              <w:rPr>
                <w:spacing w:val="-13"/>
                <w:sz w:val="20"/>
              </w:rPr>
              <w:t xml:space="preserve"> </w:t>
            </w:r>
            <w:r>
              <w:rPr>
                <w:sz w:val="20"/>
              </w:rPr>
              <w:t xml:space="preserve">methodology and model </w:t>
            </w:r>
            <w:r>
              <w:rPr>
                <w:spacing w:val="-2"/>
                <w:sz w:val="20"/>
              </w:rPr>
              <w:t>development.</w:t>
            </w:r>
          </w:p>
          <w:p w14:paraId="13957C94" w14:textId="77777777" w:rsidR="003A2C26" w:rsidRDefault="00000000">
            <w:pPr>
              <w:pStyle w:val="TableParagraph"/>
              <w:spacing w:before="1" w:line="273" w:lineRule="auto"/>
              <w:ind w:left="165" w:right="166"/>
              <w:jc w:val="both"/>
              <w:rPr>
                <w:sz w:val="20"/>
              </w:rPr>
            </w:pPr>
            <w:r>
              <w:rPr>
                <w:sz w:val="20"/>
              </w:rPr>
              <w:t>They</w:t>
            </w:r>
            <w:r>
              <w:rPr>
                <w:spacing w:val="-13"/>
                <w:sz w:val="20"/>
              </w:rPr>
              <w:t xml:space="preserve"> </w:t>
            </w:r>
            <w:r>
              <w:rPr>
                <w:sz w:val="20"/>
              </w:rPr>
              <w:t>explained the</w:t>
            </w:r>
            <w:r>
              <w:rPr>
                <w:spacing w:val="-13"/>
                <w:sz w:val="20"/>
              </w:rPr>
              <w:t xml:space="preserve"> </w:t>
            </w:r>
            <w:r>
              <w:rPr>
                <w:sz w:val="20"/>
              </w:rPr>
              <w:t>CNN</w:t>
            </w:r>
            <w:r>
              <w:rPr>
                <w:spacing w:val="-12"/>
                <w:sz w:val="20"/>
              </w:rPr>
              <w:t xml:space="preserve"> </w:t>
            </w:r>
            <w:r>
              <w:rPr>
                <w:sz w:val="20"/>
              </w:rPr>
              <w:t>model and training</w:t>
            </w:r>
          </w:p>
          <w:p w14:paraId="68D8E30D" w14:textId="77777777" w:rsidR="003A2C26" w:rsidRDefault="00000000">
            <w:pPr>
              <w:pStyle w:val="TableParagraph"/>
              <w:spacing w:before="5"/>
              <w:ind w:left="165"/>
              <w:rPr>
                <w:sz w:val="20"/>
              </w:rPr>
            </w:pPr>
            <w:r>
              <w:rPr>
                <w:spacing w:val="-2"/>
                <w:sz w:val="20"/>
              </w:rPr>
              <w:t>process.</w:t>
            </w:r>
          </w:p>
        </w:tc>
        <w:tc>
          <w:tcPr>
            <w:tcW w:w="1600" w:type="dxa"/>
          </w:tcPr>
          <w:p w14:paraId="638B46C8" w14:textId="77777777" w:rsidR="003A2C26" w:rsidRDefault="003A2C26">
            <w:pPr>
              <w:pStyle w:val="TableParagraph"/>
              <w:rPr>
                <w:b/>
                <w:sz w:val="23"/>
              </w:rPr>
            </w:pPr>
          </w:p>
          <w:p w14:paraId="7127576C" w14:textId="77777777" w:rsidR="003A2C26" w:rsidRDefault="003A2C26">
            <w:pPr>
              <w:pStyle w:val="TableParagraph"/>
              <w:spacing w:before="163"/>
              <w:rPr>
                <w:b/>
                <w:sz w:val="23"/>
              </w:rPr>
            </w:pPr>
          </w:p>
          <w:p w14:paraId="0D51B23D" w14:textId="77777777" w:rsidR="003A2C26" w:rsidRDefault="00000000">
            <w:pPr>
              <w:pStyle w:val="TableParagraph"/>
              <w:spacing w:before="1"/>
              <w:ind w:left="23"/>
              <w:jc w:val="center"/>
              <w:rPr>
                <w:b/>
                <w:sz w:val="23"/>
              </w:rPr>
            </w:pPr>
            <w:r>
              <w:rPr>
                <w:b/>
                <w:spacing w:val="-5"/>
                <w:w w:val="105"/>
                <w:sz w:val="23"/>
              </w:rPr>
              <w:t>33%</w:t>
            </w:r>
          </w:p>
        </w:tc>
      </w:tr>
      <w:tr w:rsidR="003A2C26" w14:paraId="193F861E" w14:textId="77777777">
        <w:trPr>
          <w:trHeight w:val="2894"/>
        </w:trPr>
        <w:tc>
          <w:tcPr>
            <w:tcW w:w="1398" w:type="dxa"/>
          </w:tcPr>
          <w:p w14:paraId="44399421" w14:textId="77777777" w:rsidR="003A2C26" w:rsidRDefault="003A2C26">
            <w:pPr>
              <w:pStyle w:val="TableParagraph"/>
              <w:spacing w:line="273" w:lineRule="auto"/>
              <w:rPr>
                <w:b/>
                <w:spacing w:val="-2"/>
                <w:sz w:val="20"/>
              </w:rPr>
            </w:pPr>
          </w:p>
          <w:p w14:paraId="6FF47E4B" w14:textId="77777777" w:rsidR="003A2C26" w:rsidRDefault="003A2C26">
            <w:pPr>
              <w:pStyle w:val="TableParagraph"/>
              <w:spacing w:line="273" w:lineRule="auto"/>
              <w:rPr>
                <w:b/>
                <w:spacing w:val="-2"/>
                <w:sz w:val="20"/>
              </w:rPr>
            </w:pPr>
          </w:p>
          <w:p w14:paraId="119DE7F4" w14:textId="77777777" w:rsidR="003A2C26" w:rsidRDefault="00000000">
            <w:pPr>
              <w:pStyle w:val="TableParagraph"/>
              <w:spacing w:line="273" w:lineRule="auto"/>
              <w:rPr>
                <w:b/>
                <w:sz w:val="20"/>
              </w:rPr>
            </w:pPr>
            <w:r>
              <w:rPr>
                <w:b/>
                <w:spacing w:val="-2"/>
                <w:sz w:val="20"/>
                <w:lang w:val="en-IN"/>
              </w:rPr>
              <w:t>3.</w:t>
            </w:r>
            <w:proofErr w:type="gramStart"/>
            <w:r>
              <w:rPr>
                <w:b/>
                <w:spacing w:val="-2"/>
                <w:sz w:val="20"/>
                <w:lang w:val="en-IN"/>
              </w:rPr>
              <w:t>M.Indupriya</w:t>
            </w:r>
            <w:proofErr w:type="gramEnd"/>
            <w:r>
              <w:rPr>
                <w:b/>
                <w:spacing w:val="-2"/>
                <w:sz w:val="20"/>
              </w:rPr>
              <w:t>1</w:t>
            </w:r>
            <w:r>
              <w:rPr>
                <w:b/>
                <w:spacing w:val="-2"/>
                <w:sz w:val="20"/>
                <w:lang w:val="en-IN"/>
              </w:rPr>
              <w:t>(19</w:t>
            </w:r>
            <w:r>
              <w:rPr>
                <w:b/>
                <w:spacing w:val="-2"/>
                <w:sz w:val="20"/>
              </w:rPr>
              <w:t>23</w:t>
            </w:r>
            <w:r>
              <w:rPr>
                <w:b/>
                <w:spacing w:val="-2"/>
                <w:sz w:val="20"/>
                <w:lang w:val="en-IN"/>
              </w:rPr>
              <w:t>72085</w:t>
            </w:r>
            <w:r>
              <w:rPr>
                <w:b/>
                <w:spacing w:val="-2"/>
                <w:sz w:val="20"/>
              </w:rPr>
              <w:t>)</w:t>
            </w:r>
          </w:p>
        </w:tc>
        <w:tc>
          <w:tcPr>
            <w:tcW w:w="1599" w:type="dxa"/>
          </w:tcPr>
          <w:p w14:paraId="71D833E9" w14:textId="77777777" w:rsidR="003A2C26" w:rsidRDefault="003A2C26">
            <w:pPr>
              <w:pStyle w:val="TableParagraph"/>
              <w:spacing w:before="123"/>
              <w:rPr>
                <w:b/>
                <w:sz w:val="20"/>
              </w:rPr>
            </w:pPr>
          </w:p>
          <w:p w14:paraId="0E4C5B4C" w14:textId="77777777" w:rsidR="003A2C26" w:rsidRDefault="00000000">
            <w:pPr>
              <w:pStyle w:val="TableParagraph"/>
              <w:spacing w:line="273" w:lineRule="auto"/>
              <w:ind w:left="121" w:right="77"/>
              <w:jc w:val="center"/>
              <w:rPr>
                <w:sz w:val="20"/>
              </w:rPr>
            </w:pPr>
            <w:r>
              <w:rPr>
                <w:sz w:val="20"/>
              </w:rPr>
              <w:t>System</w:t>
            </w:r>
            <w:r>
              <w:rPr>
                <w:spacing w:val="-13"/>
                <w:sz w:val="20"/>
              </w:rPr>
              <w:t xml:space="preserve"> </w:t>
            </w:r>
            <w:r>
              <w:rPr>
                <w:sz w:val="20"/>
              </w:rPr>
              <w:t xml:space="preserve">planning, </w:t>
            </w:r>
            <w:r>
              <w:rPr>
                <w:spacing w:val="-2"/>
                <w:sz w:val="20"/>
              </w:rPr>
              <w:t xml:space="preserve">documentation, </w:t>
            </w:r>
            <w:r>
              <w:rPr>
                <w:sz w:val="20"/>
              </w:rPr>
              <w:t>UI</w:t>
            </w:r>
            <w:r>
              <w:rPr>
                <w:spacing w:val="-11"/>
                <w:sz w:val="20"/>
              </w:rPr>
              <w:t xml:space="preserve"> </w:t>
            </w:r>
            <w:r>
              <w:rPr>
                <w:sz w:val="20"/>
              </w:rPr>
              <w:t>planning</w:t>
            </w:r>
          </w:p>
        </w:tc>
        <w:tc>
          <w:tcPr>
            <w:tcW w:w="1621" w:type="dxa"/>
          </w:tcPr>
          <w:p w14:paraId="22572A95" w14:textId="77777777" w:rsidR="003A2C26" w:rsidRDefault="003A2C26">
            <w:pPr>
              <w:pStyle w:val="TableParagraph"/>
              <w:spacing w:before="123"/>
              <w:rPr>
                <w:b/>
                <w:sz w:val="20"/>
              </w:rPr>
            </w:pPr>
          </w:p>
          <w:p w14:paraId="050963E9" w14:textId="77777777" w:rsidR="003A2C26" w:rsidRDefault="00000000">
            <w:pPr>
              <w:pStyle w:val="TableParagraph"/>
              <w:spacing w:line="276" w:lineRule="auto"/>
              <w:ind w:left="208" w:right="157" w:firstLine="20"/>
              <w:jc w:val="center"/>
              <w:rPr>
                <w:sz w:val="20"/>
              </w:rPr>
            </w:pPr>
            <w:r>
              <w:rPr>
                <w:spacing w:val="-2"/>
                <w:sz w:val="20"/>
              </w:rPr>
              <w:t>System planning, documentation, result interpretation</w:t>
            </w:r>
          </w:p>
        </w:tc>
        <w:tc>
          <w:tcPr>
            <w:tcW w:w="1621" w:type="dxa"/>
          </w:tcPr>
          <w:p w14:paraId="544A8396" w14:textId="77777777" w:rsidR="003A2C26" w:rsidRDefault="003A2C26">
            <w:pPr>
              <w:pStyle w:val="TableParagraph"/>
              <w:rPr>
                <w:b/>
                <w:sz w:val="20"/>
              </w:rPr>
            </w:pPr>
          </w:p>
          <w:p w14:paraId="49A6F632" w14:textId="77777777" w:rsidR="003A2C26" w:rsidRDefault="003A2C26">
            <w:pPr>
              <w:pStyle w:val="TableParagraph"/>
              <w:spacing w:before="51"/>
              <w:rPr>
                <w:b/>
                <w:sz w:val="20"/>
              </w:rPr>
            </w:pPr>
          </w:p>
          <w:p w14:paraId="253FBACD" w14:textId="77777777" w:rsidR="003A2C26" w:rsidRDefault="00000000">
            <w:pPr>
              <w:pStyle w:val="TableParagraph"/>
              <w:spacing w:line="276" w:lineRule="auto"/>
              <w:ind w:left="410" w:right="89" w:hanging="22"/>
              <w:rPr>
                <w:sz w:val="20"/>
              </w:rPr>
            </w:pPr>
            <w:r>
              <w:rPr>
                <w:spacing w:val="-2"/>
                <w:sz w:val="20"/>
              </w:rPr>
              <w:t xml:space="preserve">Performed </w:t>
            </w:r>
            <w:r>
              <w:rPr>
                <w:sz w:val="20"/>
              </w:rPr>
              <w:t xml:space="preserve">final testing, </w:t>
            </w:r>
            <w:r>
              <w:rPr>
                <w:spacing w:val="-2"/>
                <w:sz w:val="20"/>
              </w:rPr>
              <w:t xml:space="preserve">compared </w:t>
            </w:r>
            <w:r>
              <w:rPr>
                <w:sz w:val="20"/>
              </w:rPr>
              <w:t>predicted vs actual</w:t>
            </w:r>
            <w:r>
              <w:rPr>
                <w:spacing w:val="-13"/>
                <w:sz w:val="20"/>
              </w:rPr>
              <w:t xml:space="preserve"> </w:t>
            </w:r>
            <w:r>
              <w:rPr>
                <w:sz w:val="20"/>
              </w:rPr>
              <w:t xml:space="preserve">results, </w:t>
            </w:r>
            <w:r>
              <w:rPr>
                <w:spacing w:val="-2"/>
                <w:sz w:val="20"/>
              </w:rPr>
              <w:t>analyzed model performance</w:t>
            </w:r>
          </w:p>
          <w:p w14:paraId="18EE0DC3" w14:textId="77777777" w:rsidR="003A2C26" w:rsidRDefault="00000000">
            <w:pPr>
              <w:pStyle w:val="TableParagraph"/>
              <w:spacing w:before="2"/>
              <w:ind w:left="410"/>
              <w:rPr>
                <w:sz w:val="20"/>
              </w:rPr>
            </w:pPr>
            <w:r>
              <w:rPr>
                <w:sz w:val="20"/>
              </w:rPr>
              <w:t>and</w:t>
            </w:r>
            <w:r>
              <w:rPr>
                <w:spacing w:val="-4"/>
                <w:sz w:val="20"/>
              </w:rPr>
              <w:t xml:space="preserve"> </w:t>
            </w:r>
            <w:r>
              <w:rPr>
                <w:spacing w:val="-2"/>
                <w:sz w:val="20"/>
              </w:rPr>
              <w:t>limitations</w:t>
            </w:r>
          </w:p>
        </w:tc>
        <w:tc>
          <w:tcPr>
            <w:tcW w:w="1607" w:type="dxa"/>
          </w:tcPr>
          <w:p w14:paraId="7F92A9A8" w14:textId="77777777" w:rsidR="003A2C26" w:rsidRDefault="003A2C26">
            <w:pPr>
              <w:pStyle w:val="TableParagraph"/>
              <w:rPr>
                <w:b/>
                <w:sz w:val="20"/>
              </w:rPr>
            </w:pPr>
          </w:p>
          <w:p w14:paraId="38839E99" w14:textId="77777777" w:rsidR="003A2C26" w:rsidRDefault="003A2C26">
            <w:pPr>
              <w:pStyle w:val="TableParagraph"/>
              <w:spacing w:before="51"/>
              <w:rPr>
                <w:b/>
                <w:sz w:val="20"/>
              </w:rPr>
            </w:pPr>
          </w:p>
          <w:p w14:paraId="2C682422" w14:textId="77777777" w:rsidR="003A2C26" w:rsidRDefault="00000000">
            <w:pPr>
              <w:pStyle w:val="TableParagraph"/>
              <w:spacing w:line="276" w:lineRule="auto"/>
              <w:ind w:left="165" w:right="70" w:firstLine="180"/>
              <w:rPr>
                <w:sz w:val="20"/>
              </w:rPr>
            </w:pPr>
            <w:r>
              <w:rPr>
                <w:sz w:val="20"/>
              </w:rPr>
              <w:t>prepared</w:t>
            </w:r>
            <w:r>
              <w:rPr>
                <w:spacing w:val="-13"/>
                <w:sz w:val="20"/>
              </w:rPr>
              <w:t xml:space="preserve"> </w:t>
            </w:r>
            <w:r>
              <w:rPr>
                <w:sz w:val="20"/>
              </w:rPr>
              <w:t>the testing</w:t>
            </w:r>
            <w:r>
              <w:rPr>
                <w:spacing w:val="-5"/>
                <w:sz w:val="20"/>
              </w:rPr>
              <w:t xml:space="preserve"> </w:t>
            </w:r>
            <w:r>
              <w:rPr>
                <w:sz w:val="20"/>
              </w:rPr>
              <w:t>and results</w:t>
            </w:r>
            <w:r>
              <w:rPr>
                <w:spacing w:val="-13"/>
                <w:sz w:val="20"/>
              </w:rPr>
              <w:t xml:space="preserve"> </w:t>
            </w:r>
            <w:r>
              <w:rPr>
                <w:sz w:val="20"/>
              </w:rPr>
              <w:t>section. They</w:t>
            </w:r>
            <w:r>
              <w:rPr>
                <w:spacing w:val="-5"/>
                <w:sz w:val="20"/>
              </w:rPr>
              <w:t xml:space="preserve"> </w:t>
            </w:r>
            <w:r>
              <w:rPr>
                <w:sz w:val="20"/>
              </w:rPr>
              <w:t xml:space="preserve">included </w:t>
            </w:r>
            <w:r>
              <w:rPr>
                <w:spacing w:val="-2"/>
                <w:sz w:val="20"/>
              </w:rPr>
              <w:t xml:space="preserve">evaluation </w:t>
            </w:r>
            <w:r>
              <w:rPr>
                <w:sz w:val="20"/>
              </w:rPr>
              <w:t xml:space="preserve">metrics and </w:t>
            </w:r>
            <w:r>
              <w:rPr>
                <w:spacing w:val="-2"/>
                <w:sz w:val="20"/>
              </w:rPr>
              <w:t>performance analysis.</w:t>
            </w:r>
          </w:p>
        </w:tc>
        <w:tc>
          <w:tcPr>
            <w:tcW w:w="1600" w:type="dxa"/>
          </w:tcPr>
          <w:p w14:paraId="323EE9F2" w14:textId="77777777" w:rsidR="003A2C26" w:rsidRDefault="003A2C26">
            <w:pPr>
              <w:pStyle w:val="TableParagraph"/>
              <w:rPr>
                <w:b/>
                <w:sz w:val="23"/>
              </w:rPr>
            </w:pPr>
          </w:p>
          <w:p w14:paraId="32A1A83B" w14:textId="77777777" w:rsidR="003A2C26" w:rsidRDefault="003A2C26">
            <w:pPr>
              <w:pStyle w:val="TableParagraph"/>
              <w:spacing w:before="156"/>
              <w:rPr>
                <w:b/>
                <w:sz w:val="23"/>
              </w:rPr>
            </w:pPr>
          </w:p>
          <w:p w14:paraId="7EBFA590" w14:textId="77777777" w:rsidR="003A2C26" w:rsidRDefault="00000000">
            <w:pPr>
              <w:pStyle w:val="TableParagraph"/>
              <w:ind w:left="23"/>
              <w:jc w:val="center"/>
              <w:rPr>
                <w:b/>
                <w:sz w:val="23"/>
              </w:rPr>
            </w:pPr>
            <w:r>
              <w:rPr>
                <w:b/>
                <w:spacing w:val="-5"/>
                <w:w w:val="105"/>
                <w:sz w:val="23"/>
              </w:rPr>
              <w:t>33%</w:t>
            </w:r>
          </w:p>
        </w:tc>
      </w:tr>
      <w:tr w:rsidR="003A2C26" w14:paraId="10DFE363" w14:textId="77777777">
        <w:trPr>
          <w:trHeight w:val="1015"/>
        </w:trPr>
        <w:tc>
          <w:tcPr>
            <w:tcW w:w="1398" w:type="dxa"/>
          </w:tcPr>
          <w:p w14:paraId="3508E9AB" w14:textId="77777777" w:rsidR="003A2C26" w:rsidRDefault="003A2C26">
            <w:pPr>
              <w:pStyle w:val="TableParagraph"/>
              <w:spacing w:before="104"/>
              <w:rPr>
                <w:b/>
                <w:sz w:val="23"/>
              </w:rPr>
            </w:pPr>
          </w:p>
          <w:p w14:paraId="31F90483" w14:textId="77777777" w:rsidR="003A2C26" w:rsidRDefault="00000000">
            <w:pPr>
              <w:pStyle w:val="TableParagraph"/>
              <w:ind w:left="309"/>
              <w:rPr>
                <w:b/>
                <w:sz w:val="23"/>
              </w:rPr>
            </w:pPr>
            <w:r>
              <w:rPr>
                <w:b/>
                <w:spacing w:val="-2"/>
                <w:w w:val="105"/>
                <w:sz w:val="23"/>
              </w:rPr>
              <w:t>Total</w:t>
            </w:r>
          </w:p>
        </w:tc>
        <w:tc>
          <w:tcPr>
            <w:tcW w:w="1599" w:type="dxa"/>
          </w:tcPr>
          <w:p w14:paraId="392EE2B1" w14:textId="77777777" w:rsidR="003A2C26" w:rsidRDefault="003A2C26">
            <w:pPr>
              <w:pStyle w:val="TableParagraph"/>
              <w:rPr>
                <w:sz w:val="20"/>
              </w:rPr>
            </w:pPr>
          </w:p>
        </w:tc>
        <w:tc>
          <w:tcPr>
            <w:tcW w:w="1621" w:type="dxa"/>
          </w:tcPr>
          <w:p w14:paraId="56BB769E" w14:textId="77777777" w:rsidR="003A2C26" w:rsidRDefault="003A2C26">
            <w:pPr>
              <w:pStyle w:val="TableParagraph"/>
              <w:rPr>
                <w:sz w:val="20"/>
              </w:rPr>
            </w:pPr>
          </w:p>
        </w:tc>
        <w:tc>
          <w:tcPr>
            <w:tcW w:w="1621" w:type="dxa"/>
          </w:tcPr>
          <w:p w14:paraId="70C26ED3" w14:textId="77777777" w:rsidR="003A2C26" w:rsidRDefault="003A2C26">
            <w:pPr>
              <w:pStyle w:val="TableParagraph"/>
              <w:rPr>
                <w:sz w:val="20"/>
              </w:rPr>
            </w:pPr>
          </w:p>
        </w:tc>
        <w:tc>
          <w:tcPr>
            <w:tcW w:w="1607" w:type="dxa"/>
          </w:tcPr>
          <w:p w14:paraId="6E229647" w14:textId="77777777" w:rsidR="003A2C26" w:rsidRDefault="003A2C26">
            <w:pPr>
              <w:pStyle w:val="TableParagraph"/>
              <w:rPr>
                <w:sz w:val="20"/>
              </w:rPr>
            </w:pPr>
          </w:p>
        </w:tc>
        <w:tc>
          <w:tcPr>
            <w:tcW w:w="1600" w:type="dxa"/>
          </w:tcPr>
          <w:p w14:paraId="3FEC04EC" w14:textId="77777777" w:rsidR="003A2C26" w:rsidRDefault="003A2C26">
            <w:pPr>
              <w:pStyle w:val="TableParagraph"/>
              <w:spacing w:before="104"/>
              <w:rPr>
                <w:b/>
                <w:sz w:val="23"/>
              </w:rPr>
            </w:pPr>
          </w:p>
          <w:p w14:paraId="5C85B78F" w14:textId="77777777" w:rsidR="003A2C26" w:rsidRDefault="00000000">
            <w:pPr>
              <w:pStyle w:val="TableParagraph"/>
              <w:ind w:left="23" w:right="7"/>
              <w:jc w:val="center"/>
              <w:rPr>
                <w:b/>
                <w:sz w:val="23"/>
              </w:rPr>
            </w:pPr>
            <w:r>
              <w:rPr>
                <w:b/>
                <w:spacing w:val="-4"/>
                <w:w w:val="105"/>
                <w:sz w:val="23"/>
              </w:rPr>
              <w:t>100%</w:t>
            </w:r>
          </w:p>
        </w:tc>
      </w:tr>
    </w:tbl>
    <w:p w14:paraId="7822F8CB" w14:textId="77777777" w:rsidR="003A2C26" w:rsidRDefault="003A2C26">
      <w:pPr>
        <w:pStyle w:val="TableParagraph"/>
        <w:jc w:val="center"/>
        <w:rPr>
          <w:b/>
          <w:sz w:val="23"/>
        </w:rPr>
        <w:sectPr w:rsidR="003A2C26">
          <w:pgSz w:w="11930" w:h="16850"/>
          <w:pgMar w:top="1380" w:right="0" w:bottom="960" w:left="1275" w:header="0" w:footer="746" w:gutter="0"/>
          <w:cols w:space="720"/>
        </w:sectPr>
      </w:pPr>
    </w:p>
    <w:p w14:paraId="70AF8DE9" w14:textId="77777777" w:rsidR="003A2C26" w:rsidRDefault="003A2C26">
      <w:pPr>
        <w:pStyle w:val="BodyText"/>
        <w:spacing w:before="79"/>
        <w:rPr>
          <w:b/>
        </w:rPr>
      </w:pPr>
    </w:p>
    <w:p w14:paraId="19E421C0" w14:textId="77777777" w:rsidR="003A2C26" w:rsidRDefault="00000000">
      <w:pPr>
        <w:pStyle w:val="Heading4"/>
        <w:ind w:right="1438"/>
      </w:pPr>
      <w:bookmarkStart w:id="13" w:name="ABSTRACT"/>
      <w:bookmarkEnd w:id="13"/>
      <w:r>
        <w:rPr>
          <w:spacing w:val="-2"/>
          <w:w w:val="105"/>
        </w:rPr>
        <w:t>ABSTRACT</w:t>
      </w:r>
    </w:p>
    <w:p w14:paraId="5FEF9133" w14:textId="77777777" w:rsidR="003A2C26" w:rsidRDefault="003A2C26">
      <w:pPr>
        <w:pStyle w:val="BodyText"/>
        <w:rPr>
          <w:b/>
        </w:rPr>
      </w:pPr>
    </w:p>
    <w:p w14:paraId="04A23230" w14:textId="77777777" w:rsidR="003A2C26" w:rsidRDefault="003A2C26">
      <w:pPr>
        <w:pStyle w:val="BodyText"/>
        <w:rPr>
          <w:b/>
        </w:rPr>
      </w:pPr>
    </w:p>
    <w:p w14:paraId="5D6C1B0D" w14:textId="77777777" w:rsidR="003A2C26" w:rsidRDefault="003A2C26">
      <w:pPr>
        <w:pStyle w:val="BodyText"/>
        <w:spacing w:before="166"/>
        <w:rPr>
          <w:b/>
        </w:rPr>
      </w:pPr>
    </w:p>
    <w:p w14:paraId="1756A3BB" w14:textId="77777777" w:rsidR="003A2C26" w:rsidRDefault="00000000">
      <w:pPr>
        <w:pStyle w:val="BodyText"/>
        <w:spacing w:before="1" w:line="249" w:lineRule="auto"/>
        <w:ind w:left="144" w:right="854"/>
        <w:jc w:val="both"/>
      </w:pPr>
      <w:r>
        <w:rPr>
          <w:w w:val="105"/>
        </w:rPr>
        <w:t>Coral reefs are vital marine ecosystems that support biodiversity and protect coastal regions, but they are increasingly threatened by environmental changes, pollution, and climate-induced bleaching. Monitoring coral reef health is a challenging engineering problem due to the vast underwater areas, manual inspection limitations, and the need for accurate and timely assessment. Traditional monitoring methods are time-consuming, labor-intensive, and prone to human error, highlighting the need for an automated and reliable solution.</w:t>
      </w:r>
    </w:p>
    <w:p w14:paraId="71D406E3" w14:textId="77777777" w:rsidR="003A2C26" w:rsidRDefault="003A2C26">
      <w:pPr>
        <w:pStyle w:val="BodyText"/>
        <w:spacing w:before="22"/>
      </w:pPr>
    </w:p>
    <w:p w14:paraId="6E191704" w14:textId="77777777" w:rsidR="003A2C26" w:rsidRDefault="00000000">
      <w:pPr>
        <w:pStyle w:val="BodyText"/>
        <w:spacing w:before="1" w:line="249" w:lineRule="auto"/>
        <w:ind w:left="144" w:right="852"/>
        <w:jc w:val="both"/>
      </w:pPr>
      <w:r>
        <w:rPr>
          <w:w w:val="105"/>
        </w:rPr>
        <w:t>This project proposes a framework for identifying coral reef health from images using artificial intelligence</w:t>
      </w:r>
      <w:r>
        <w:rPr>
          <w:spacing w:val="-7"/>
          <w:w w:val="105"/>
        </w:rPr>
        <w:t xml:space="preserve"> </w:t>
      </w:r>
      <w:r>
        <w:rPr>
          <w:w w:val="105"/>
        </w:rPr>
        <w:t>techniques.</w:t>
      </w:r>
      <w:r>
        <w:rPr>
          <w:spacing w:val="-10"/>
          <w:w w:val="105"/>
        </w:rPr>
        <w:t xml:space="preserve"> </w:t>
      </w:r>
      <w:r>
        <w:rPr>
          <w:w w:val="105"/>
        </w:rPr>
        <w:t>The system</w:t>
      </w:r>
      <w:r>
        <w:rPr>
          <w:spacing w:val="-7"/>
          <w:w w:val="105"/>
        </w:rPr>
        <w:t xml:space="preserve"> </w:t>
      </w:r>
      <w:r>
        <w:rPr>
          <w:w w:val="105"/>
        </w:rPr>
        <w:t>aims</w:t>
      </w:r>
      <w:r>
        <w:rPr>
          <w:spacing w:val="-9"/>
          <w:w w:val="105"/>
        </w:rPr>
        <w:t xml:space="preserve"> </w:t>
      </w:r>
      <w:r>
        <w:rPr>
          <w:w w:val="105"/>
        </w:rPr>
        <w:t>to classify</w:t>
      </w:r>
      <w:r>
        <w:rPr>
          <w:spacing w:val="-6"/>
          <w:w w:val="105"/>
        </w:rPr>
        <w:t xml:space="preserve"> </w:t>
      </w:r>
      <w:r>
        <w:rPr>
          <w:w w:val="105"/>
        </w:rPr>
        <w:t>coral</w:t>
      </w:r>
      <w:r>
        <w:rPr>
          <w:spacing w:val="-4"/>
          <w:w w:val="105"/>
        </w:rPr>
        <w:t xml:space="preserve"> </w:t>
      </w:r>
      <w:r>
        <w:rPr>
          <w:w w:val="105"/>
        </w:rPr>
        <w:t>conditions</w:t>
      </w:r>
      <w:r>
        <w:rPr>
          <w:spacing w:val="-9"/>
          <w:w w:val="105"/>
        </w:rPr>
        <w:t xml:space="preserve"> </w:t>
      </w:r>
      <w:r>
        <w:rPr>
          <w:w w:val="105"/>
        </w:rPr>
        <w:t>into</w:t>
      </w:r>
      <w:r>
        <w:rPr>
          <w:spacing w:val="-6"/>
          <w:w w:val="105"/>
        </w:rPr>
        <w:t xml:space="preserve"> </w:t>
      </w:r>
      <w:r>
        <w:rPr>
          <w:w w:val="105"/>
        </w:rPr>
        <w:t>categories</w:t>
      </w:r>
      <w:r>
        <w:rPr>
          <w:spacing w:val="-1"/>
          <w:w w:val="105"/>
        </w:rPr>
        <w:t xml:space="preserve"> </w:t>
      </w:r>
      <w:r>
        <w:rPr>
          <w:w w:val="105"/>
        </w:rPr>
        <w:t>such</w:t>
      </w:r>
      <w:r>
        <w:rPr>
          <w:spacing w:val="-12"/>
          <w:w w:val="105"/>
        </w:rPr>
        <w:t xml:space="preserve"> </w:t>
      </w:r>
      <w:r>
        <w:rPr>
          <w:w w:val="105"/>
        </w:rPr>
        <w:t>as</w:t>
      </w:r>
      <w:r>
        <w:rPr>
          <w:spacing w:val="-9"/>
          <w:w w:val="105"/>
        </w:rPr>
        <w:t xml:space="preserve"> </w:t>
      </w:r>
      <w:r>
        <w:rPr>
          <w:w w:val="105"/>
        </w:rPr>
        <w:t>healthy, bleached, diseased, and dead, enabling efficient large-scale monitoring. The proposed solution leverages image processing and deep learning to automate the detection process, reducing dependency on manual observation.</w:t>
      </w:r>
    </w:p>
    <w:p w14:paraId="5394EBAA" w14:textId="77777777" w:rsidR="003A2C26" w:rsidRDefault="003A2C26">
      <w:pPr>
        <w:pStyle w:val="BodyText"/>
        <w:spacing w:before="17"/>
      </w:pPr>
    </w:p>
    <w:p w14:paraId="1321B24D" w14:textId="77777777" w:rsidR="003A2C26" w:rsidRDefault="00000000">
      <w:pPr>
        <w:pStyle w:val="BodyText"/>
        <w:spacing w:line="252" w:lineRule="auto"/>
        <w:ind w:left="144" w:right="853"/>
        <w:jc w:val="both"/>
      </w:pPr>
      <w:r>
        <w:rPr>
          <w:w w:val="105"/>
        </w:rPr>
        <w:t>The methodology involves collecting a labeled dataset of coral reef</w:t>
      </w:r>
      <w:r>
        <w:rPr>
          <w:spacing w:val="-1"/>
          <w:w w:val="105"/>
        </w:rPr>
        <w:t xml:space="preserve"> </w:t>
      </w:r>
      <w:r>
        <w:rPr>
          <w:w w:val="105"/>
        </w:rPr>
        <w:t>images from publicly available sources, followed by preprocessing steps such</w:t>
      </w:r>
      <w:r>
        <w:rPr>
          <w:spacing w:val="-8"/>
          <w:w w:val="105"/>
        </w:rPr>
        <w:t xml:space="preserve"> </w:t>
      </w:r>
      <w:r>
        <w:rPr>
          <w:w w:val="105"/>
        </w:rPr>
        <w:t>as</w:t>
      </w:r>
      <w:r>
        <w:rPr>
          <w:spacing w:val="-3"/>
          <w:w w:val="105"/>
        </w:rPr>
        <w:t xml:space="preserve"> </w:t>
      </w:r>
      <w:r>
        <w:rPr>
          <w:w w:val="105"/>
        </w:rPr>
        <w:t>resizing, normalization,</w:t>
      </w:r>
      <w:r>
        <w:rPr>
          <w:spacing w:val="-6"/>
          <w:w w:val="105"/>
        </w:rPr>
        <w:t xml:space="preserve"> </w:t>
      </w:r>
      <w:r>
        <w:rPr>
          <w:w w:val="105"/>
        </w:rPr>
        <w:t>and data</w:t>
      </w:r>
      <w:r>
        <w:rPr>
          <w:spacing w:val="-2"/>
          <w:w w:val="105"/>
        </w:rPr>
        <w:t xml:space="preserve"> </w:t>
      </w:r>
      <w:r>
        <w:rPr>
          <w:w w:val="105"/>
        </w:rPr>
        <w:t>augmentation. A Convolutional Neural Network (CNN) model is then developed and trained to extract features like color, texture, and structural patterns from the images. The trained model is evaluated using standard performance metrics including accuracy, precision, recall, and F1-score to ensure reliability and effectiveness.</w:t>
      </w:r>
    </w:p>
    <w:p w14:paraId="0EC1E9C6" w14:textId="77777777" w:rsidR="003A2C26" w:rsidRDefault="003A2C26">
      <w:pPr>
        <w:pStyle w:val="BodyText"/>
        <w:spacing w:before="6"/>
      </w:pPr>
    </w:p>
    <w:p w14:paraId="40321471" w14:textId="77777777" w:rsidR="003A2C26" w:rsidRDefault="00000000">
      <w:pPr>
        <w:pStyle w:val="BodyText"/>
        <w:spacing w:line="249" w:lineRule="auto"/>
        <w:ind w:left="144" w:right="853"/>
        <w:jc w:val="both"/>
      </w:pPr>
      <w:r>
        <w:rPr>
          <w:w w:val="105"/>
        </w:rPr>
        <w:t>The experimental results demonstrate that the proposed system can accurately classify coral reef health with satisfactory performance, showing strong potential for real-world applications. The model effectively distinguishes between different coral conditions and provides consistent predictions on test data.</w:t>
      </w:r>
    </w:p>
    <w:p w14:paraId="5C46FFC7" w14:textId="77777777" w:rsidR="003A2C26" w:rsidRDefault="003A2C26">
      <w:pPr>
        <w:pStyle w:val="BodyText"/>
        <w:spacing w:before="19"/>
      </w:pPr>
    </w:p>
    <w:p w14:paraId="2ACF4F22" w14:textId="77777777" w:rsidR="003A2C26" w:rsidRDefault="00000000">
      <w:pPr>
        <w:pStyle w:val="BodyText"/>
        <w:spacing w:line="252" w:lineRule="auto"/>
        <w:ind w:left="144" w:right="866"/>
        <w:jc w:val="both"/>
      </w:pPr>
      <w:r>
        <w:rPr>
          <w:w w:val="105"/>
        </w:rPr>
        <w:t>In conclusion, the developed framework offers a scalable, efficient, and automated approach for coral reef health monitoring. It can assist researchers and environmental agencies in making informed decisions for marine conservation and resource management.</w:t>
      </w:r>
    </w:p>
    <w:p w14:paraId="6E1B9D05" w14:textId="77777777" w:rsidR="003A2C26" w:rsidRDefault="003A2C26">
      <w:pPr>
        <w:pStyle w:val="BodyText"/>
      </w:pPr>
    </w:p>
    <w:p w14:paraId="3463C892" w14:textId="77777777" w:rsidR="003A2C26" w:rsidRDefault="003A2C26">
      <w:pPr>
        <w:pStyle w:val="BodyText"/>
      </w:pPr>
    </w:p>
    <w:p w14:paraId="73125756" w14:textId="77777777" w:rsidR="003A2C26" w:rsidRDefault="003A2C26">
      <w:pPr>
        <w:pStyle w:val="BodyText"/>
      </w:pPr>
    </w:p>
    <w:p w14:paraId="21AD7754" w14:textId="77777777" w:rsidR="003A2C26" w:rsidRDefault="003A2C26">
      <w:pPr>
        <w:pStyle w:val="BodyText"/>
      </w:pPr>
    </w:p>
    <w:p w14:paraId="16C79960" w14:textId="77777777" w:rsidR="003A2C26" w:rsidRDefault="003A2C26">
      <w:pPr>
        <w:pStyle w:val="BodyText"/>
        <w:spacing w:before="19"/>
      </w:pPr>
    </w:p>
    <w:p w14:paraId="0253B2C6" w14:textId="77777777" w:rsidR="003A2C26" w:rsidRDefault="00000000">
      <w:pPr>
        <w:pStyle w:val="Heading5"/>
        <w:ind w:left="165"/>
      </w:pPr>
      <w:r>
        <w:rPr>
          <w:spacing w:val="-2"/>
          <w:w w:val="105"/>
        </w:rPr>
        <w:t>Keywords</w:t>
      </w:r>
    </w:p>
    <w:p w14:paraId="5FFE0090" w14:textId="77777777" w:rsidR="003A2C26" w:rsidRDefault="003A2C26">
      <w:pPr>
        <w:pStyle w:val="BodyText"/>
        <w:spacing w:before="26"/>
        <w:rPr>
          <w:b/>
        </w:rPr>
      </w:pPr>
    </w:p>
    <w:p w14:paraId="2E687BB8" w14:textId="77777777" w:rsidR="003A2C26" w:rsidRDefault="00000000">
      <w:pPr>
        <w:pStyle w:val="BodyText"/>
        <w:spacing w:line="247" w:lineRule="auto"/>
        <w:ind w:left="165" w:right="846"/>
        <w:jc w:val="both"/>
      </w:pPr>
      <w:r>
        <w:rPr>
          <w:w w:val="105"/>
        </w:rPr>
        <w:t>Coral Reef Health, Image Classification, Deep Learning, Convolutional Neural Network (CNN), Image Processing, Marine Ecosystem Monitoring, Feature Extraction, Environmental Analysis, Automated Detection, Artificial Intelligence.</w:t>
      </w:r>
    </w:p>
    <w:p w14:paraId="795EFF6E" w14:textId="77777777" w:rsidR="003A2C26" w:rsidRDefault="003A2C26">
      <w:pPr>
        <w:pStyle w:val="BodyText"/>
        <w:spacing w:line="247" w:lineRule="auto"/>
        <w:jc w:val="both"/>
        <w:sectPr w:rsidR="003A2C26">
          <w:pgSz w:w="11930" w:h="16850"/>
          <w:pgMar w:top="1940" w:right="0" w:bottom="960" w:left="1275" w:header="0" w:footer="746" w:gutter="0"/>
          <w:cols w:space="720"/>
        </w:sectPr>
      </w:pPr>
    </w:p>
    <w:p w14:paraId="4C7A2B00" w14:textId="77777777" w:rsidR="003A2C26" w:rsidRDefault="00000000">
      <w:pPr>
        <w:pStyle w:val="Heading4"/>
        <w:spacing w:before="68"/>
        <w:ind w:left="3400" w:right="0"/>
        <w:jc w:val="left"/>
      </w:pPr>
      <w:bookmarkStart w:id="14" w:name="TABLE_OF_CONTENTS"/>
      <w:bookmarkEnd w:id="14"/>
      <w:r>
        <w:lastRenderedPageBreak/>
        <w:t>TABLE</w:t>
      </w:r>
      <w:r>
        <w:rPr>
          <w:spacing w:val="10"/>
        </w:rPr>
        <w:t xml:space="preserve"> </w:t>
      </w:r>
      <w:r>
        <w:t>OF</w:t>
      </w:r>
      <w:r>
        <w:rPr>
          <w:spacing w:val="9"/>
        </w:rPr>
        <w:t xml:space="preserve"> </w:t>
      </w:r>
      <w:r>
        <w:rPr>
          <w:spacing w:val="-2"/>
        </w:rPr>
        <w:t>CONTENTS</w:t>
      </w:r>
    </w:p>
    <w:p w14:paraId="05D08B93" w14:textId="77777777" w:rsidR="003A2C26" w:rsidRDefault="003A2C26">
      <w:pPr>
        <w:pStyle w:val="BodyText"/>
        <w:spacing w:before="174"/>
        <w:rPr>
          <w:b/>
          <w:sz w:val="20"/>
        </w:rPr>
      </w:pPr>
    </w:p>
    <w:tbl>
      <w:tblPr>
        <w:tblW w:w="0" w:type="auto"/>
        <w:tblInd w:w="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23"/>
        <w:gridCol w:w="7118"/>
        <w:gridCol w:w="1347"/>
      </w:tblGrid>
      <w:tr w:rsidR="003A2C26" w14:paraId="6D542BDA" w14:textId="77777777">
        <w:trPr>
          <w:trHeight w:val="690"/>
        </w:trPr>
        <w:tc>
          <w:tcPr>
            <w:tcW w:w="1023" w:type="dxa"/>
          </w:tcPr>
          <w:p w14:paraId="2C874173" w14:textId="77777777" w:rsidR="003A2C26" w:rsidRDefault="00000000">
            <w:pPr>
              <w:pStyle w:val="TableParagraph"/>
              <w:spacing w:before="21"/>
              <w:ind w:left="32" w:right="10"/>
              <w:jc w:val="center"/>
              <w:rPr>
                <w:rFonts w:ascii="Arial"/>
                <w:b/>
                <w:sz w:val="23"/>
              </w:rPr>
            </w:pPr>
            <w:r>
              <w:rPr>
                <w:rFonts w:ascii="Arial"/>
                <w:b/>
                <w:spacing w:val="-5"/>
                <w:w w:val="105"/>
                <w:sz w:val="23"/>
              </w:rPr>
              <w:t>Sl.</w:t>
            </w:r>
          </w:p>
          <w:p w14:paraId="5BE69159" w14:textId="77777777" w:rsidR="003A2C26" w:rsidRDefault="00000000">
            <w:pPr>
              <w:pStyle w:val="TableParagraph"/>
              <w:spacing w:before="81"/>
              <w:ind w:left="32" w:right="16"/>
              <w:jc w:val="center"/>
              <w:rPr>
                <w:rFonts w:ascii="Arial"/>
                <w:b/>
                <w:sz w:val="23"/>
              </w:rPr>
            </w:pPr>
            <w:r>
              <w:rPr>
                <w:rFonts w:ascii="Arial"/>
                <w:b/>
                <w:spacing w:val="-5"/>
                <w:w w:val="105"/>
                <w:sz w:val="23"/>
              </w:rPr>
              <w:t>No</w:t>
            </w:r>
          </w:p>
        </w:tc>
        <w:tc>
          <w:tcPr>
            <w:tcW w:w="7118" w:type="dxa"/>
          </w:tcPr>
          <w:p w14:paraId="3762E27E" w14:textId="77777777" w:rsidR="003A2C26" w:rsidRDefault="00000000">
            <w:pPr>
              <w:pStyle w:val="TableParagraph"/>
              <w:spacing w:before="194"/>
              <w:ind w:left="45"/>
              <w:jc w:val="center"/>
              <w:rPr>
                <w:rFonts w:ascii="Arial"/>
                <w:b/>
                <w:sz w:val="23"/>
              </w:rPr>
            </w:pPr>
            <w:r>
              <w:rPr>
                <w:rFonts w:ascii="Arial"/>
                <w:b/>
                <w:spacing w:val="-2"/>
                <w:w w:val="105"/>
                <w:sz w:val="23"/>
              </w:rPr>
              <w:t>Title</w:t>
            </w:r>
          </w:p>
        </w:tc>
        <w:tc>
          <w:tcPr>
            <w:tcW w:w="1347" w:type="dxa"/>
          </w:tcPr>
          <w:p w14:paraId="6797C979" w14:textId="77777777" w:rsidR="003A2C26" w:rsidRDefault="00000000">
            <w:pPr>
              <w:pStyle w:val="TableParagraph"/>
              <w:spacing w:before="21"/>
              <w:ind w:left="31"/>
              <w:jc w:val="center"/>
              <w:rPr>
                <w:rFonts w:ascii="Arial"/>
                <w:b/>
                <w:sz w:val="23"/>
              </w:rPr>
            </w:pPr>
            <w:r>
              <w:rPr>
                <w:rFonts w:ascii="Arial"/>
                <w:b/>
                <w:spacing w:val="-4"/>
                <w:w w:val="105"/>
                <w:sz w:val="23"/>
              </w:rPr>
              <w:t>Page</w:t>
            </w:r>
          </w:p>
          <w:p w14:paraId="45190EA8" w14:textId="77777777" w:rsidR="003A2C26" w:rsidRDefault="00000000">
            <w:pPr>
              <w:pStyle w:val="TableParagraph"/>
              <w:spacing w:before="81"/>
              <w:ind w:left="31" w:right="8"/>
              <w:jc w:val="center"/>
              <w:rPr>
                <w:rFonts w:ascii="Arial"/>
                <w:b/>
                <w:sz w:val="23"/>
              </w:rPr>
            </w:pPr>
            <w:r>
              <w:rPr>
                <w:rFonts w:ascii="Arial"/>
                <w:b/>
                <w:spacing w:val="-5"/>
                <w:w w:val="105"/>
                <w:sz w:val="23"/>
              </w:rPr>
              <w:t>No</w:t>
            </w:r>
          </w:p>
        </w:tc>
      </w:tr>
      <w:tr w:rsidR="003A2C26" w14:paraId="3732AF56" w14:textId="77777777">
        <w:trPr>
          <w:trHeight w:val="345"/>
        </w:trPr>
        <w:tc>
          <w:tcPr>
            <w:tcW w:w="1023" w:type="dxa"/>
          </w:tcPr>
          <w:p w14:paraId="51234ED1" w14:textId="77777777" w:rsidR="003A2C26" w:rsidRDefault="00000000">
            <w:pPr>
              <w:pStyle w:val="TableParagraph"/>
              <w:spacing w:before="14"/>
              <w:ind w:left="32" w:right="9"/>
              <w:jc w:val="center"/>
              <w:rPr>
                <w:rFonts w:ascii="Arial"/>
                <w:b/>
                <w:sz w:val="23"/>
              </w:rPr>
            </w:pPr>
            <w:proofErr w:type="spellStart"/>
            <w:r>
              <w:rPr>
                <w:rFonts w:ascii="Arial"/>
                <w:b/>
                <w:spacing w:val="-10"/>
                <w:w w:val="105"/>
                <w:sz w:val="23"/>
              </w:rPr>
              <w:t>i</w:t>
            </w:r>
            <w:proofErr w:type="spellEnd"/>
          </w:p>
        </w:tc>
        <w:tc>
          <w:tcPr>
            <w:tcW w:w="7118" w:type="dxa"/>
          </w:tcPr>
          <w:p w14:paraId="5293953F" w14:textId="77777777" w:rsidR="003A2C26" w:rsidRDefault="00000000">
            <w:pPr>
              <w:pStyle w:val="TableParagraph"/>
              <w:spacing w:before="29"/>
              <w:ind w:left="114"/>
              <w:rPr>
                <w:b/>
                <w:sz w:val="23"/>
              </w:rPr>
            </w:pPr>
            <w:r>
              <w:rPr>
                <w:b/>
                <w:sz w:val="23"/>
              </w:rPr>
              <w:t>CERTIFICATE</w:t>
            </w:r>
            <w:r>
              <w:rPr>
                <w:b/>
                <w:spacing w:val="32"/>
                <w:sz w:val="23"/>
              </w:rPr>
              <w:t xml:space="preserve"> </w:t>
            </w:r>
            <w:r>
              <w:rPr>
                <w:b/>
                <w:sz w:val="23"/>
              </w:rPr>
              <w:t>FROM</w:t>
            </w:r>
            <w:r>
              <w:rPr>
                <w:b/>
                <w:spacing w:val="29"/>
                <w:sz w:val="23"/>
              </w:rPr>
              <w:t xml:space="preserve"> </w:t>
            </w:r>
            <w:r>
              <w:rPr>
                <w:b/>
                <w:sz w:val="23"/>
              </w:rPr>
              <w:t>THE</w:t>
            </w:r>
            <w:r>
              <w:rPr>
                <w:b/>
                <w:spacing w:val="19"/>
                <w:sz w:val="23"/>
              </w:rPr>
              <w:t xml:space="preserve"> </w:t>
            </w:r>
            <w:r>
              <w:rPr>
                <w:b/>
                <w:spacing w:val="-2"/>
                <w:sz w:val="23"/>
              </w:rPr>
              <w:t>SUPERVISOR</w:t>
            </w:r>
          </w:p>
        </w:tc>
        <w:tc>
          <w:tcPr>
            <w:tcW w:w="1347" w:type="dxa"/>
          </w:tcPr>
          <w:p w14:paraId="02D16C41" w14:textId="77777777" w:rsidR="003A2C26" w:rsidRDefault="00000000">
            <w:pPr>
              <w:pStyle w:val="TableParagraph"/>
              <w:spacing w:before="3"/>
              <w:ind w:right="592"/>
              <w:jc w:val="right"/>
            </w:pPr>
            <w:r>
              <w:rPr>
                <w:spacing w:val="-10"/>
              </w:rPr>
              <w:t>2</w:t>
            </w:r>
          </w:p>
        </w:tc>
      </w:tr>
      <w:tr w:rsidR="003A2C26" w14:paraId="700218FA" w14:textId="77777777">
        <w:trPr>
          <w:trHeight w:val="345"/>
        </w:trPr>
        <w:tc>
          <w:tcPr>
            <w:tcW w:w="1023" w:type="dxa"/>
          </w:tcPr>
          <w:p w14:paraId="2E7D5927" w14:textId="77777777" w:rsidR="003A2C26" w:rsidRDefault="00000000">
            <w:pPr>
              <w:pStyle w:val="TableParagraph"/>
              <w:spacing w:before="14"/>
              <w:ind w:left="32" w:right="18"/>
              <w:jc w:val="center"/>
              <w:rPr>
                <w:rFonts w:ascii="Arial"/>
                <w:b/>
                <w:sz w:val="23"/>
              </w:rPr>
            </w:pPr>
            <w:r>
              <w:rPr>
                <w:rFonts w:ascii="Arial"/>
                <w:b/>
                <w:spacing w:val="-5"/>
                <w:w w:val="105"/>
                <w:sz w:val="23"/>
              </w:rPr>
              <w:t>ii</w:t>
            </w:r>
          </w:p>
        </w:tc>
        <w:tc>
          <w:tcPr>
            <w:tcW w:w="7118" w:type="dxa"/>
          </w:tcPr>
          <w:p w14:paraId="19D1EEA8" w14:textId="77777777" w:rsidR="003A2C26" w:rsidRDefault="00000000">
            <w:pPr>
              <w:pStyle w:val="TableParagraph"/>
              <w:spacing w:before="29"/>
              <w:ind w:left="114"/>
              <w:rPr>
                <w:b/>
                <w:sz w:val="23"/>
              </w:rPr>
            </w:pPr>
            <w:r>
              <w:rPr>
                <w:b/>
                <w:sz w:val="23"/>
              </w:rPr>
              <w:t>DECLARATION</w:t>
            </w:r>
            <w:r>
              <w:rPr>
                <w:b/>
                <w:spacing w:val="31"/>
                <w:sz w:val="23"/>
              </w:rPr>
              <w:t xml:space="preserve"> </w:t>
            </w:r>
            <w:r>
              <w:rPr>
                <w:b/>
                <w:sz w:val="23"/>
              </w:rPr>
              <w:t>BY</w:t>
            </w:r>
            <w:r>
              <w:rPr>
                <w:b/>
                <w:spacing w:val="29"/>
                <w:sz w:val="23"/>
              </w:rPr>
              <w:t xml:space="preserve"> </w:t>
            </w:r>
            <w:r>
              <w:rPr>
                <w:b/>
                <w:sz w:val="23"/>
              </w:rPr>
              <w:t>THE</w:t>
            </w:r>
            <w:r>
              <w:rPr>
                <w:b/>
                <w:spacing w:val="17"/>
                <w:sz w:val="23"/>
              </w:rPr>
              <w:t xml:space="preserve"> </w:t>
            </w:r>
            <w:r>
              <w:rPr>
                <w:b/>
                <w:spacing w:val="-2"/>
                <w:sz w:val="23"/>
              </w:rPr>
              <w:t>CANDIDATE</w:t>
            </w:r>
          </w:p>
        </w:tc>
        <w:tc>
          <w:tcPr>
            <w:tcW w:w="1347" w:type="dxa"/>
          </w:tcPr>
          <w:p w14:paraId="25BD736E" w14:textId="77777777" w:rsidR="003A2C26" w:rsidRDefault="00000000">
            <w:pPr>
              <w:pStyle w:val="TableParagraph"/>
              <w:spacing w:before="3"/>
              <w:ind w:right="592"/>
              <w:jc w:val="right"/>
            </w:pPr>
            <w:r>
              <w:rPr>
                <w:spacing w:val="-10"/>
              </w:rPr>
              <w:t>3</w:t>
            </w:r>
          </w:p>
        </w:tc>
      </w:tr>
      <w:tr w:rsidR="003A2C26" w14:paraId="3FFFCF22" w14:textId="77777777">
        <w:trPr>
          <w:trHeight w:val="345"/>
        </w:trPr>
        <w:tc>
          <w:tcPr>
            <w:tcW w:w="1023" w:type="dxa"/>
          </w:tcPr>
          <w:p w14:paraId="1B851CBE" w14:textId="77777777" w:rsidR="003A2C26" w:rsidRDefault="00000000">
            <w:pPr>
              <w:pStyle w:val="TableParagraph"/>
              <w:spacing w:before="14"/>
              <w:ind w:left="32" w:right="18"/>
              <w:jc w:val="center"/>
              <w:rPr>
                <w:rFonts w:ascii="Arial"/>
                <w:b/>
                <w:sz w:val="23"/>
              </w:rPr>
            </w:pPr>
            <w:r>
              <w:rPr>
                <w:rFonts w:ascii="Arial"/>
                <w:b/>
                <w:spacing w:val="-5"/>
                <w:w w:val="105"/>
                <w:sz w:val="23"/>
              </w:rPr>
              <w:t>Iii</w:t>
            </w:r>
          </w:p>
        </w:tc>
        <w:tc>
          <w:tcPr>
            <w:tcW w:w="7118" w:type="dxa"/>
          </w:tcPr>
          <w:p w14:paraId="5CAC6A7B" w14:textId="77777777" w:rsidR="003A2C26" w:rsidRDefault="00000000">
            <w:pPr>
              <w:pStyle w:val="TableParagraph"/>
              <w:spacing w:before="29"/>
              <w:ind w:left="114"/>
              <w:rPr>
                <w:b/>
                <w:sz w:val="23"/>
              </w:rPr>
            </w:pPr>
            <w:r>
              <w:rPr>
                <w:b/>
                <w:sz w:val="23"/>
              </w:rPr>
              <w:t>INDIVIDUAL</w:t>
            </w:r>
            <w:r>
              <w:rPr>
                <w:b/>
                <w:spacing w:val="51"/>
                <w:sz w:val="23"/>
              </w:rPr>
              <w:t xml:space="preserve"> </w:t>
            </w:r>
            <w:r>
              <w:rPr>
                <w:b/>
                <w:sz w:val="23"/>
              </w:rPr>
              <w:t>CONTRIBUTION</w:t>
            </w:r>
            <w:r>
              <w:rPr>
                <w:b/>
                <w:spacing w:val="65"/>
                <w:sz w:val="23"/>
              </w:rPr>
              <w:t xml:space="preserve"> </w:t>
            </w:r>
            <w:r>
              <w:rPr>
                <w:b/>
                <w:spacing w:val="-2"/>
                <w:sz w:val="23"/>
              </w:rPr>
              <w:t>STATEMENT</w:t>
            </w:r>
          </w:p>
        </w:tc>
        <w:tc>
          <w:tcPr>
            <w:tcW w:w="1347" w:type="dxa"/>
          </w:tcPr>
          <w:p w14:paraId="5D7DD922" w14:textId="77777777" w:rsidR="003A2C26" w:rsidRDefault="00000000">
            <w:pPr>
              <w:pStyle w:val="TableParagraph"/>
              <w:spacing w:before="3"/>
              <w:ind w:right="592"/>
              <w:jc w:val="right"/>
            </w:pPr>
            <w:r>
              <w:rPr>
                <w:spacing w:val="-10"/>
              </w:rPr>
              <w:t>4</w:t>
            </w:r>
          </w:p>
        </w:tc>
      </w:tr>
      <w:tr w:rsidR="003A2C26" w14:paraId="1E83D1D1" w14:textId="77777777">
        <w:trPr>
          <w:trHeight w:val="337"/>
        </w:trPr>
        <w:tc>
          <w:tcPr>
            <w:tcW w:w="1023" w:type="dxa"/>
          </w:tcPr>
          <w:p w14:paraId="53BA26C3" w14:textId="77777777" w:rsidR="003A2C26" w:rsidRDefault="00000000">
            <w:pPr>
              <w:pStyle w:val="TableParagraph"/>
              <w:spacing w:before="14"/>
              <w:ind w:left="32" w:right="25"/>
              <w:jc w:val="center"/>
              <w:rPr>
                <w:rFonts w:ascii="Arial"/>
                <w:b/>
                <w:sz w:val="23"/>
              </w:rPr>
            </w:pPr>
            <w:r>
              <w:rPr>
                <w:rFonts w:ascii="Arial"/>
                <w:b/>
                <w:spacing w:val="-5"/>
                <w:w w:val="105"/>
                <w:sz w:val="23"/>
              </w:rPr>
              <w:t>iv</w:t>
            </w:r>
          </w:p>
        </w:tc>
        <w:tc>
          <w:tcPr>
            <w:tcW w:w="7118" w:type="dxa"/>
          </w:tcPr>
          <w:p w14:paraId="276DF7C2" w14:textId="77777777" w:rsidR="003A2C26" w:rsidRDefault="00000000">
            <w:pPr>
              <w:pStyle w:val="TableParagraph"/>
              <w:spacing w:before="29"/>
              <w:ind w:left="114"/>
              <w:rPr>
                <w:b/>
                <w:sz w:val="23"/>
              </w:rPr>
            </w:pPr>
            <w:r>
              <w:rPr>
                <w:b/>
                <w:spacing w:val="-2"/>
                <w:w w:val="105"/>
                <w:sz w:val="23"/>
              </w:rPr>
              <w:t>ABSTRACT</w:t>
            </w:r>
          </w:p>
        </w:tc>
        <w:tc>
          <w:tcPr>
            <w:tcW w:w="1347" w:type="dxa"/>
          </w:tcPr>
          <w:p w14:paraId="40C69D0D" w14:textId="77777777" w:rsidR="003A2C26" w:rsidRDefault="00000000">
            <w:pPr>
              <w:pStyle w:val="TableParagraph"/>
              <w:spacing w:before="3"/>
              <w:ind w:right="584"/>
              <w:jc w:val="right"/>
            </w:pPr>
            <w:r>
              <w:rPr>
                <w:spacing w:val="-10"/>
              </w:rPr>
              <w:t>5</w:t>
            </w:r>
          </w:p>
        </w:tc>
      </w:tr>
      <w:tr w:rsidR="003A2C26" w14:paraId="437888D0" w14:textId="77777777">
        <w:trPr>
          <w:trHeight w:val="345"/>
        </w:trPr>
        <w:tc>
          <w:tcPr>
            <w:tcW w:w="1023" w:type="dxa"/>
          </w:tcPr>
          <w:p w14:paraId="42150D73" w14:textId="77777777" w:rsidR="003A2C26" w:rsidRDefault="00000000">
            <w:pPr>
              <w:pStyle w:val="TableParagraph"/>
              <w:spacing w:before="21"/>
              <w:ind w:left="32" w:right="1"/>
              <w:jc w:val="center"/>
              <w:rPr>
                <w:rFonts w:ascii="Arial"/>
                <w:b/>
                <w:sz w:val="23"/>
              </w:rPr>
            </w:pPr>
            <w:r>
              <w:rPr>
                <w:rFonts w:ascii="Arial"/>
                <w:b/>
                <w:spacing w:val="-10"/>
                <w:w w:val="105"/>
                <w:sz w:val="23"/>
              </w:rPr>
              <w:t>v</w:t>
            </w:r>
          </w:p>
        </w:tc>
        <w:tc>
          <w:tcPr>
            <w:tcW w:w="7118" w:type="dxa"/>
          </w:tcPr>
          <w:p w14:paraId="3CB1DC67" w14:textId="77777777" w:rsidR="003A2C26" w:rsidRDefault="00000000">
            <w:pPr>
              <w:pStyle w:val="TableParagraph"/>
              <w:spacing w:before="37"/>
              <w:ind w:left="114"/>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FIGURES</w:t>
            </w:r>
          </w:p>
        </w:tc>
        <w:tc>
          <w:tcPr>
            <w:tcW w:w="1347" w:type="dxa"/>
          </w:tcPr>
          <w:p w14:paraId="0E613D47" w14:textId="77777777" w:rsidR="003A2C26" w:rsidRDefault="00000000">
            <w:pPr>
              <w:pStyle w:val="TableParagraph"/>
              <w:spacing w:before="10"/>
              <w:ind w:right="592"/>
              <w:jc w:val="right"/>
            </w:pPr>
            <w:r>
              <w:rPr>
                <w:spacing w:val="-10"/>
              </w:rPr>
              <w:t>6</w:t>
            </w:r>
          </w:p>
        </w:tc>
      </w:tr>
      <w:tr w:rsidR="003A2C26" w14:paraId="4810C92C" w14:textId="77777777">
        <w:trPr>
          <w:trHeight w:val="345"/>
        </w:trPr>
        <w:tc>
          <w:tcPr>
            <w:tcW w:w="1023" w:type="dxa"/>
          </w:tcPr>
          <w:p w14:paraId="02255A00" w14:textId="77777777" w:rsidR="003A2C26" w:rsidRDefault="00000000">
            <w:pPr>
              <w:pStyle w:val="TableParagraph"/>
              <w:spacing w:before="21"/>
              <w:ind w:left="32" w:right="13"/>
              <w:jc w:val="center"/>
              <w:rPr>
                <w:rFonts w:ascii="Arial"/>
                <w:b/>
                <w:sz w:val="23"/>
              </w:rPr>
            </w:pPr>
            <w:r>
              <w:rPr>
                <w:rFonts w:ascii="Arial"/>
                <w:b/>
                <w:spacing w:val="-5"/>
                <w:w w:val="105"/>
                <w:sz w:val="23"/>
              </w:rPr>
              <w:t>vi</w:t>
            </w:r>
          </w:p>
        </w:tc>
        <w:tc>
          <w:tcPr>
            <w:tcW w:w="7118" w:type="dxa"/>
          </w:tcPr>
          <w:p w14:paraId="6DFA5B95" w14:textId="77777777" w:rsidR="003A2C26" w:rsidRDefault="00000000">
            <w:pPr>
              <w:pStyle w:val="TableParagraph"/>
              <w:spacing w:before="37"/>
              <w:ind w:left="114"/>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TABLES</w:t>
            </w:r>
          </w:p>
        </w:tc>
        <w:tc>
          <w:tcPr>
            <w:tcW w:w="1347" w:type="dxa"/>
          </w:tcPr>
          <w:p w14:paraId="38985C11" w14:textId="77777777" w:rsidR="003A2C26" w:rsidRDefault="00000000">
            <w:pPr>
              <w:pStyle w:val="TableParagraph"/>
              <w:spacing w:before="10"/>
              <w:ind w:right="592"/>
              <w:jc w:val="right"/>
            </w:pPr>
            <w:r>
              <w:rPr>
                <w:spacing w:val="-10"/>
              </w:rPr>
              <w:t>7</w:t>
            </w:r>
          </w:p>
        </w:tc>
      </w:tr>
      <w:tr w:rsidR="003A2C26" w14:paraId="4EEC1A6C" w14:textId="77777777">
        <w:trPr>
          <w:trHeight w:val="345"/>
        </w:trPr>
        <w:tc>
          <w:tcPr>
            <w:tcW w:w="1023" w:type="dxa"/>
          </w:tcPr>
          <w:p w14:paraId="47028463" w14:textId="77777777" w:rsidR="003A2C26" w:rsidRDefault="00000000">
            <w:pPr>
              <w:pStyle w:val="TableParagraph"/>
              <w:spacing w:before="22"/>
              <w:ind w:left="32" w:right="10"/>
              <w:jc w:val="center"/>
              <w:rPr>
                <w:rFonts w:ascii="Arial"/>
                <w:b/>
                <w:sz w:val="23"/>
              </w:rPr>
            </w:pPr>
            <w:r>
              <w:rPr>
                <w:rFonts w:ascii="Arial"/>
                <w:b/>
                <w:spacing w:val="-5"/>
                <w:w w:val="105"/>
                <w:sz w:val="23"/>
              </w:rPr>
              <w:t>vii</w:t>
            </w:r>
          </w:p>
        </w:tc>
        <w:tc>
          <w:tcPr>
            <w:tcW w:w="7118" w:type="dxa"/>
          </w:tcPr>
          <w:p w14:paraId="469D96EB" w14:textId="77777777" w:rsidR="003A2C26" w:rsidRDefault="00000000">
            <w:pPr>
              <w:pStyle w:val="TableParagraph"/>
              <w:spacing w:before="37"/>
              <w:ind w:left="114"/>
              <w:rPr>
                <w:b/>
                <w:sz w:val="23"/>
              </w:rPr>
            </w:pPr>
            <w:r>
              <w:rPr>
                <w:b/>
                <w:w w:val="105"/>
                <w:sz w:val="23"/>
              </w:rPr>
              <w:t>LIST</w:t>
            </w:r>
            <w:r>
              <w:rPr>
                <w:b/>
                <w:spacing w:val="-8"/>
                <w:w w:val="105"/>
                <w:sz w:val="23"/>
              </w:rPr>
              <w:t xml:space="preserve"> </w:t>
            </w:r>
            <w:r>
              <w:rPr>
                <w:b/>
                <w:w w:val="105"/>
                <w:sz w:val="23"/>
              </w:rPr>
              <w:t>OF</w:t>
            </w:r>
            <w:r>
              <w:rPr>
                <w:b/>
                <w:spacing w:val="-2"/>
                <w:w w:val="105"/>
                <w:sz w:val="23"/>
              </w:rPr>
              <w:t xml:space="preserve"> ABBREVIATIONS</w:t>
            </w:r>
          </w:p>
        </w:tc>
        <w:tc>
          <w:tcPr>
            <w:tcW w:w="1347" w:type="dxa"/>
          </w:tcPr>
          <w:p w14:paraId="26B37DC1" w14:textId="77777777" w:rsidR="003A2C26" w:rsidRDefault="00000000">
            <w:pPr>
              <w:pStyle w:val="TableParagraph"/>
              <w:spacing w:before="10"/>
              <w:ind w:right="592"/>
              <w:jc w:val="right"/>
            </w:pPr>
            <w:r>
              <w:rPr>
                <w:spacing w:val="-10"/>
              </w:rPr>
              <w:t>8</w:t>
            </w:r>
          </w:p>
        </w:tc>
      </w:tr>
      <w:tr w:rsidR="003A2C26" w14:paraId="36644CF2" w14:textId="77777777">
        <w:trPr>
          <w:trHeight w:val="424"/>
        </w:trPr>
        <w:tc>
          <w:tcPr>
            <w:tcW w:w="1023" w:type="dxa"/>
          </w:tcPr>
          <w:p w14:paraId="52BE7BBF" w14:textId="77777777" w:rsidR="003A2C26" w:rsidRDefault="00000000">
            <w:pPr>
              <w:pStyle w:val="TableParagraph"/>
              <w:spacing w:before="65"/>
              <w:ind w:left="32"/>
              <w:jc w:val="center"/>
              <w:rPr>
                <w:b/>
                <w:sz w:val="23"/>
              </w:rPr>
            </w:pPr>
            <w:r>
              <w:rPr>
                <w:b/>
                <w:spacing w:val="-10"/>
                <w:w w:val="105"/>
                <w:sz w:val="23"/>
              </w:rPr>
              <w:t>1</w:t>
            </w:r>
          </w:p>
        </w:tc>
        <w:tc>
          <w:tcPr>
            <w:tcW w:w="7118" w:type="dxa"/>
          </w:tcPr>
          <w:p w14:paraId="709E3868" w14:textId="77777777" w:rsidR="003A2C26" w:rsidRDefault="00000000">
            <w:pPr>
              <w:pStyle w:val="TableParagraph"/>
              <w:spacing w:before="65"/>
              <w:ind w:left="114"/>
              <w:rPr>
                <w:b/>
                <w:sz w:val="23"/>
              </w:rPr>
            </w:pPr>
            <w:r>
              <w:rPr>
                <w:b/>
                <w:w w:val="105"/>
                <w:sz w:val="23"/>
              </w:rPr>
              <w:t>CHAPTER</w:t>
            </w:r>
            <w:r>
              <w:rPr>
                <w:b/>
                <w:spacing w:val="-14"/>
                <w:w w:val="105"/>
                <w:sz w:val="23"/>
              </w:rPr>
              <w:t xml:space="preserve"> </w:t>
            </w:r>
            <w:r>
              <w:rPr>
                <w:b/>
                <w:w w:val="105"/>
                <w:sz w:val="23"/>
              </w:rPr>
              <w:t>1:</w:t>
            </w:r>
            <w:r>
              <w:rPr>
                <w:b/>
                <w:spacing w:val="-13"/>
                <w:w w:val="105"/>
                <w:sz w:val="23"/>
              </w:rPr>
              <w:t xml:space="preserve"> </w:t>
            </w:r>
            <w:r>
              <w:rPr>
                <w:b/>
                <w:spacing w:val="-2"/>
                <w:w w:val="105"/>
                <w:sz w:val="23"/>
              </w:rPr>
              <w:t>Introduction</w:t>
            </w:r>
          </w:p>
        </w:tc>
        <w:tc>
          <w:tcPr>
            <w:tcW w:w="1347" w:type="dxa"/>
          </w:tcPr>
          <w:p w14:paraId="00E6EED0" w14:textId="77777777" w:rsidR="003A2C26" w:rsidRDefault="00000000">
            <w:pPr>
              <w:pStyle w:val="TableParagraph"/>
              <w:spacing w:before="3"/>
              <w:ind w:right="602"/>
              <w:jc w:val="right"/>
            </w:pPr>
            <w:r>
              <w:rPr>
                <w:spacing w:val="-5"/>
              </w:rPr>
              <w:t>13</w:t>
            </w:r>
          </w:p>
        </w:tc>
      </w:tr>
      <w:tr w:rsidR="003A2C26" w14:paraId="18EF2F49" w14:textId="77777777">
        <w:trPr>
          <w:trHeight w:val="345"/>
        </w:trPr>
        <w:tc>
          <w:tcPr>
            <w:tcW w:w="1023" w:type="dxa"/>
          </w:tcPr>
          <w:p w14:paraId="40E8C046" w14:textId="77777777" w:rsidR="003A2C26" w:rsidRDefault="00000000">
            <w:pPr>
              <w:pStyle w:val="TableParagraph"/>
              <w:spacing w:before="22"/>
              <w:ind w:left="32"/>
              <w:jc w:val="center"/>
              <w:rPr>
                <w:b/>
                <w:sz w:val="23"/>
              </w:rPr>
            </w:pPr>
            <w:r>
              <w:rPr>
                <w:b/>
                <w:spacing w:val="-10"/>
                <w:w w:val="105"/>
                <w:sz w:val="23"/>
              </w:rPr>
              <w:t>2</w:t>
            </w:r>
          </w:p>
        </w:tc>
        <w:tc>
          <w:tcPr>
            <w:tcW w:w="7118" w:type="dxa"/>
          </w:tcPr>
          <w:p w14:paraId="3C251300" w14:textId="77777777" w:rsidR="003A2C26" w:rsidRDefault="00000000">
            <w:pPr>
              <w:pStyle w:val="TableParagraph"/>
              <w:spacing w:before="22"/>
              <w:ind w:left="114"/>
              <w:rPr>
                <w:b/>
                <w:sz w:val="23"/>
              </w:rPr>
            </w:pPr>
            <w:r>
              <w:rPr>
                <w:b/>
                <w:sz w:val="23"/>
              </w:rPr>
              <w:t>CHAPTER</w:t>
            </w:r>
            <w:r>
              <w:rPr>
                <w:b/>
                <w:spacing w:val="28"/>
                <w:sz w:val="23"/>
              </w:rPr>
              <w:t xml:space="preserve"> </w:t>
            </w:r>
            <w:r>
              <w:rPr>
                <w:b/>
                <w:sz w:val="23"/>
              </w:rPr>
              <w:t>2:</w:t>
            </w:r>
            <w:r>
              <w:rPr>
                <w:b/>
                <w:spacing w:val="25"/>
                <w:sz w:val="23"/>
              </w:rPr>
              <w:t xml:space="preserve"> </w:t>
            </w:r>
            <w:r>
              <w:rPr>
                <w:b/>
                <w:sz w:val="23"/>
              </w:rPr>
              <w:t>Literature</w:t>
            </w:r>
            <w:r>
              <w:rPr>
                <w:b/>
                <w:spacing w:val="31"/>
                <w:sz w:val="23"/>
              </w:rPr>
              <w:t xml:space="preserve"> </w:t>
            </w:r>
            <w:r>
              <w:rPr>
                <w:b/>
                <w:spacing w:val="-2"/>
                <w:sz w:val="23"/>
              </w:rPr>
              <w:t>Review</w:t>
            </w:r>
          </w:p>
        </w:tc>
        <w:tc>
          <w:tcPr>
            <w:tcW w:w="1347" w:type="dxa"/>
          </w:tcPr>
          <w:p w14:paraId="7556AB1B" w14:textId="77777777" w:rsidR="003A2C26" w:rsidRDefault="00000000">
            <w:pPr>
              <w:pStyle w:val="TableParagraph"/>
              <w:spacing w:before="3"/>
              <w:ind w:right="602"/>
              <w:jc w:val="right"/>
            </w:pPr>
            <w:r>
              <w:rPr>
                <w:spacing w:val="-5"/>
              </w:rPr>
              <w:t>16</w:t>
            </w:r>
          </w:p>
        </w:tc>
      </w:tr>
      <w:tr w:rsidR="003A2C26" w14:paraId="342BE073" w14:textId="77777777">
        <w:trPr>
          <w:trHeight w:val="690"/>
        </w:trPr>
        <w:tc>
          <w:tcPr>
            <w:tcW w:w="1023" w:type="dxa"/>
          </w:tcPr>
          <w:p w14:paraId="2AF5BC64" w14:textId="77777777" w:rsidR="003A2C26" w:rsidRDefault="00000000">
            <w:pPr>
              <w:pStyle w:val="TableParagraph"/>
              <w:spacing w:before="195"/>
              <w:ind w:left="32"/>
              <w:jc w:val="center"/>
              <w:rPr>
                <w:b/>
                <w:sz w:val="23"/>
              </w:rPr>
            </w:pPr>
            <w:r>
              <w:rPr>
                <w:b/>
                <w:spacing w:val="-10"/>
                <w:w w:val="105"/>
                <w:sz w:val="23"/>
              </w:rPr>
              <w:t>3</w:t>
            </w:r>
          </w:p>
        </w:tc>
        <w:tc>
          <w:tcPr>
            <w:tcW w:w="7118" w:type="dxa"/>
          </w:tcPr>
          <w:p w14:paraId="30491D00" w14:textId="77777777" w:rsidR="003A2C26" w:rsidRDefault="00000000">
            <w:pPr>
              <w:pStyle w:val="TableParagraph"/>
              <w:spacing w:before="23"/>
              <w:ind w:left="114"/>
              <w:rPr>
                <w:b/>
                <w:sz w:val="23"/>
              </w:rPr>
            </w:pPr>
            <w:r>
              <w:rPr>
                <w:b/>
                <w:sz w:val="23"/>
              </w:rPr>
              <w:t>CHAPTER</w:t>
            </w:r>
            <w:r>
              <w:rPr>
                <w:b/>
                <w:spacing w:val="27"/>
                <w:sz w:val="23"/>
              </w:rPr>
              <w:t xml:space="preserve"> </w:t>
            </w:r>
            <w:r>
              <w:rPr>
                <w:b/>
                <w:sz w:val="23"/>
              </w:rPr>
              <w:t>3:</w:t>
            </w:r>
            <w:r>
              <w:rPr>
                <w:b/>
                <w:spacing w:val="25"/>
                <w:sz w:val="23"/>
              </w:rPr>
              <w:t xml:space="preserve"> </w:t>
            </w:r>
            <w:r>
              <w:rPr>
                <w:b/>
                <w:sz w:val="23"/>
              </w:rPr>
              <w:t>Engineering</w:t>
            </w:r>
            <w:r>
              <w:rPr>
                <w:b/>
                <w:spacing w:val="33"/>
                <w:sz w:val="23"/>
              </w:rPr>
              <w:t xml:space="preserve"> </w:t>
            </w:r>
            <w:r>
              <w:rPr>
                <w:b/>
                <w:sz w:val="23"/>
              </w:rPr>
              <w:t>Design</w:t>
            </w:r>
            <w:r>
              <w:rPr>
                <w:b/>
                <w:spacing w:val="22"/>
                <w:sz w:val="23"/>
              </w:rPr>
              <w:t xml:space="preserve"> </w:t>
            </w:r>
            <w:r>
              <w:rPr>
                <w:b/>
                <w:sz w:val="23"/>
              </w:rPr>
              <w:t>&amp;</w:t>
            </w:r>
            <w:r>
              <w:rPr>
                <w:b/>
                <w:spacing w:val="19"/>
                <w:sz w:val="23"/>
              </w:rPr>
              <w:t xml:space="preserve"> </w:t>
            </w:r>
            <w:r>
              <w:rPr>
                <w:b/>
                <w:sz w:val="23"/>
              </w:rPr>
              <w:t>Trade-offs,</w:t>
            </w:r>
            <w:r>
              <w:rPr>
                <w:b/>
                <w:spacing w:val="33"/>
                <w:sz w:val="23"/>
              </w:rPr>
              <w:t xml:space="preserve"> </w:t>
            </w:r>
            <w:r>
              <w:rPr>
                <w:b/>
                <w:spacing w:val="-2"/>
                <w:sz w:val="23"/>
              </w:rPr>
              <w:t>Sustainability,</w:t>
            </w:r>
          </w:p>
          <w:p w14:paraId="7FEA4636" w14:textId="77777777" w:rsidR="003A2C26" w:rsidRDefault="00000000">
            <w:pPr>
              <w:pStyle w:val="TableParagraph"/>
              <w:spacing w:before="81"/>
              <w:ind w:left="114"/>
              <w:rPr>
                <w:b/>
                <w:sz w:val="23"/>
              </w:rPr>
            </w:pPr>
            <w:r>
              <w:rPr>
                <w:b/>
                <w:w w:val="105"/>
                <w:sz w:val="23"/>
              </w:rPr>
              <w:t>Ethics,</w:t>
            </w:r>
            <w:r>
              <w:rPr>
                <w:b/>
                <w:spacing w:val="-8"/>
                <w:w w:val="105"/>
                <w:sz w:val="23"/>
              </w:rPr>
              <w:t xml:space="preserve"> </w:t>
            </w:r>
            <w:r>
              <w:rPr>
                <w:b/>
                <w:w w:val="105"/>
                <w:sz w:val="23"/>
              </w:rPr>
              <w:t>Safety,</w:t>
            </w:r>
            <w:r>
              <w:rPr>
                <w:b/>
                <w:spacing w:val="-13"/>
                <w:w w:val="105"/>
                <w:sz w:val="23"/>
              </w:rPr>
              <w:t xml:space="preserve"> </w:t>
            </w:r>
            <w:r>
              <w:rPr>
                <w:b/>
                <w:w w:val="105"/>
                <w:sz w:val="23"/>
              </w:rPr>
              <w:t>Risk</w:t>
            </w:r>
            <w:r>
              <w:rPr>
                <w:b/>
                <w:spacing w:val="-14"/>
                <w:w w:val="105"/>
                <w:sz w:val="23"/>
              </w:rPr>
              <w:t xml:space="preserve"> </w:t>
            </w:r>
            <w:r>
              <w:rPr>
                <w:b/>
                <w:w w:val="105"/>
                <w:sz w:val="23"/>
              </w:rPr>
              <w:t>&amp;</w:t>
            </w:r>
            <w:r>
              <w:rPr>
                <w:b/>
                <w:spacing w:val="-10"/>
                <w:w w:val="105"/>
                <w:sz w:val="23"/>
              </w:rPr>
              <w:t xml:space="preserve"> </w:t>
            </w:r>
            <w:r>
              <w:rPr>
                <w:b/>
                <w:spacing w:val="-2"/>
                <w:w w:val="105"/>
                <w:sz w:val="23"/>
              </w:rPr>
              <w:t>Security</w:t>
            </w:r>
          </w:p>
        </w:tc>
        <w:tc>
          <w:tcPr>
            <w:tcW w:w="1347" w:type="dxa"/>
          </w:tcPr>
          <w:p w14:paraId="5994952E" w14:textId="77777777" w:rsidR="003A2C26" w:rsidRDefault="00000000">
            <w:pPr>
              <w:pStyle w:val="TableParagraph"/>
              <w:spacing w:before="3"/>
              <w:ind w:right="602"/>
              <w:jc w:val="right"/>
            </w:pPr>
            <w:r>
              <w:rPr>
                <w:spacing w:val="-5"/>
              </w:rPr>
              <w:t>19</w:t>
            </w:r>
          </w:p>
        </w:tc>
      </w:tr>
      <w:tr w:rsidR="003A2C26" w14:paraId="05C6996C" w14:textId="77777777">
        <w:trPr>
          <w:trHeight w:val="640"/>
        </w:trPr>
        <w:tc>
          <w:tcPr>
            <w:tcW w:w="1023" w:type="dxa"/>
          </w:tcPr>
          <w:p w14:paraId="124E7458" w14:textId="77777777" w:rsidR="003A2C26" w:rsidRDefault="00000000">
            <w:pPr>
              <w:pStyle w:val="TableParagraph"/>
              <w:spacing w:before="166"/>
              <w:ind w:left="32"/>
              <w:jc w:val="center"/>
              <w:rPr>
                <w:b/>
                <w:sz w:val="23"/>
              </w:rPr>
            </w:pPr>
            <w:r>
              <w:rPr>
                <w:b/>
                <w:spacing w:val="-10"/>
                <w:w w:val="105"/>
                <w:sz w:val="23"/>
              </w:rPr>
              <w:t>4</w:t>
            </w:r>
          </w:p>
        </w:tc>
        <w:tc>
          <w:tcPr>
            <w:tcW w:w="7118" w:type="dxa"/>
          </w:tcPr>
          <w:p w14:paraId="66D22244" w14:textId="77777777" w:rsidR="003A2C26" w:rsidRDefault="00000000">
            <w:pPr>
              <w:pStyle w:val="TableParagraph"/>
              <w:spacing w:before="15"/>
              <w:ind w:left="114"/>
              <w:rPr>
                <w:b/>
                <w:sz w:val="23"/>
              </w:rPr>
            </w:pPr>
            <w:r>
              <w:rPr>
                <w:b/>
                <w:sz w:val="23"/>
              </w:rPr>
              <w:t>CHAPTER</w:t>
            </w:r>
            <w:r>
              <w:rPr>
                <w:b/>
                <w:spacing w:val="20"/>
                <w:sz w:val="23"/>
              </w:rPr>
              <w:t xml:space="preserve"> </w:t>
            </w:r>
            <w:r>
              <w:rPr>
                <w:b/>
                <w:sz w:val="23"/>
              </w:rPr>
              <w:t>4:</w:t>
            </w:r>
            <w:r>
              <w:rPr>
                <w:b/>
                <w:spacing w:val="27"/>
                <w:sz w:val="23"/>
              </w:rPr>
              <w:t xml:space="preserve"> </w:t>
            </w:r>
            <w:r>
              <w:rPr>
                <w:b/>
                <w:sz w:val="23"/>
              </w:rPr>
              <w:t>Implementation,</w:t>
            </w:r>
            <w:r>
              <w:rPr>
                <w:b/>
                <w:spacing w:val="28"/>
                <w:sz w:val="23"/>
              </w:rPr>
              <w:t xml:space="preserve"> </w:t>
            </w:r>
            <w:r>
              <w:rPr>
                <w:b/>
                <w:sz w:val="23"/>
              </w:rPr>
              <w:t>Testing</w:t>
            </w:r>
            <w:r>
              <w:rPr>
                <w:b/>
                <w:spacing w:val="34"/>
                <w:sz w:val="23"/>
              </w:rPr>
              <w:t xml:space="preserve"> </w:t>
            </w:r>
            <w:r>
              <w:rPr>
                <w:b/>
                <w:sz w:val="23"/>
              </w:rPr>
              <w:t>&amp;</w:t>
            </w:r>
            <w:r>
              <w:rPr>
                <w:b/>
                <w:spacing w:val="21"/>
                <w:sz w:val="23"/>
              </w:rPr>
              <w:t xml:space="preserve"> </w:t>
            </w:r>
            <w:r>
              <w:rPr>
                <w:b/>
                <w:sz w:val="23"/>
              </w:rPr>
              <w:t>Results,</w:t>
            </w:r>
            <w:r>
              <w:rPr>
                <w:b/>
                <w:spacing w:val="27"/>
                <w:sz w:val="23"/>
              </w:rPr>
              <w:t xml:space="preserve"> </w:t>
            </w:r>
            <w:r>
              <w:rPr>
                <w:b/>
                <w:spacing w:val="-2"/>
                <w:sz w:val="23"/>
              </w:rPr>
              <w:t>Project</w:t>
            </w:r>
          </w:p>
          <w:p w14:paraId="267983CA" w14:textId="77777777" w:rsidR="003A2C26" w:rsidRDefault="00000000">
            <w:pPr>
              <w:pStyle w:val="TableParagraph"/>
              <w:spacing w:before="60"/>
              <w:ind w:left="114"/>
              <w:rPr>
                <w:b/>
                <w:sz w:val="23"/>
              </w:rPr>
            </w:pPr>
            <w:r>
              <w:rPr>
                <w:b/>
                <w:spacing w:val="-2"/>
                <w:w w:val="105"/>
                <w:sz w:val="23"/>
              </w:rPr>
              <w:t>Management</w:t>
            </w:r>
          </w:p>
        </w:tc>
        <w:tc>
          <w:tcPr>
            <w:tcW w:w="1347" w:type="dxa"/>
          </w:tcPr>
          <w:p w14:paraId="1EC1A43E" w14:textId="77777777" w:rsidR="003A2C26" w:rsidRDefault="00000000">
            <w:pPr>
              <w:pStyle w:val="TableParagraph"/>
              <w:spacing w:line="249" w:lineRule="exact"/>
              <w:ind w:right="646"/>
              <w:jc w:val="right"/>
            </w:pPr>
            <w:r>
              <w:rPr>
                <w:spacing w:val="-5"/>
              </w:rPr>
              <w:t>24</w:t>
            </w:r>
          </w:p>
        </w:tc>
      </w:tr>
      <w:tr w:rsidR="003A2C26" w14:paraId="0C62CA3B" w14:textId="77777777">
        <w:trPr>
          <w:trHeight w:val="345"/>
        </w:trPr>
        <w:tc>
          <w:tcPr>
            <w:tcW w:w="1023" w:type="dxa"/>
          </w:tcPr>
          <w:p w14:paraId="2EF86EDF" w14:textId="77777777" w:rsidR="003A2C26" w:rsidRDefault="00000000">
            <w:pPr>
              <w:pStyle w:val="TableParagraph"/>
              <w:spacing w:before="15"/>
              <w:ind w:left="32"/>
              <w:jc w:val="center"/>
              <w:rPr>
                <w:b/>
                <w:sz w:val="23"/>
              </w:rPr>
            </w:pPr>
            <w:r>
              <w:rPr>
                <w:b/>
                <w:spacing w:val="-10"/>
                <w:w w:val="105"/>
                <w:sz w:val="23"/>
              </w:rPr>
              <w:t>5</w:t>
            </w:r>
          </w:p>
        </w:tc>
        <w:tc>
          <w:tcPr>
            <w:tcW w:w="7118" w:type="dxa"/>
          </w:tcPr>
          <w:p w14:paraId="0BC2220E" w14:textId="77777777" w:rsidR="003A2C26" w:rsidRDefault="00000000">
            <w:pPr>
              <w:pStyle w:val="TableParagraph"/>
              <w:spacing w:before="15"/>
              <w:ind w:left="114"/>
              <w:rPr>
                <w:b/>
                <w:sz w:val="23"/>
              </w:rPr>
            </w:pPr>
            <w:r>
              <w:rPr>
                <w:b/>
                <w:w w:val="105"/>
                <w:sz w:val="23"/>
              </w:rPr>
              <w:t>CHAPTER</w:t>
            </w:r>
            <w:r>
              <w:rPr>
                <w:b/>
                <w:spacing w:val="-12"/>
                <w:w w:val="105"/>
                <w:sz w:val="23"/>
              </w:rPr>
              <w:t xml:space="preserve"> </w:t>
            </w:r>
            <w:r>
              <w:rPr>
                <w:b/>
                <w:w w:val="105"/>
                <w:sz w:val="23"/>
              </w:rPr>
              <w:t>5:</w:t>
            </w:r>
            <w:r>
              <w:rPr>
                <w:b/>
                <w:spacing w:val="-12"/>
                <w:w w:val="105"/>
                <w:sz w:val="23"/>
              </w:rPr>
              <w:t xml:space="preserve"> </w:t>
            </w:r>
            <w:r>
              <w:rPr>
                <w:b/>
                <w:w w:val="105"/>
                <w:sz w:val="23"/>
              </w:rPr>
              <w:t>Conclusion</w:t>
            </w:r>
            <w:r>
              <w:rPr>
                <w:b/>
                <w:spacing w:val="-8"/>
                <w:w w:val="105"/>
                <w:sz w:val="23"/>
              </w:rPr>
              <w:t xml:space="preserve"> </w:t>
            </w:r>
            <w:r>
              <w:rPr>
                <w:b/>
                <w:w w:val="105"/>
                <w:sz w:val="23"/>
              </w:rPr>
              <w:t>&amp;</w:t>
            </w:r>
            <w:r>
              <w:rPr>
                <w:b/>
                <w:spacing w:val="-11"/>
                <w:w w:val="105"/>
                <w:sz w:val="23"/>
              </w:rPr>
              <w:t xml:space="preserve"> </w:t>
            </w:r>
            <w:r>
              <w:rPr>
                <w:b/>
                <w:spacing w:val="-2"/>
                <w:w w:val="105"/>
                <w:sz w:val="23"/>
              </w:rPr>
              <w:t>Reflection</w:t>
            </w:r>
          </w:p>
        </w:tc>
        <w:tc>
          <w:tcPr>
            <w:tcW w:w="1347" w:type="dxa"/>
          </w:tcPr>
          <w:p w14:paraId="31A119AD" w14:textId="77777777" w:rsidR="003A2C26" w:rsidRDefault="00000000">
            <w:pPr>
              <w:pStyle w:val="TableParagraph"/>
              <w:spacing w:before="3"/>
              <w:ind w:right="646"/>
              <w:jc w:val="right"/>
            </w:pPr>
            <w:r>
              <w:rPr>
                <w:spacing w:val="-5"/>
              </w:rPr>
              <w:t>29</w:t>
            </w:r>
          </w:p>
        </w:tc>
      </w:tr>
      <w:tr w:rsidR="003A2C26" w14:paraId="49097469" w14:textId="77777777">
        <w:trPr>
          <w:trHeight w:val="345"/>
        </w:trPr>
        <w:tc>
          <w:tcPr>
            <w:tcW w:w="1023" w:type="dxa"/>
          </w:tcPr>
          <w:p w14:paraId="44F4FEBE" w14:textId="77777777" w:rsidR="003A2C26" w:rsidRDefault="003A2C26">
            <w:pPr>
              <w:pStyle w:val="TableParagraph"/>
            </w:pPr>
          </w:p>
        </w:tc>
        <w:tc>
          <w:tcPr>
            <w:tcW w:w="7118" w:type="dxa"/>
          </w:tcPr>
          <w:p w14:paraId="05DD998A" w14:textId="77777777" w:rsidR="003A2C26" w:rsidRDefault="00000000">
            <w:pPr>
              <w:pStyle w:val="TableParagraph"/>
              <w:spacing w:before="29"/>
              <w:ind w:left="114"/>
              <w:rPr>
                <w:b/>
                <w:sz w:val="23"/>
              </w:rPr>
            </w:pPr>
            <w:r>
              <w:rPr>
                <w:b/>
                <w:spacing w:val="-2"/>
                <w:w w:val="105"/>
                <w:sz w:val="23"/>
              </w:rPr>
              <w:t>References</w:t>
            </w:r>
          </w:p>
        </w:tc>
        <w:tc>
          <w:tcPr>
            <w:tcW w:w="1347" w:type="dxa"/>
          </w:tcPr>
          <w:p w14:paraId="215806CC" w14:textId="77777777" w:rsidR="003A2C26" w:rsidRDefault="00000000">
            <w:pPr>
              <w:pStyle w:val="TableParagraph"/>
              <w:spacing w:before="3"/>
              <w:ind w:right="646"/>
              <w:jc w:val="right"/>
            </w:pPr>
            <w:r>
              <w:rPr>
                <w:spacing w:val="-5"/>
              </w:rPr>
              <w:t>30</w:t>
            </w:r>
          </w:p>
        </w:tc>
      </w:tr>
      <w:tr w:rsidR="003A2C26" w14:paraId="25364738" w14:textId="77777777">
        <w:trPr>
          <w:trHeight w:val="352"/>
        </w:trPr>
        <w:tc>
          <w:tcPr>
            <w:tcW w:w="1023" w:type="dxa"/>
          </w:tcPr>
          <w:p w14:paraId="0AC3B1BF" w14:textId="77777777" w:rsidR="003A2C26" w:rsidRDefault="003A2C26">
            <w:pPr>
              <w:pStyle w:val="TableParagraph"/>
            </w:pPr>
          </w:p>
        </w:tc>
        <w:tc>
          <w:tcPr>
            <w:tcW w:w="7118" w:type="dxa"/>
          </w:tcPr>
          <w:p w14:paraId="10869873" w14:textId="77777777" w:rsidR="003A2C26" w:rsidRDefault="00000000">
            <w:pPr>
              <w:pStyle w:val="TableParagraph"/>
              <w:spacing w:before="30"/>
              <w:ind w:left="114"/>
              <w:rPr>
                <w:b/>
                <w:sz w:val="23"/>
              </w:rPr>
            </w:pPr>
            <w:r>
              <w:rPr>
                <w:b/>
                <w:spacing w:val="-2"/>
                <w:w w:val="105"/>
                <w:sz w:val="23"/>
              </w:rPr>
              <w:t>Appendices</w:t>
            </w:r>
          </w:p>
        </w:tc>
        <w:tc>
          <w:tcPr>
            <w:tcW w:w="1347" w:type="dxa"/>
          </w:tcPr>
          <w:p w14:paraId="16931FC3" w14:textId="77777777" w:rsidR="003A2C26" w:rsidRDefault="00000000">
            <w:pPr>
              <w:pStyle w:val="TableParagraph"/>
              <w:spacing w:before="3"/>
              <w:ind w:right="646"/>
              <w:jc w:val="right"/>
            </w:pPr>
            <w:r>
              <w:rPr>
                <w:spacing w:val="-5"/>
              </w:rPr>
              <w:t>31</w:t>
            </w:r>
          </w:p>
        </w:tc>
      </w:tr>
    </w:tbl>
    <w:p w14:paraId="2E56FED8" w14:textId="77777777" w:rsidR="003A2C26" w:rsidRDefault="003A2C26">
      <w:pPr>
        <w:pStyle w:val="TableParagraph"/>
        <w:jc w:val="right"/>
        <w:sectPr w:rsidR="003A2C26">
          <w:pgSz w:w="11930" w:h="16850"/>
          <w:pgMar w:top="1380" w:right="0" w:bottom="960" w:left="1275" w:header="0" w:footer="746" w:gutter="0"/>
          <w:cols w:space="720"/>
        </w:sectPr>
      </w:pPr>
    </w:p>
    <w:p w14:paraId="5A7B7397" w14:textId="77777777" w:rsidR="003A2C26" w:rsidRDefault="00000000">
      <w:pPr>
        <w:pStyle w:val="Heading3"/>
        <w:spacing w:before="78"/>
        <w:ind w:left="144"/>
        <w:jc w:val="left"/>
      </w:pPr>
      <w:bookmarkStart w:id="15" w:name="LIST_OF_FIGURES"/>
      <w:bookmarkEnd w:id="15"/>
      <w:r>
        <w:lastRenderedPageBreak/>
        <w:t>LIST</w:t>
      </w:r>
      <w:r>
        <w:rPr>
          <w:spacing w:val="-1"/>
        </w:rPr>
        <w:t xml:space="preserve"> </w:t>
      </w:r>
      <w:r>
        <w:t>OF</w:t>
      </w:r>
      <w:r>
        <w:rPr>
          <w:spacing w:val="-5"/>
        </w:rPr>
        <w:t xml:space="preserve"> </w:t>
      </w:r>
      <w:r>
        <w:rPr>
          <w:spacing w:val="-2"/>
        </w:rPr>
        <w:t>FIGURES</w:t>
      </w:r>
    </w:p>
    <w:p w14:paraId="4D0E60DD" w14:textId="77777777" w:rsidR="003A2C26" w:rsidRDefault="003A2C26">
      <w:pPr>
        <w:pStyle w:val="BodyText"/>
        <w:rPr>
          <w:b/>
          <w:sz w:val="20"/>
        </w:rPr>
      </w:pPr>
    </w:p>
    <w:p w14:paraId="3BA6E589" w14:textId="77777777" w:rsidR="003A2C26" w:rsidRDefault="003A2C26">
      <w:pPr>
        <w:pStyle w:val="BodyText"/>
        <w:spacing w:before="19"/>
        <w:rPr>
          <w:b/>
          <w:sz w:val="20"/>
        </w:r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304"/>
        <w:gridCol w:w="6080"/>
        <w:gridCol w:w="1145"/>
      </w:tblGrid>
      <w:tr w:rsidR="003A2C26" w14:paraId="2AF637E0" w14:textId="77777777">
        <w:trPr>
          <w:trHeight w:val="402"/>
        </w:trPr>
        <w:tc>
          <w:tcPr>
            <w:tcW w:w="1304" w:type="dxa"/>
          </w:tcPr>
          <w:p w14:paraId="0CC09E27" w14:textId="77777777" w:rsidR="003A2C26" w:rsidRDefault="00000000">
            <w:pPr>
              <w:pStyle w:val="TableParagraph"/>
              <w:spacing w:before="15"/>
              <w:ind w:left="25" w:right="24"/>
              <w:jc w:val="center"/>
              <w:rPr>
                <w:b/>
                <w:sz w:val="23"/>
              </w:rPr>
            </w:pPr>
            <w:r>
              <w:rPr>
                <w:b/>
                <w:sz w:val="23"/>
              </w:rPr>
              <w:t>Figure</w:t>
            </w:r>
            <w:r>
              <w:rPr>
                <w:b/>
                <w:spacing w:val="13"/>
                <w:sz w:val="23"/>
              </w:rPr>
              <w:t xml:space="preserve"> </w:t>
            </w:r>
            <w:r>
              <w:rPr>
                <w:b/>
                <w:spacing w:val="-5"/>
                <w:sz w:val="23"/>
              </w:rPr>
              <w:t>No.</w:t>
            </w:r>
          </w:p>
        </w:tc>
        <w:tc>
          <w:tcPr>
            <w:tcW w:w="6080" w:type="dxa"/>
          </w:tcPr>
          <w:p w14:paraId="547FE86D" w14:textId="77777777" w:rsidR="003A2C26" w:rsidRDefault="00000000">
            <w:pPr>
              <w:pStyle w:val="TableParagraph"/>
              <w:spacing w:before="15"/>
              <w:ind w:left="33"/>
              <w:jc w:val="center"/>
              <w:rPr>
                <w:b/>
                <w:sz w:val="23"/>
              </w:rPr>
            </w:pPr>
            <w:r>
              <w:rPr>
                <w:b/>
                <w:w w:val="105"/>
                <w:sz w:val="23"/>
              </w:rPr>
              <w:t>Figure</w:t>
            </w:r>
            <w:r>
              <w:rPr>
                <w:b/>
                <w:spacing w:val="-15"/>
                <w:w w:val="105"/>
                <w:sz w:val="23"/>
              </w:rPr>
              <w:t xml:space="preserve"> </w:t>
            </w:r>
            <w:r>
              <w:rPr>
                <w:b/>
                <w:spacing w:val="-4"/>
                <w:w w:val="105"/>
                <w:sz w:val="23"/>
              </w:rPr>
              <w:t>Name</w:t>
            </w:r>
          </w:p>
        </w:tc>
        <w:tc>
          <w:tcPr>
            <w:tcW w:w="1145" w:type="dxa"/>
          </w:tcPr>
          <w:p w14:paraId="4A048885" w14:textId="77777777" w:rsidR="003A2C26" w:rsidRDefault="00000000">
            <w:pPr>
              <w:pStyle w:val="TableParagraph"/>
              <w:spacing w:before="15"/>
              <w:ind w:left="122"/>
              <w:rPr>
                <w:b/>
                <w:sz w:val="23"/>
              </w:rPr>
            </w:pPr>
            <w:r>
              <w:rPr>
                <w:b/>
                <w:w w:val="105"/>
                <w:sz w:val="23"/>
              </w:rPr>
              <w:t>Page</w:t>
            </w:r>
            <w:r>
              <w:rPr>
                <w:b/>
                <w:spacing w:val="-13"/>
                <w:w w:val="105"/>
                <w:sz w:val="23"/>
              </w:rPr>
              <w:t xml:space="preserve"> </w:t>
            </w:r>
            <w:r>
              <w:rPr>
                <w:b/>
                <w:spacing w:val="-5"/>
                <w:w w:val="105"/>
                <w:sz w:val="23"/>
              </w:rPr>
              <w:t>No.</w:t>
            </w:r>
          </w:p>
        </w:tc>
      </w:tr>
      <w:tr w:rsidR="003A2C26" w14:paraId="44685E5C" w14:textId="77777777">
        <w:trPr>
          <w:trHeight w:val="424"/>
        </w:trPr>
        <w:tc>
          <w:tcPr>
            <w:tcW w:w="1304" w:type="dxa"/>
          </w:tcPr>
          <w:p w14:paraId="42CA52E2" w14:textId="77777777" w:rsidR="003A2C26" w:rsidRDefault="00000000">
            <w:pPr>
              <w:pStyle w:val="TableParagraph"/>
              <w:spacing w:before="8"/>
              <w:ind w:left="25" w:right="26"/>
              <w:jc w:val="center"/>
              <w:rPr>
                <w:sz w:val="23"/>
              </w:rPr>
            </w:pPr>
            <w:r>
              <w:rPr>
                <w:spacing w:val="-10"/>
                <w:w w:val="105"/>
                <w:sz w:val="23"/>
              </w:rPr>
              <w:t>1</w:t>
            </w:r>
          </w:p>
        </w:tc>
        <w:tc>
          <w:tcPr>
            <w:tcW w:w="6080" w:type="dxa"/>
          </w:tcPr>
          <w:p w14:paraId="66DA7F04" w14:textId="77777777" w:rsidR="003A2C26" w:rsidRDefault="00000000">
            <w:pPr>
              <w:pStyle w:val="TableParagraph"/>
              <w:spacing w:before="3"/>
              <w:ind w:left="7"/>
            </w:pPr>
            <w:r>
              <w:t>Coral</w:t>
            </w:r>
            <w:r>
              <w:rPr>
                <w:spacing w:val="-4"/>
              </w:rPr>
              <w:t xml:space="preserve"> </w:t>
            </w:r>
            <w:r>
              <w:t>Health</w:t>
            </w:r>
            <w:r>
              <w:rPr>
                <w:spacing w:val="-8"/>
              </w:rPr>
              <w:t xml:space="preserve"> </w:t>
            </w:r>
            <w:r>
              <w:t>Scanner</w:t>
            </w:r>
            <w:r>
              <w:rPr>
                <w:spacing w:val="-7"/>
              </w:rPr>
              <w:t xml:space="preserve"> </w:t>
            </w:r>
            <w:r>
              <w:t>Interface</w:t>
            </w:r>
            <w:r>
              <w:rPr>
                <w:spacing w:val="-9"/>
              </w:rPr>
              <w:t xml:space="preserve"> </w:t>
            </w:r>
            <w:r>
              <w:t>and</w:t>
            </w:r>
            <w:r>
              <w:rPr>
                <w:spacing w:val="-2"/>
              </w:rPr>
              <w:t xml:space="preserve"> </w:t>
            </w:r>
            <w:r>
              <w:t>Diagnostic</w:t>
            </w:r>
            <w:r>
              <w:rPr>
                <w:spacing w:val="-4"/>
              </w:rPr>
              <w:t xml:space="preserve"> </w:t>
            </w:r>
            <w:r>
              <w:rPr>
                <w:spacing w:val="-2"/>
              </w:rPr>
              <w:t>Analysis</w:t>
            </w:r>
          </w:p>
        </w:tc>
        <w:tc>
          <w:tcPr>
            <w:tcW w:w="1145" w:type="dxa"/>
          </w:tcPr>
          <w:p w14:paraId="6747B144" w14:textId="77777777" w:rsidR="003A2C26" w:rsidRDefault="00000000">
            <w:pPr>
              <w:pStyle w:val="TableParagraph"/>
              <w:spacing w:before="3"/>
              <w:ind w:left="7"/>
            </w:pPr>
            <w:r>
              <w:rPr>
                <w:spacing w:val="-5"/>
              </w:rPr>
              <w:t>25</w:t>
            </w:r>
          </w:p>
        </w:tc>
      </w:tr>
      <w:tr w:rsidR="003A2C26" w14:paraId="0EC942C3" w14:textId="77777777">
        <w:trPr>
          <w:trHeight w:val="417"/>
        </w:trPr>
        <w:tc>
          <w:tcPr>
            <w:tcW w:w="1304" w:type="dxa"/>
          </w:tcPr>
          <w:p w14:paraId="72F8D566" w14:textId="77777777" w:rsidR="003A2C26" w:rsidRDefault="00000000">
            <w:pPr>
              <w:pStyle w:val="TableParagraph"/>
              <w:spacing w:before="8"/>
              <w:ind w:left="26" w:right="1"/>
              <w:jc w:val="center"/>
              <w:rPr>
                <w:sz w:val="23"/>
              </w:rPr>
            </w:pPr>
            <w:r>
              <w:rPr>
                <w:spacing w:val="-10"/>
                <w:w w:val="105"/>
                <w:sz w:val="23"/>
              </w:rPr>
              <w:t>2</w:t>
            </w:r>
          </w:p>
        </w:tc>
        <w:tc>
          <w:tcPr>
            <w:tcW w:w="6080" w:type="dxa"/>
          </w:tcPr>
          <w:p w14:paraId="4F1F8C0F" w14:textId="77777777" w:rsidR="003A2C26" w:rsidRDefault="00000000">
            <w:pPr>
              <w:pStyle w:val="TableParagraph"/>
              <w:spacing w:before="3"/>
              <w:ind w:left="7"/>
            </w:pPr>
            <w:r>
              <w:t>Comparison</w:t>
            </w:r>
            <w:r>
              <w:rPr>
                <w:spacing w:val="-6"/>
              </w:rPr>
              <w:t xml:space="preserve"> </w:t>
            </w:r>
            <w:r>
              <w:t>of</w:t>
            </w:r>
            <w:r>
              <w:rPr>
                <w:spacing w:val="-4"/>
              </w:rPr>
              <w:t xml:space="preserve"> </w:t>
            </w:r>
            <w:r>
              <w:t>Model</w:t>
            </w:r>
            <w:r>
              <w:rPr>
                <w:spacing w:val="-13"/>
              </w:rPr>
              <w:t xml:space="preserve"> </w:t>
            </w:r>
            <w:r>
              <w:rPr>
                <w:spacing w:val="-2"/>
              </w:rPr>
              <w:t>Performance</w:t>
            </w:r>
          </w:p>
        </w:tc>
        <w:tc>
          <w:tcPr>
            <w:tcW w:w="1145" w:type="dxa"/>
          </w:tcPr>
          <w:p w14:paraId="084D0BC5" w14:textId="77777777" w:rsidR="003A2C26" w:rsidRDefault="00000000">
            <w:pPr>
              <w:pStyle w:val="TableParagraph"/>
              <w:spacing w:before="3"/>
              <w:ind w:left="7"/>
            </w:pPr>
            <w:r>
              <w:rPr>
                <w:spacing w:val="-5"/>
              </w:rPr>
              <w:t>25</w:t>
            </w:r>
          </w:p>
        </w:tc>
      </w:tr>
    </w:tbl>
    <w:p w14:paraId="5A12DD2C" w14:textId="77777777" w:rsidR="003A2C26" w:rsidRDefault="003A2C26">
      <w:pPr>
        <w:pStyle w:val="TableParagraph"/>
        <w:sectPr w:rsidR="003A2C26">
          <w:pgSz w:w="11930" w:h="16850"/>
          <w:pgMar w:top="1360" w:right="0" w:bottom="960" w:left="1275" w:header="0" w:footer="746" w:gutter="0"/>
          <w:cols w:space="720"/>
        </w:sectPr>
      </w:pPr>
    </w:p>
    <w:p w14:paraId="20BBD2E1" w14:textId="77777777" w:rsidR="003A2C26" w:rsidRDefault="00000000">
      <w:pPr>
        <w:pStyle w:val="Heading3"/>
        <w:spacing w:before="78"/>
        <w:ind w:left="150" w:right="1433"/>
      </w:pPr>
      <w:bookmarkStart w:id="16" w:name="LIST_OF_TABLES"/>
      <w:bookmarkEnd w:id="16"/>
      <w:r>
        <w:lastRenderedPageBreak/>
        <w:t>LIST</w:t>
      </w:r>
      <w:r>
        <w:rPr>
          <w:spacing w:val="-1"/>
        </w:rPr>
        <w:t xml:space="preserve"> </w:t>
      </w:r>
      <w:r>
        <w:t>OF</w:t>
      </w:r>
      <w:r>
        <w:rPr>
          <w:spacing w:val="-5"/>
        </w:rPr>
        <w:t xml:space="preserve"> </w:t>
      </w:r>
      <w:r>
        <w:rPr>
          <w:spacing w:val="-2"/>
        </w:rPr>
        <w:t>TABLES</w:t>
      </w:r>
    </w:p>
    <w:p w14:paraId="6095B8CF" w14:textId="77777777" w:rsidR="003A2C26" w:rsidRDefault="003A2C26">
      <w:pPr>
        <w:pStyle w:val="BodyText"/>
        <w:rPr>
          <w:b/>
          <w:sz w:val="20"/>
        </w:rPr>
      </w:pPr>
    </w:p>
    <w:p w14:paraId="6ADFCA71" w14:textId="77777777" w:rsidR="003A2C26" w:rsidRDefault="003A2C26">
      <w:pPr>
        <w:pStyle w:val="BodyText"/>
        <w:spacing w:before="19"/>
        <w:rPr>
          <w:b/>
          <w:sz w:val="20"/>
        </w:rPr>
      </w:pPr>
    </w:p>
    <w:tbl>
      <w:tblPr>
        <w:tblW w:w="0" w:type="auto"/>
        <w:tblInd w:w="6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16"/>
        <w:gridCol w:w="6088"/>
        <w:gridCol w:w="937"/>
      </w:tblGrid>
      <w:tr w:rsidR="003A2C26" w14:paraId="7D354798" w14:textId="77777777">
        <w:trPr>
          <w:trHeight w:val="842"/>
        </w:trPr>
        <w:tc>
          <w:tcPr>
            <w:tcW w:w="1016" w:type="dxa"/>
          </w:tcPr>
          <w:p w14:paraId="26664AD0" w14:textId="77777777" w:rsidR="003A2C26" w:rsidRDefault="00000000">
            <w:pPr>
              <w:pStyle w:val="TableParagraph"/>
              <w:spacing w:before="29"/>
              <w:ind w:left="230"/>
              <w:rPr>
                <w:b/>
                <w:sz w:val="23"/>
              </w:rPr>
            </w:pPr>
            <w:r>
              <w:rPr>
                <w:b/>
                <w:spacing w:val="-2"/>
                <w:w w:val="105"/>
                <w:sz w:val="23"/>
              </w:rPr>
              <w:t>Table</w:t>
            </w:r>
          </w:p>
          <w:p w14:paraId="3D50C77C" w14:textId="77777777" w:rsidR="003A2C26" w:rsidRDefault="00000000">
            <w:pPr>
              <w:pStyle w:val="TableParagraph"/>
              <w:spacing w:before="147"/>
              <w:ind w:left="338"/>
              <w:rPr>
                <w:b/>
                <w:sz w:val="23"/>
              </w:rPr>
            </w:pPr>
            <w:r>
              <w:rPr>
                <w:b/>
                <w:spacing w:val="-5"/>
                <w:w w:val="105"/>
                <w:sz w:val="23"/>
              </w:rPr>
              <w:t>No.</w:t>
            </w:r>
          </w:p>
        </w:tc>
        <w:tc>
          <w:tcPr>
            <w:tcW w:w="6088" w:type="dxa"/>
          </w:tcPr>
          <w:p w14:paraId="5F01A32E" w14:textId="77777777" w:rsidR="003A2C26" w:rsidRDefault="00000000">
            <w:pPr>
              <w:pStyle w:val="TableParagraph"/>
              <w:spacing w:before="238"/>
              <w:ind w:left="17"/>
              <w:jc w:val="center"/>
              <w:rPr>
                <w:b/>
                <w:sz w:val="23"/>
              </w:rPr>
            </w:pPr>
            <w:r>
              <w:rPr>
                <w:b/>
                <w:sz w:val="23"/>
              </w:rPr>
              <w:t>Table</w:t>
            </w:r>
            <w:r>
              <w:rPr>
                <w:b/>
                <w:spacing w:val="-5"/>
                <w:sz w:val="23"/>
              </w:rPr>
              <w:t xml:space="preserve"> </w:t>
            </w:r>
            <w:r>
              <w:rPr>
                <w:b/>
                <w:spacing w:val="-4"/>
                <w:sz w:val="23"/>
              </w:rPr>
              <w:t>Name</w:t>
            </w:r>
          </w:p>
        </w:tc>
        <w:tc>
          <w:tcPr>
            <w:tcW w:w="937" w:type="dxa"/>
          </w:tcPr>
          <w:p w14:paraId="5CDE1252" w14:textId="77777777" w:rsidR="003A2C26" w:rsidRDefault="00000000">
            <w:pPr>
              <w:pStyle w:val="TableParagraph"/>
              <w:spacing w:before="29"/>
              <w:ind w:left="222"/>
              <w:rPr>
                <w:b/>
                <w:sz w:val="23"/>
              </w:rPr>
            </w:pPr>
            <w:r>
              <w:rPr>
                <w:b/>
                <w:spacing w:val="-4"/>
                <w:w w:val="105"/>
                <w:sz w:val="23"/>
              </w:rPr>
              <w:t>Page</w:t>
            </w:r>
          </w:p>
          <w:p w14:paraId="4E71C23C" w14:textId="77777777" w:rsidR="003A2C26" w:rsidRDefault="00000000">
            <w:pPr>
              <w:pStyle w:val="TableParagraph"/>
              <w:spacing w:before="147"/>
              <w:ind w:left="294"/>
              <w:rPr>
                <w:b/>
                <w:sz w:val="23"/>
              </w:rPr>
            </w:pPr>
            <w:r>
              <w:rPr>
                <w:b/>
                <w:spacing w:val="-5"/>
                <w:w w:val="105"/>
                <w:sz w:val="23"/>
              </w:rPr>
              <w:t>No.</w:t>
            </w:r>
          </w:p>
        </w:tc>
      </w:tr>
      <w:tr w:rsidR="003A2C26" w14:paraId="2263DBF7" w14:textId="77777777">
        <w:trPr>
          <w:trHeight w:val="445"/>
        </w:trPr>
        <w:tc>
          <w:tcPr>
            <w:tcW w:w="1016" w:type="dxa"/>
          </w:tcPr>
          <w:p w14:paraId="00087D38" w14:textId="77777777" w:rsidR="003A2C26" w:rsidRDefault="00000000">
            <w:pPr>
              <w:pStyle w:val="TableParagraph"/>
              <w:spacing w:before="8"/>
              <w:ind w:left="359"/>
              <w:rPr>
                <w:sz w:val="23"/>
              </w:rPr>
            </w:pPr>
            <w:r>
              <w:rPr>
                <w:spacing w:val="-10"/>
                <w:w w:val="105"/>
                <w:sz w:val="23"/>
              </w:rPr>
              <w:t>1</w:t>
            </w:r>
          </w:p>
        </w:tc>
        <w:tc>
          <w:tcPr>
            <w:tcW w:w="6088" w:type="dxa"/>
          </w:tcPr>
          <w:p w14:paraId="60B88F81" w14:textId="77777777" w:rsidR="003A2C26" w:rsidRDefault="00000000">
            <w:pPr>
              <w:pStyle w:val="TableParagraph"/>
              <w:spacing w:before="15"/>
              <w:ind w:left="13"/>
              <w:rPr>
                <w:b/>
                <w:sz w:val="23"/>
              </w:rPr>
            </w:pPr>
            <w:r>
              <w:rPr>
                <w:b/>
                <w:sz w:val="23"/>
              </w:rPr>
              <w:t>Comparative</w:t>
            </w:r>
            <w:r>
              <w:rPr>
                <w:b/>
                <w:spacing w:val="47"/>
                <w:sz w:val="23"/>
              </w:rPr>
              <w:t xml:space="preserve"> </w:t>
            </w:r>
            <w:r>
              <w:rPr>
                <w:b/>
                <w:spacing w:val="-2"/>
                <w:sz w:val="23"/>
              </w:rPr>
              <w:t>Analysis</w:t>
            </w:r>
          </w:p>
        </w:tc>
        <w:tc>
          <w:tcPr>
            <w:tcW w:w="937" w:type="dxa"/>
          </w:tcPr>
          <w:p w14:paraId="2366309E" w14:textId="77777777" w:rsidR="003A2C26" w:rsidRDefault="00000000">
            <w:pPr>
              <w:pStyle w:val="TableParagraph"/>
              <w:spacing w:before="3"/>
              <w:ind w:left="6"/>
            </w:pPr>
            <w:r>
              <w:rPr>
                <w:spacing w:val="-5"/>
              </w:rPr>
              <w:t>14</w:t>
            </w:r>
          </w:p>
        </w:tc>
      </w:tr>
      <w:tr w:rsidR="003A2C26" w14:paraId="3DDB5821" w14:textId="77777777">
        <w:trPr>
          <w:trHeight w:val="561"/>
        </w:trPr>
        <w:tc>
          <w:tcPr>
            <w:tcW w:w="1016" w:type="dxa"/>
          </w:tcPr>
          <w:p w14:paraId="6BFA5FE7" w14:textId="77777777" w:rsidR="003A2C26" w:rsidRDefault="00000000">
            <w:pPr>
              <w:pStyle w:val="TableParagraph"/>
              <w:spacing w:before="8"/>
              <w:ind w:left="359"/>
              <w:rPr>
                <w:sz w:val="23"/>
              </w:rPr>
            </w:pPr>
            <w:r>
              <w:rPr>
                <w:spacing w:val="-10"/>
                <w:w w:val="105"/>
                <w:sz w:val="23"/>
              </w:rPr>
              <w:t>2</w:t>
            </w:r>
          </w:p>
        </w:tc>
        <w:tc>
          <w:tcPr>
            <w:tcW w:w="6088" w:type="dxa"/>
          </w:tcPr>
          <w:p w14:paraId="7F3E2490" w14:textId="77777777" w:rsidR="003A2C26" w:rsidRDefault="00000000">
            <w:pPr>
              <w:pStyle w:val="TableParagraph"/>
              <w:spacing w:before="15"/>
              <w:ind w:left="13"/>
              <w:rPr>
                <w:b/>
                <w:sz w:val="23"/>
              </w:rPr>
            </w:pPr>
            <w:r>
              <w:rPr>
                <w:b/>
                <w:spacing w:val="-2"/>
                <w:w w:val="105"/>
                <w:sz w:val="23"/>
              </w:rPr>
              <w:t>Requirements</w:t>
            </w:r>
          </w:p>
        </w:tc>
        <w:tc>
          <w:tcPr>
            <w:tcW w:w="937" w:type="dxa"/>
          </w:tcPr>
          <w:p w14:paraId="0E0DAE10" w14:textId="77777777" w:rsidR="003A2C26" w:rsidRDefault="00000000">
            <w:pPr>
              <w:pStyle w:val="TableParagraph"/>
              <w:spacing w:before="3"/>
              <w:ind w:left="6"/>
            </w:pPr>
            <w:r>
              <w:rPr>
                <w:spacing w:val="-5"/>
              </w:rPr>
              <w:t>16</w:t>
            </w:r>
          </w:p>
        </w:tc>
      </w:tr>
      <w:tr w:rsidR="003A2C26" w14:paraId="69AA15A7" w14:textId="77777777">
        <w:trPr>
          <w:trHeight w:val="532"/>
        </w:trPr>
        <w:tc>
          <w:tcPr>
            <w:tcW w:w="1016" w:type="dxa"/>
          </w:tcPr>
          <w:p w14:paraId="22D0CC4C" w14:textId="77777777" w:rsidR="003A2C26" w:rsidRDefault="00000000">
            <w:pPr>
              <w:pStyle w:val="TableParagraph"/>
              <w:spacing w:before="8"/>
              <w:ind w:left="359"/>
              <w:rPr>
                <w:sz w:val="23"/>
              </w:rPr>
            </w:pPr>
            <w:r>
              <w:rPr>
                <w:spacing w:val="-10"/>
                <w:w w:val="105"/>
                <w:sz w:val="23"/>
              </w:rPr>
              <w:t>3</w:t>
            </w:r>
          </w:p>
        </w:tc>
        <w:tc>
          <w:tcPr>
            <w:tcW w:w="6088" w:type="dxa"/>
          </w:tcPr>
          <w:p w14:paraId="3F3A3F13" w14:textId="77777777" w:rsidR="003A2C26" w:rsidRDefault="00000000">
            <w:pPr>
              <w:pStyle w:val="TableParagraph"/>
              <w:spacing w:before="2"/>
              <w:ind w:left="35"/>
              <w:rPr>
                <w:rFonts w:ascii="Arial"/>
                <w:b/>
              </w:rPr>
            </w:pPr>
            <w:r>
              <w:rPr>
                <w:rFonts w:ascii="Arial"/>
                <w:b/>
                <w:spacing w:val="-2"/>
              </w:rPr>
              <w:t>Functional</w:t>
            </w:r>
            <w:r>
              <w:rPr>
                <w:rFonts w:ascii="Arial"/>
                <w:b/>
                <w:spacing w:val="-7"/>
              </w:rPr>
              <w:t xml:space="preserve"> </w:t>
            </w:r>
            <w:r>
              <w:rPr>
                <w:rFonts w:ascii="Arial"/>
                <w:b/>
                <w:spacing w:val="-2"/>
              </w:rPr>
              <w:t>&amp;</w:t>
            </w:r>
            <w:r>
              <w:rPr>
                <w:rFonts w:ascii="Arial"/>
                <w:b/>
                <w:spacing w:val="4"/>
              </w:rPr>
              <w:t xml:space="preserve"> </w:t>
            </w:r>
            <w:r>
              <w:rPr>
                <w:rFonts w:ascii="Arial"/>
                <w:b/>
                <w:spacing w:val="-2"/>
              </w:rPr>
              <w:t>Non-Functional</w:t>
            </w:r>
            <w:r>
              <w:rPr>
                <w:rFonts w:ascii="Arial"/>
                <w:b/>
                <w:spacing w:val="2"/>
              </w:rPr>
              <w:t xml:space="preserve"> </w:t>
            </w:r>
            <w:r>
              <w:rPr>
                <w:rFonts w:ascii="Arial"/>
                <w:b/>
                <w:spacing w:val="-2"/>
              </w:rPr>
              <w:t>Requirements</w:t>
            </w:r>
          </w:p>
        </w:tc>
        <w:tc>
          <w:tcPr>
            <w:tcW w:w="937" w:type="dxa"/>
          </w:tcPr>
          <w:p w14:paraId="38928FF9" w14:textId="77777777" w:rsidR="003A2C26" w:rsidRDefault="00000000">
            <w:pPr>
              <w:pStyle w:val="TableParagraph"/>
              <w:spacing w:before="3"/>
              <w:ind w:left="6"/>
            </w:pPr>
            <w:r>
              <w:rPr>
                <w:spacing w:val="-5"/>
              </w:rPr>
              <w:t>17</w:t>
            </w:r>
          </w:p>
        </w:tc>
      </w:tr>
      <w:tr w:rsidR="003A2C26" w14:paraId="2169FE1C" w14:textId="77777777">
        <w:trPr>
          <w:trHeight w:val="561"/>
        </w:trPr>
        <w:tc>
          <w:tcPr>
            <w:tcW w:w="1016" w:type="dxa"/>
          </w:tcPr>
          <w:p w14:paraId="3D0D8B79" w14:textId="77777777" w:rsidR="003A2C26" w:rsidRDefault="00000000">
            <w:pPr>
              <w:pStyle w:val="TableParagraph"/>
              <w:spacing w:before="8"/>
              <w:ind w:left="359"/>
              <w:rPr>
                <w:sz w:val="23"/>
              </w:rPr>
            </w:pPr>
            <w:r>
              <w:rPr>
                <w:spacing w:val="-10"/>
                <w:w w:val="105"/>
                <w:sz w:val="23"/>
              </w:rPr>
              <w:t>4</w:t>
            </w:r>
          </w:p>
        </w:tc>
        <w:tc>
          <w:tcPr>
            <w:tcW w:w="6088" w:type="dxa"/>
          </w:tcPr>
          <w:p w14:paraId="4BAC78B3" w14:textId="77777777" w:rsidR="003A2C26" w:rsidRDefault="00000000">
            <w:pPr>
              <w:pStyle w:val="TableParagraph"/>
              <w:spacing w:before="15"/>
              <w:ind w:left="13"/>
              <w:rPr>
                <w:b/>
                <w:sz w:val="23"/>
              </w:rPr>
            </w:pPr>
            <w:r>
              <w:rPr>
                <w:b/>
                <w:w w:val="105"/>
                <w:sz w:val="23"/>
              </w:rPr>
              <w:t>Constraints</w:t>
            </w:r>
            <w:r>
              <w:rPr>
                <w:b/>
                <w:spacing w:val="-13"/>
                <w:w w:val="105"/>
                <w:sz w:val="23"/>
              </w:rPr>
              <w:t xml:space="preserve"> </w:t>
            </w:r>
            <w:r>
              <w:rPr>
                <w:b/>
                <w:w w:val="105"/>
                <w:sz w:val="23"/>
              </w:rPr>
              <w:t>&amp;</w:t>
            </w:r>
            <w:r>
              <w:rPr>
                <w:b/>
                <w:spacing w:val="-14"/>
                <w:w w:val="105"/>
                <w:sz w:val="23"/>
              </w:rPr>
              <w:t xml:space="preserve"> </w:t>
            </w:r>
            <w:r>
              <w:rPr>
                <w:b/>
                <w:w w:val="105"/>
                <w:sz w:val="23"/>
              </w:rPr>
              <w:t>Applicable</w:t>
            </w:r>
            <w:r>
              <w:rPr>
                <w:b/>
                <w:spacing w:val="-15"/>
                <w:w w:val="105"/>
                <w:sz w:val="23"/>
              </w:rPr>
              <w:t xml:space="preserve"> </w:t>
            </w:r>
            <w:r>
              <w:rPr>
                <w:b/>
                <w:spacing w:val="-2"/>
                <w:w w:val="105"/>
                <w:sz w:val="23"/>
              </w:rPr>
              <w:t>Standards</w:t>
            </w:r>
          </w:p>
        </w:tc>
        <w:tc>
          <w:tcPr>
            <w:tcW w:w="937" w:type="dxa"/>
          </w:tcPr>
          <w:p w14:paraId="329F3967" w14:textId="77777777" w:rsidR="003A2C26" w:rsidRDefault="00000000">
            <w:pPr>
              <w:pStyle w:val="TableParagraph"/>
              <w:spacing w:before="3"/>
              <w:ind w:left="6"/>
            </w:pPr>
            <w:r>
              <w:rPr>
                <w:spacing w:val="-5"/>
              </w:rPr>
              <w:t>17</w:t>
            </w:r>
          </w:p>
        </w:tc>
      </w:tr>
      <w:tr w:rsidR="003A2C26" w14:paraId="39789659" w14:textId="77777777">
        <w:trPr>
          <w:trHeight w:val="1101"/>
        </w:trPr>
        <w:tc>
          <w:tcPr>
            <w:tcW w:w="1016" w:type="dxa"/>
          </w:tcPr>
          <w:p w14:paraId="7A463BE7" w14:textId="77777777" w:rsidR="003A2C26" w:rsidRDefault="00000000">
            <w:pPr>
              <w:pStyle w:val="TableParagraph"/>
              <w:spacing w:before="1"/>
              <w:ind w:left="446"/>
              <w:rPr>
                <w:sz w:val="23"/>
              </w:rPr>
            </w:pPr>
            <w:r>
              <w:rPr>
                <w:spacing w:val="-10"/>
                <w:w w:val="105"/>
                <w:sz w:val="23"/>
              </w:rPr>
              <w:t>5</w:t>
            </w:r>
          </w:p>
        </w:tc>
        <w:tc>
          <w:tcPr>
            <w:tcW w:w="6088" w:type="dxa"/>
          </w:tcPr>
          <w:p w14:paraId="737514E9" w14:textId="77777777" w:rsidR="003A2C26" w:rsidRDefault="003A2C26">
            <w:pPr>
              <w:pStyle w:val="TableParagraph"/>
              <w:rPr>
                <w:b/>
                <w:sz w:val="23"/>
              </w:rPr>
            </w:pPr>
          </w:p>
          <w:p w14:paraId="6DB0228E" w14:textId="77777777" w:rsidR="003A2C26" w:rsidRDefault="003A2C26">
            <w:pPr>
              <w:pStyle w:val="TableParagraph"/>
              <w:spacing w:before="26"/>
              <w:rPr>
                <w:b/>
                <w:sz w:val="23"/>
              </w:rPr>
            </w:pPr>
          </w:p>
          <w:p w14:paraId="192AA1CA" w14:textId="77777777" w:rsidR="003A2C26" w:rsidRDefault="00000000">
            <w:pPr>
              <w:pStyle w:val="TableParagraph"/>
              <w:ind w:left="35"/>
              <w:rPr>
                <w:b/>
                <w:sz w:val="23"/>
              </w:rPr>
            </w:pPr>
            <w:r>
              <w:rPr>
                <w:b/>
                <w:sz w:val="23"/>
              </w:rPr>
              <w:t>Design</w:t>
            </w:r>
            <w:r>
              <w:rPr>
                <w:b/>
                <w:spacing w:val="20"/>
                <w:sz w:val="23"/>
              </w:rPr>
              <w:t xml:space="preserve"> </w:t>
            </w:r>
            <w:r>
              <w:rPr>
                <w:b/>
                <w:spacing w:val="-2"/>
                <w:sz w:val="23"/>
              </w:rPr>
              <w:t>Specifications</w:t>
            </w:r>
          </w:p>
        </w:tc>
        <w:tc>
          <w:tcPr>
            <w:tcW w:w="937" w:type="dxa"/>
          </w:tcPr>
          <w:p w14:paraId="138D9422" w14:textId="77777777" w:rsidR="003A2C26" w:rsidRDefault="00000000">
            <w:pPr>
              <w:pStyle w:val="TableParagraph"/>
              <w:spacing w:line="249" w:lineRule="exact"/>
              <w:ind w:left="6"/>
            </w:pPr>
            <w:r>
              <w:rPr>
                <w:spacing w:val="-5"/>
              </w:rPr>
              <w:t>17</w:t>
            </w:r>
          </w:p>
        </w:tc>
      </w:tr>
      <w:tr w:rsidR="003A2C26" w14:paraId="12C937E2" w14:textId="77777777">
        <w:trPr>
          <w:trHeight w:val="445"/>
        </w:trPr>
        <w:tc>
          <w:tcPr>
            <w:tcW w:w="1016" w:type="dxa"/>
          </w:tcPr>
          <w:p w14:paraId="622C9E6F" w14:textId="77777777" w:rsidR="003A2C26" w:rsidRDefault="00000000">
            <w:pPr>
              <w:pStyle w:val="TableParagraph"/>
              <w:spacing w:before="8"/>
              <w:ind w:left="446"/>
              <w:rPr>
                <w:sz w:val="23"/>
              </w:rPr>
            </w:pPr>
            <w:r>
              <w:rPr>
                <w:spacing w:val="-10"/>
                <w:w w:val="105"/>
                <w:sz w:val="23"/>
              </w:rPr>
              <w:t>6</w:t>
            </w:r>
          </w:p>
        </w:tc>
        <w:tc>
          <w:tcPr>
            <w:tcW w:w="6088" w:type="dxa"/>
          </w:tcPr>
          <w:p w14:paraId="64C6FAD0" w14:textId="77777777" w:rsidR="003A2C26" w:rsidRDefault="00000000">
            <w:pPr>
              <w:pStyle w:val="TableParagraph"/>
              <w:spacing w:before="15"/>
              <w:ind w:left="13"/>
              <w:rPr>
                <w:b/>
                <w:sz w:val="23"/>
              </w:rPr>
            </w:pPr>
            <w:r>
              <w:rPr>
                <w:b/>
                <w:w w:val="105"/>
                <w:sz w:val="23"/>
              </w:rPr>
              <w:t>Trade-off</w:t>
            </w:r>
            <w:r>
              <w:rPr>
                <w:b/>
                <w:spacing w:val="-14"/>
                <w:w w:val="105"/>
                <w:sz w:val="23"/>
              </w:rPr>
              <w:t xml:space="preserve"> </w:t>
            </w:r>
            <w:r>
              <w:rPr>
                <w:b/>
                <w:spacing w:val="-2"/>
                <w:w w:val="105"/>
                <w:sz w:val="23"/>
              </w:rPr>
              <w:t>Analysis.</w:t>
            </w:r>
          </w:p>
        </w:tc>
        <w:tc>
          <w:tcPr>
            <w:tcW w:w="937" w:type="dxa"/>
          </w:tcPr>
          <w:p w14:paraId="4090EC62" w14:textId="77777777" w:rsidR="003A2C26" w:rsidRDefault="00000000">
            <w:pPr>
              <w:pStyle w:val="TableParagraph"/>
              <w:spacing w:before="3"/>
              <w:ind w:left="6"/>
            </w:pPr>
            <w:r>
              <w:rPr>
                <w:spacing w:val="-5"/>
              </w:rPr>
              <w:t>19</w:t>
            </w:r>
          </w:p>
        </w:tc>
      </w:tr>
      <w:tr w:rsidR="003A2C26" w14:paraId="407E312A" w14:textId="77777777">
        <w:trPr>
          <w:trHeight w:val="554"/>
        </w:trPr>
        <w:tc>
          <w:tcPr>
            <w:tcW w:w="1016" w:type="dxa"/>
          </w:tcPr>
          <w:p w14:paraId="4C718921" w14:textId="77777777" w:rsidR="003A2C26" w:rsidRDefault="00000000">
            <w:pPr>
              <w:pStyle w:val="TableParagraph"/>
              <w:spacing w:before="1"/>
              <w:ind w:left="446"/>
              <w:rPr>
                <w:sz w:val="23"/>
              </w:rPr>
            </w:pPr>
            <w:r>
              <w:rPr>
                <w:spacing w:val="-10"/>
                <w:w w:val="105"/>
                <w:sz w:val="23"/>
              </w:rPr>
              <w:t>7</w:t>
            </w:r>
          </w:p>
        </w:tc>
        <w:tc>
          <w:tcPr>
            <w:tcW w:w="6088" w:type="dxa"/>
          </w:tcPr>
          <w:p w14:paraId="3AA6A163" w14:textId="77777777" w:rsidR="003A2C26" w:rsidRDefault="00000000">
            <w:pPr>
              <w:pStyle w:val="TableParagraph"/>
              <w:spacing w:before="8"/>
              <w:ind w:left="13"/>
              <w:rPr>
                <w:b/>
                <w:sz w:val="23"/>
              </w:rPr>
            </w:pPr>
            <w:r>
              <w:rPr>
                <w:b/>
                <w:sz w:val="23"/>
              </w:rPr>
              <w:t>Sustainability,</w:t>
            </w:r>
            <w:r>
              <w:rPr>
                <w:b/>
                <w:spacing w:val="15"/>
                <w:sz w:val="23"/>
              </w:rPr>
              <w:t xml:space="preserve"> </w:t>
            </w:r>
            <w:r>
              <w:rPr>
                <w:b/>
                <w:sz w:val="23"/>
              </w:rPr>
              <w:t>Ethics,</w:t>
            </w:r>
            <w:r>
              <w:rPr>
                <w:b/>
                <w:spacing w:val="23"/>
                <w:sz w:val="23"/>
              </w:rPr>
              <w:t xml:space="preserve"> </w:t>
            </w:r>
            <w:r>
              <w:rPr>
                <w:b/>
                <w:sz w:val="23"/>
              </w:rPr>
              <w:t>Safety,</w:t>
            </w:r>
            <w:r>
              <w:rPr>
                <w:b/>
                <w:spacing w:val="24"/>
                <w:sz w:val="23"/>
              </w:rPr>
              <w:t xml:space="preserve"> </w:t>
            </w:r>
            <w:r>
              <w:rPr>
                <w:b/>
                <w:sz w:val="23"/>
              </w:rPr>
              <w:t>Risk</w:t>
            </w:r>
            <w:r>
              <w:rPr>
                <w:b/>
                <w:spacing w:val="22"/>
                <w:sz w:val="23"/>
              </w:rPr>
              <w:t xml:space="preserve"> </w:t>
            </w:r>
            <w:r>
              <w:rPr>
                <w:b/>
                <w:sz w:val="23"/>
              </w:rPr>
              <w:t>&amp;</w:t>
            </w:r>
            <w:r>
              <w:rPr>
                <w:b/>
                <w:spacing w:val="19"/>
                <w:sz w:val="23"/>
              </w:rPr>
              <w:t xml:space="preserve"> </w:t>
            </w:r>
            <w:r>
              <w:rPr>
                <w:b/>
                <w:spacing w:val="-2"/>
                <w:sz w:val="23"/>
              </w:rPr>
              <w:t>Security</w:t>
            </w:r>
          </w:p>
        </w:tc>
        <w:tc>
          <w:tcPr>
            <w:tcW w:w="937" w:type="dxa"/>
          </w:tcPr>
          <w:p w14:paraId="258A2A1C" w14:textId="77777777" w:rsidR="003A2C26" w:rsidRDefault="00000000">
            <w:pPr>
              <w:pStyle w:val="TableParagraph"/>
              <w:spacing w:line="249" w:lineRule="exact"/>
              <w:ind w:left="6"/>
            </w:pPr>
            <w:r>
              <w:rPr>
                <w:spacing w:val="-5"/>
              </w:rPr>
              <w:t>19</w:t>
            </w:r>
          </w:p>
        </w:tc>
      </w:tr>
      <w:tr w:rsidR="003A2C26" w14:paraId="2AD14F16" w14:textId="77777777">
        <w:trPr>
          <w:trHeight w:val="561"/>
        </w:trPr>
        <w:tc>
          <w:tcPr>
            <w:tcW w:w="1016" w:type="dxa"/>
          </w:tcPr>
          <w:p w14:paraId="4430EC8D" w14:textId="77777777" w:rsidR="003A2C26" w:rsidRDefault="00000000">
            <w:pPr>
              <w:pStyle w:val="TableParagraph"/>
              <w:spacing w:before="8"/>
              <w:ind w:left="446"/>
              <w:rPr>
                <w:sz w:val="23"/>
              </w:rPr>
            </w:pPr>
            <w:r>
              <w:rPr>
                <w:spacing w:val="-10"/>
                <w:w w:val="105"/>
                <w:sz w:val="23"/>
              </w:rPr>
              <w:t>8</w:t>
            </w:r>
          </w:p>
        </w:tc>
        <w:tc>
          <w:tcPr>
            <w:tcW w:w="6088" w:type="dxa"/>
          </w:tcPr>
          <w:p w14:paraId="23EFC453" w14:textId="77777777" w:rsidR="003A2C26" w:rsidRDefault="00000000">
            <w:pPr>
              <w:pStyle w:val="TableParagraph"/>
              <w:spacing w:before="15"/>
              <w:ind w:left="13"/>
              <w:rPr>
                <w:b/>
                <w:sz w:val="23"/>
              </w:rPr>
            </w:pPr>
            <w:r>
              <w:rPr>
                <w:b/>
                <w:w w:val="105"/>
                <w:sz w:val="23"/>
              </w:rPr>
              <w:t>Test</w:t>
            </w:r>
            <w:r>
              <w:rPr>
                <w:b/>
                <w:spacing w:val="-16"/>
                <w:w w:val="105"/>
                <w:sz w:val="23"/>
              </w:rPr>
              <w:t xml:space="preserve"> </w:t>
            </w:r>
            <w:r>
              <w:rPr>
                <w:b/>
                <w:w w:val="105"/>
                <w:sz w:val="23"/>
              </w:rPr>
              <w:t>Plan</w:t>
            </w:r>
            <w:r>
              <w:rPr>
                <w:b/>
                <w:spacing w:val="-14"/>
                <w:w w:val="105"/>
                <w:sz w:val="23"/>
              </w:rPr>
              <w:t xml:space="preserve"> </w:t>
            </w:r>
            <w:r>
              <w:rPr>
                <w:b/>
                <w:w w:val="105"/>
                <w:sz w:val="23"/>
              </w:rPr>
              <w:t>&amp;</w:t>
            </w:r>
            <w:r>
              <w:rPr>
                <w:b/>
                <w:spacing w:val="-13"/>
                <w:w w:val="105"/>
                <w:sz w:val="23"/>
              </w:rPr>
              <w:t xml:space="preserve"> </w:t>
            </w:r>
            <w:r>
              <w:rPr>
                <w:b/>
                <w:spacing w:val="-2"/>
                <w:w w:val="105"/>
                <w:sz w:val="23"/>
              </w:rPr>
              <w:t>Verification</w:t>
            </w:r>
          </w:p>
        </w:tc>
        <w:tc>
          <w:tcPr>
            <w:tcW w:w="937" w:type="dxa"/>
          </w:tcPr>
          <w:p w14:paraId="404B7B98" w14:textId="77777777" w:rsidR="003A2C26" w:rsidRDefault="00000000">
            <w:pPr>
              <w:pStyle w:val="TableParagraph"/>
              <w:spacing w:before="3"/>
              <w:ind w:left="6"/>
            </w:pPr>
            <w:r>
              <w:rPr>
                <w:spacing w:val="-5"/>
              </w:rPr>
              <w:t>20</w:t>
            </w:r>
          </w:p>
        </w:tc>
      </w:tr>
      <w:tr w:rsidR="003A2C26" w14:paraId="67A1C425" w14:textId="77777777">
        <w:trPr>
          <w:trHeight w:val="892"/>
        </w:trPr>
        <w:tc>
          <w:tcPr>
            <w:tcW w:w="1016" w:type="dxa"/>
          </w:tcPr>
          <w:p w14:paraId="3AD3C2CE" w14:textId="77777777" w:rsidR="003A2C26" w:rsidRDefault="00000000">
            <w:pPr>
              <w:pStyle w:val="TableParagraph"/>
              <w:spacing w:before="8"/>
              <w:ind w:left="446"/>
              <w:rPr>
                <w:sz w:val="23"/>
              </w:rPr>
            </w:pPr>
            <w:r>
              <w:rPr>
                <w:spacing w:val="-10"/>
                <w:w w:val="105"/>
                <w:sz w:val="23"/>
              </w:rPr>
              <w:t>9</w:t>
            </w:r>
          </w:p>
        </w:tc>
        <w:tc>
          <w:tcPr>
            <w:tcW w:w="6088" w:type="dxa"/>
          </w:tcPr>
          <w:p w14:paraId="68E51B12" w14:textId="77777777" w:rsidR="003A2C26" w:rsidRDefault="00000000">
            <w:pPr>
              <w:pStyle w:val="TableParagraph"/>
              <w:spacing w:before="73" w:line="249" w:lineRule="auto"/>
              <w:ind w:left="13"/>
              <w:rPr>
                <w:b/>
                <w:sz w:val="23"/>
              </w:rPr>
            </w:pPr>
            <w:r>
              <w:rPr>
                <w:b/>
                <w:w w:val="105"/>
                <w:sz w:val="23"/>
              </w:rPr>
              <w:t>Comparison</w:t>
            </w:r>
            <w:r>
              <w:rPr>
                <w:b/>
                <w:spacing w:val="-16"/>
                <w:w w:val="105"/>
                <w:sz w:val="23"/>
              </w:rPr>
              <w:t xml:space="preserve"> </w:t>
            </w:r>
            <w:r>
              <w:rPr>
                <w:b/>
                <w:w w:val="105"/>
                <w:sz w:val="23"/>
              </w:rPr>
              <w:t>with</w:t>
            </w:r>
            <w:r>
              <w:rPr>
                <w:b/>
                <w:spacing w:val="-15"/>
                <w:w w:val="105"/>
                <w:sz w:val="23"/>
              </w:rPr>
              <w:t xml:space="preserve"> </w:t>
            </w:r>
            <w:r>
              <w:rPr>
                <w:b/>
                <w:w w:val="105"/>
                <w:sz w:val="23"/>
              </w:rPr>
              <w:t>Existing</w:t>
            </w:r>
            <w:r>
              <w:rPr>
                <w:b/>
                <w:spacing w:val="-15"/>
                <w:w w:val="105"/>
                <w:sz w:val="23"/>
              </w:rPr>
              <w:t xml:space="preserve"> </w:t>
            </w:r>
            <w:r>
              <w:rPr>
                <w:b/>
                <w:w w:val="105"/>
                <w:sz w:val="23"/>
              </w:rPr>
              <w:t>Solutions</w:t>
            </w:r>
            <w:r>
              <w:rPr>
                <w:b/>
                <w:spacing w:val="-14"/>
                <w:w w:val="105"/>
                <w:sz w:val="23"/>
              </w:rPr>
              <w:t xml:space="preserve"> </w:t>
            </w:r>
            <w:r>
              <w:rPr>
                <w:b/>
                <w:w w:val="105"/>
                <w:sz w:val="23"/>
              </w:rPr>
              <w:t>&amp;</w:t>
            </w:r>
            <w:r>
              <w:rPr>
                <w:b/>
                <w:spacing w:val="-10"/>
                <w:w w:val="105"/>
                <w:sz w:val="23"/>
              </w:rPr>
              <w:t xml:space="preserve"> </w:t>
            </w:r>
            <w:r>
              <w:rPr>
                <w:b/>
                <w:w w:val="105"/>
                <w:sz w:val="23"/>
              </w:rPr>
              <w:t>Achievement</w:t>
            </w:r>
            <w:r>
              <w:rPr>
                <w:b/>
                <w:spacing w:val="-16"/>
                <w:w w:val="105"/>
                <w:sz w:val="23"/>
              </w:rPr>
              <w:t xml:space="preserve"> </w:t>
            </w:r>
            <w:r>
              <w:rPr>
                <w:b/>
                <w:w w:val="105"/>
                <w:sz w:val="23"/>
              </w:rPr>
              <w:t xml:space="preserve">of </w:t>
            </w:r>
            <w:r>
              <w:rPr>
                <w:b/>
                <w:spacing w:val="-2"/>
                <w:w w:val="105"/>
                <w:sz w:val="23"/>
              </w:rPr>
              <w:t>Objectives</w:t>
            </w:r>
          </w:p>
        </w:tc>
        <w:tc>
          <w:tcPr>
            <w:tcW w:w="937" w:type="dxa"/>
          </w:tcPr>
          <w:p w14:paraId="384C7142" w14:textId="77777777" w:rsidR="003A2C26" w:rsidRDefault="00000000">
            <w:pPr>
              <w:pStyle w:val="TableParagraph"/>
              <w:spacing w:before="3"/>
              <w:ind w:left="6"/>
            </w:pPr>
            <w:r>
              <w:rPr>
                <w:spacing w:val="-5"/>
              </w:rPr>
              <w:t>22</w:t>
            </w:r>
          </w:p>
        </w:tc>
      </w:tr>
      <w:tr w:rsidR="003A2C26" w14:paraId="60BA1A7C" w14:textId="77777777">
        <w:trPr>
          <w:trHeight w:val="842"/>
        </w:trPr>
        <w:tc>
          <w:tcPr>
            <w:tcW w:w="1016" w:type="dxa"/>
          </w:tcPr>
          <w:p w14:paraId="43EEB11C" w14:textId="77777777" w:rsidR="003A2C26" w:rsidRDefault="00000000">
            <w:pPr>
              <w:pStyle w:val="TableParagraph"/>
              <w:spacing w:before="8"/>
              <w:ind w:left="388"/>
              <w:rPr>
                <w:sz w:val="23"/>
              </w:rPr>
            </w:pPr>
            <w:r>
              <w:rPr>
                <w:spacing w:val="-5"/>
                <w:w w:val="105"/>
                <w:sz w:val="23"/>
              </w:rPr>
              <w:t>10</w:t>
            </w:r>
          </w:p>
        </w:tc>
        <w:tc>
          <w:tcPr>
            <w:tcW w:w="6088" w:type="dxa"/>
          </w:tcPr>
          <w:p w14:paraId="370D47B4" w14:textId="77777777" w:rsidR="003A2C26" w:rsidRDefault="00000000">
            <w:pPr>
              <w:pStyle w:val="TableParagraph"/>
              <w:spacing w:before="15"/>
              <w:ind w:left="13"/>
              <w:rPr>
                <w:b/>
                <w:sz w:val="23"/>
              </w:rPr>
            </w:pPr>
            <w:r>
              <w:rPr>
                <w:b/>
                <w:w w:val="105"/>
                <w:sz w:val="23"/>
              </w:rPr>
              <w:t>Cost</w:t>
            </w:r>
            <w:r>
              <w:rPr>
                <w:b/>
                <w:spacing w:val="-9"/>
                <w:w w:val="105"/>
                <w:sz w:val="23"/>
              </w:rPr>
              <w:t xml:space="preserve"> </w:t>
            </w:r>
            <w:r>
              <w:rPr>
                <w:b/>
                <w:spacing w:val="-2"/>
                <w:w w:val="105"/>
                <w:sz w:val="23"/>
              </w:rPr>
              <w:t>Analysis</w:t>
            </w:r>
          </w:p>
        </w:tc>
        <w:tc>
          <w:tcPr>
            <w:tcW w:w="937" w:type="dxa"/>
          </w:tcPr>
          <w:p w14:paraId="138497A4" w14:textId="77777777" w:rsidR="003A2C26" w:rsidRDefault="00000000">
            <w:pPr>
              <w:pStyle w:val="TableParagraph"/>
              <w:spacing w:before="3"/>
              <w:ind w:left="6"/>
            </w:pPr>
            <w:r>
              <w:rPr>
                <w:spacing w:val="-5"/>
              </w:rPr>
              <w:t>25</w:t>
            </w:r>
          </w:p>
        </w:tc>
      </w:tr>
    </w:tbl>
    <w:p w14:paraId="5E96F1D1" w14:textId="77777777" w:rsidR="003A2C26" w:rsidRDefault="003A2C26">
      <w:pPr>
        <w:pStyle w:val="TableParagraph"/>
        <w:sectPr w:rsidR="003A2C26">
          <w:pgSz w:w="11930" w:h="16850"/>
          <w:pgMar w:top="1360" w:right="0" w:bottom="960" w:left="1275" w:header="0" w:footer="746" w:gutter="0"/>
          <w:cols w:space="720"/>
        </w:sectPr>
      </w:pPr>
    </w:p>
    <w:p w14:paraId="5FC7D8E8" w14:textId="77777777" w:rsidR="003A2C26" w:rsidRDefault="00000000">
      <w:pPr>
        <w:pStyle w:val="Heading4"/>
        <w:spacing w:before="68"/>
        <w:ind w:left="2500" w:right="0"/>
        <w:jc w:val="left"/>
      </w:pPr>
      <w:bookmarkStart w:id="17" w:name="LIST_OF_ABBREVIATIONS_/_SYMBOLS"/>
      <w:bookmarkEnd w:id="17"/>
      <w:r>
        <w:lastRenderedPageBreak/>
        <w:t>LIST</w:t>
      </w:r>
      <w:r>
        <w:rPr>
          <w:spacing w:val="16"/>
        </w:rPr>
        <w:t xml:space="preserve"> </w:t>
      </w:r>
      <w:r>
        <w:t>OF</w:t>
      </w:r>
      <w:r>
        <w:rPr>
          <w:spacing w:val="25"/>
        </w:rPr>
        <w:t xml:space="preserve"> </w:t>
      </w:r>
      <w:r>
        <w:t>ABBREVIATIONS</w:t>
      </w:r>
      <w:r>
        <w:rPr>
          <w:spacing w:val="26"/>
        </w:rPr>
        <w:t xml:space="preserve"> </w:t>
      </w:r>
      <w:r>
        <w:t>/</w:t>
      </w:r>
      <w:r>
        <w:rPr>
          <w:spacing w:val="24"/>
        </w:rPr>
        <w:t xml:space="preserve"> </w:t>
      </w:r>
      <w:r>
        <w:rPr>
          <w:spacing w:val="-2"/>
        </w:rPr>
        <w:t>SYMBOLS</w:t>
      </w:r>
    </w:p>
    <w:p w14:paraId="10D93166" w14:textId="77777777" w:rsidR="003A2C26" w:rsidRDefault="003A2C26">
      <w:pPr>
        <w:pStyle w:val="BodyText"/>
        <w:rPr>
          <w:b/>
          <w:sz w:val="20"/>
        </w:rPr>
      </w:pPr>
    </w:p>
    <w:p w14:paraId="7748C5DB" w14:textId="77777777" w:rsidR="003A2C26" w:rsidRDefault="003A2C26">
      <w:pPr>
        <w:pStyle w:val="BodyText"/>
        <w:spacing w:before="167"/>
        <w:rPr>
          <w:b/>
          <w:sz w:val="20"/>
        </w:rPr>
      </w:pPr>
    </w:p>
    <w:tbl>
      <w:tblPr>
        <w:tblW w:w="0" w:type="auto"/>
        <w:tblInd w:w="5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305"/>
        <w:gridCol w:w="3919"/>
        <w:gridCol w:w="1801"/>
      </w:tblGrid>
      <w:tr w:rsidR="003A2C26" w14:paraId="2A53BF8A" w14:textId="77777777">
        <w:trPr>
          <w:trHeight w:val="424"/>
        </w:trPr>
        <w:tc>
          <w:tcPr>
            <w:tcW w:w="2305" w:type="dxa"/>
          </w:tcPr>
          <w:p w14:paraId="3DDB5E6A" w14:textId="77777777" w:rsidR="003A2C26" w:rsidRDefault="00000000">
            <w:pPr>
              <w:pStyle w:val="TableParagraph"/>
              <w:spacing w:before="22"/>
              <w:ind w:left="763"/>
              <w:rPr>
                <w:b/>
                <w:sz w:val="23"/>
              </w:rPr>
            </w:pPr>
            <w:r>
              <w:rPr>
                <w:b/>
                <w:spacing w:val="-2"/>
                <w:w w:val="105"/>
                <w:sz w:val="23"/>
              </w:rPr>
              <w:t>Symbol</w:t>
            </w:r>
          </w:p>
        </w:tc>
        <w:tc>
          <w:tcPr>
            <w:tcW w:w="3919" w:type="dxa"/>
          </w:tcPr>
          <w:p w14:paraId="23C1EC17" w14:textId="77777777" w:rsidR="003A2C26" w:rsidRDefault="00000000">
            <w:pPr>
              <w:pStyle w:val="TableParagraph"/>
              <w:spacing w:before="22"/>
              <w:ind w:left="103" w:right="87"/>
              <w:jc w:val="center"/>
              <w:rPr>
                <w:b/>
                <w:sz w:val="23"/>
              </w:rPr>
            </w:pPr>
            <w:r>
              <w:rPr>
                <w:b/>
                <w:spacing w:val="-2"/>
                <w:w w:val="105"/>
                <w:sz w:val="23"/>
              </w:rPr>
              <w:t>Description</w:t>
            </w:r>
          </w:p>
        </w:tc>
        <w:tc>
          <w:tcPr>
            <w:tcW w:w="1801" w:type="dxa"/>
          </w:tcPr>
          <w:p w14:paraId="618AF131" w14:textId="77777777" w:rsidR="003A2C26" w:rsidRDefault="00000000">
            <w:pPr>
              <w:pStyle w:val="TableParagraph"/>
              <w:spacing w:before="22"/>
              <w:ind w:left="155" w:right="133"/>
              <w:jc w:val="center"/>
              <w:rPr>
                <w:b/>
                <w:sz w:val="23"/>
              </w:rPr>
            </w:pPr>
            <w:r>
              <w:rPr>
                <w:b/>
                <w:spacing w:val="-4"/>
                <w:w w:val="105"/>
                <w:sz w:val="23"/>
              </w:rPr>
              <w:t>Unit</w:t>
            </w:r>
          </w:p>
        </w:tc>
      </w:tr>
      <w:tr w:rsidR="003A2C26" w14:paraId="36710705" w14:textId="77777777">
        <w:trPr>
          <w:trHeight w:val="402"/>
        </w:trPr>
        <w:tc>
          <w:tcPr>
            <w:tcW w:w="2305" w:type="dxa"/>
          </w:tcPr>
          <w:p w14:paraId="69E7E9B2" w14:textId="77777777" w:rsidR="003A2C26" w:rsidRDefault="00000000">
            <w:pPr>
              <w:pStyle w:val="TableParagraph"/>
              <w:spacing w:before="8"/>
              <w:ind w:right="277"/>
              <w:jc w:val="center"/>
              <w:rPr>
                <w:sz w:val="23"/>
              </w:rPr>
            </w:pPr>
            <w:r>
              <w:rPr>
                <w:spacing w:val="-10"/>
                <w:w w:val="105"/>
                <w:sz w:val="23"/>
              </w:rPr>
              <w:t>I</w:t>
            </w:r>
          </w:p>
        </w:tc>
        <w:tc>
          <w:tcPr>
            <w:tcW w:w="3919" w:type="dxa"/>
          </w:tcPr>
          <w:p w14:paraId="00FD4655" w14:textId="77777777" w:rsidR="003A2C26" w:rsidRDefault="00000000">
            <w:pPr>
              <w:pStyle w:val="TableParagraph"/>
              <w:spacing w:before="8"/>
              <w:ind w:left="16" w:right="103"/>
              <w:jc w:val="center"/>
              <w:rPr>
                <w:sz w:val="23"/>
              </w:rPr>
            </w:pPr>
            <w:r>
              <w:rPr>
                <w:w w:val="105"/>
                <w:sz w:val="23"/>
              </w:rPr>
              <w:t>Input</w:t>
            </w:r>
            <w:r>
              <w:rPr>
                <w:spacing w:val="-13"/>
                <w:w w:val="105"/>
                <w:sz w:val="23"/>
              </w:rPr>
              <w:t xml:space="preserve"> </w:t>
            </w:r>
            <w:r>
              <w:rPr>
                <w:spacing w:val="-2"/>
                <w:w w:val="105"/>
                <w:sz w:val="23"/>
              </w:rPr>
              <w:t>Image</w:t>
            </w:r>
          </w:p>
        </w:tc>
        <w:tc>
          <w:tcPr>
            <w:tcW w:w="1801" w:type="dxa"/>
          </w:tcPr>
          <w:p w14:paraId="0F7FD73D" w14:textId="77777777" w:rsidR="003A2C26" w:rsidRDefault="00000000">
            <w:pPr>
              <w:pStyle w:val="TableParagraph"/>
              <w:spacing w:before="8"/>
              <w:ind w:right="133"/>
              <w:jc w:val="center"/>
              <w:rPr>
                <w:sz w:val="23"/>
              </w:rPr>
            </w:pPr>
            <w:r>
              <w:rPr>
                <w:w w:val="105"/>
                <w:sz w:val="23"/>
              </w:rPr>
              <w:t>-</w:t>
            </w:r>
          </w:p>
        </w:tc>
      </w:tr>
      <w:tr w:rsidR="003A2C26" w14:paraId="000DB153" w14:textId="77777777">
        <w:trPr>
          <w:trHeight w:val="431"/>
        </w:trPr>
        <w:tc>
          <w:tcPr>
            <w:tcW w:w="2305" w:type="dxa"/>
          </w:tcPr>
          <w:p w14:paraId="29271137" w14:textId="77777777" w:rsidR="003A2C26" w:rsidRDefault="00000000">
            <w:pPr>
              <w:pStyle w:val="TableParagraph"/>
              <w:spacing w:before="8"/>
              <w:ind w:left="727"/>
              <w:rPr>
                <w:sz w:val="23"/>
              </w:rPr>
            </w:pPr>
            <w:proofErr w:type="gramStart"/>
            <w:r>
              <w:rPr>
                <w:w w:val="105"/>
                <w:sz w:val="23"/>
              </w:rPr>
              <w:t>H</w:t>
            </w:r>
            <w:r>
              <w:rPr>
                <w:spacing w:val="-6"/>
                <w:w w:val="105"/>
                <w:sz w:val="23"/>
              </w:rPr>
              <w:t xml:space="preserve"> </w:t>
            </w:r>
            <w:r>
              <w:rPr>
                <w:w w:val="105"/>
                <w:sz w:val="23"/>
              </w:rPr>
              <w:t>,</w:t>
            </w:r>
            <w:proofErr w:type="gramEnd"/>
            <w:r>
              <w:rPr>
                <w:w w:val="105"/>
                <w:sz w:val="23"/>
              </w:rPr>
              <w:t xml:space="preserve"> </w:t>
            </w:r>
            <w:r>
              <w:rPr>
                <w:spacing w:val="-10"/>
                <w:w w:val="105"/>
                <w:sz w:val="23"/>
              </w:rPr>
              <w:t>W</w:t>
            </w:r>
          </w:p>
        </w:tc>
        <w:tc>
          <w:tcPr>
            <w:tcW w:w="3919" w:type="dxa"/>
          </w:tcPr>
          <w:p w14:paraId="5ACC2439" w14:textId="77777777" w:rsidR="003A2C26" w:rsidRDefault="00000000">
            <w:pPr>
              <w:pStyle w:val="TableParagraph"/>
              <w:spacing w:before="8"/>
              <w:ind w:left="605"/>
              <w:rPr>
                <w:sz w:val="23"/>
              </w:rPr>
            </w:pPr>
            <w:r>
              <w:rPr>
                <w:w w:val="105"/>
                <w:sz w:val="23"/>
              </w:rPr>
              <w:t>Image</w:t>
            </w:r>
            <w:r>
              <w:rPr>
                <w:spacing w:val="-10"/>
                <w:w w:val="105"/>
                <w:sz w:val="23"/>
              </w:rPr>
              <w:t xml:space="preserve"> </w:t>
            </w:r>
            <w:r>
              <w:rPr>
                <w:w w:val="105"/>
                <w:sz w:val="23"/>
              </w:rPr>
              <w:t>Height</w:t>
            </w:r>
            <w:r>
              <w:rPr>
                <w:spacing w:val="-7"/>
                <w:w w:val="105"/>
                <w:sz w:val="23"/>
              </w:rPr>
              <w:t xml:space="preserve"> </w:t>
            </w:r>
            <w:r>
              <w:rPr>
                <w:w w:val="105"/>
                <w:sz w:val="23"/>
              </w:rPr>
              <w:t>and</w:t>
            </w:r>
            <w:r>
              <w:rPr>
                <w:spacing w:val="-9"/>
                <w:w w:val="105"/>
                <w:sz w:val="23"/>
              </w:rPr>
              <w:t xml:space="preserve"> </w:t>
            </w:r>
            <w:r>
              <w:rPr>
                <w:spacing w:val="-4"/>
                <w:w w:val="105"/>
                <w:sz w:val="23"/>
              </w:rPr>
              <w:t>Width</w:t>
            </w:r>
          </w:p>
        </w:tc>
        <w:tc>
          <w:tcPr>
            <w:tcW w:w="1801" w:type="dxa"/>
          </w:tcPr>
          <w:p w14:paraId="64969637" w14:textId="77777777" w:rsidR="003A2C26" w:rsidRDefault="00000000">
            <w:pPr>
              <w:pStyle w:val="TableParagraph"/>
              <w:spacing w:before="8"/>
              <w:ind w:left="136" w:right="133"/>
              <w:jc w:val="center"/>
              <w:rPr>
                <w:sz w:val="23"/>
              </w:rPr>
            </w:pPr>
            <w:r>
              <w:rPr>
                <w:spacing w:val="-2"/>
                <w:w w:val="105"/>
                <w:sz w:val="23"/>
              </w:rPr>
              <w:t>PIXELS</w:t>
            </w:r>
          </w:p>
        </w:tc>
      </w:tr>
      <w:tr w:rsidR="003A2C26" w14:paraId="78930606" w14:textId="77777777">
        <w:trPr>
          <w:trHeight w:val="410"/>
        </w:trPr>
        <w:tc>
          <w:tcPr>
            <w:tcW w:w="2305" w:type="dxa"/>
          </w:tcPr>
          <w:p w14:paraId="28585B80" w14:textId="77777777" w:rsidR="003A2C26" w:rsidRDefault="00000000">
            <w:pPr>
              <w:pStyle w:val="TableParagraph"/>
              <w:spacing w:before="1"/>
              <w:ind w:left="727"/>
              <w:rPr>
                <w:sz w:val="23"/>
              </w:rPr>
            </w:pPr>
            <w:proofErr w:type="gramStart"/>
            <w:r>
              <w:rPr>
                <w:w w:val="105"/>
                <w:sz w:val="23"/>
              </w:rPr>
              <w:t>X</w:t>
            </w:r>
            <w:r>
              <w:rPr>
                <w:spacing w:val="-5"/>
                <w:w w:val="105"/>
                <w:sz w:val="23"/>
              </w:rPr>
              <w:t xml:space="preserve"> </w:t>
            </w:r>
            <w:r>
              <w:rPr>
                <w:w w:val="105"/>
                <w:sz w:val="23"/>
              </w:rPr>
              <w:t>,</w:t>
            </w:r>
            <w:proofErr w:type="gramEnd"/>
            <w:r>
              <w:rPr>
                <w:spacing w:val="-7"/>
                <w:w w:val="105"/>
                <w:sz w:val="23"/>
              </w:rPr>
              <w:t xml:space="preserve"> </w:t>
            </w:r>
            <w:r>
              <w:rPr>
                <w:spacing w:val="-12"/>
                <w:w w:val="105"/>
                <w:sz w:val="23"/>
              </w:rPr>
              <w:t>Y</w:t>
            </w:r>
          </w:p>
        </w:tc>
        <w:tc>
          <w:tcPr>
            <w:tcW w:w="3919" w:type="dxa"/>
          </w:tcPr>
          <w:p w14:paraId="60BB06A1" w14:textId="77777777" w:rsidR="003A2C26" w:rsidRDefault="00000000">
            <w:pPr>
              <w:pStyle w:val="TableParagraph"/>
              <w:spacing w:before="1"/>
              <w:ind w:left="965"/>
              <w:rPr>
                <w:sz w:val="23"/>
              </w:rPr>
            </w:pPr>
            <w:r>
              <w:rPr>
                <w:w w:val="105"/>
                <w:sz w:val="23"/>
              </w:rPr>
              <w:t>Pixel</w:t>
            </w:r>
            <w:r>
              <w:rPr>
                <w:spacing w:val="-15"/>
                <w:w w:val="105"/>
                <w:sz w:val="23"/>
              </w:rPr>
              <w:t xml:space="preserve"> </w:t>
            </w:r>
            <w:r>
              <w:rPr>
                <w:spacing w:val="-2"/>
                <w:w w:val="105"/>
                <w:sz w:val="23"/>
              </w:rPr>
              <w:t>Coordinates</w:t>
            </w:r>
          </w:p>
        </w:tc>
        <w:tc>
          <w:tcPr>
            <w:tcW w:w="1801" w:type="dxa"/>
          </w:tcPr>
          <w:p w14:paraId="01FA40C2" w14:textId="77777777" w:rsidR="003A2C26" w:rsidRDefault="00000000">
            <w:pPr>
              <w:pStyle w:val="TableParagraph"/>
              <w:spacing w:before="1"/>
              <w:ind w:left="136" w:right="133"/>
              <w:jc w:val="center"/>
              <w:rPr>
                <w:sz w:val="23"/>
              </w:rPr>
            </w:pPr>
            <w:r>
              <w:rPr>
                <w:spacing w:val="-2"/>
                <w:w w:val="105"/>
                <w:sz w:val="23"/>
              </w:rPr>
              <w:t>PIXELS</w:t>
            </w:r>
          </w:p>
        </w:tc>
      </w:tr>
    </w:tbl>
    <w:p w14:paraId="3B5B1330" w14:textId="77777777" w:rsidR="003A2C26" w:rsidRDefault="003A2C26">
      <w:pPr>
        <w:pStyle w:val="TableParagraph"/>
        <w:jc w:val="center"/>
        <w:rPr>
          <w:sz w:val="23"/>
        </w:rPr>
        <w:sectPr w:rsidR="003A2C26">
          <w:pgSz w:w="11930" w:h="16850"/>
          <w:pgMar w:top="1380" w:right="0" w:bottom="960" w:left="1275" w:header="0" w:footer="746" w:gutter="0"/>
          <w:cols w:space="720"/>
        </w:sectPr>
      </w:pPr>
    </w:p>
    <w:p w14:paraId="2FFBDE59" w14:textId="77777777" w:rsidR="003A2C26" w:rsidRDefault="00000000">
      <w:pPr>
        <w:pStyle w:val="Heading4"/>
        <w:spacing w:before="68"/>
      </w:pPr>
      <w:bookmarkStart w:id="18" w:name="CHAPTER_1"/>
      <w:bookmarkEnd w:id="18"/>
      <w:r>
        <w:lastRenderedPageBreak/>
        <w:t>CHAPTER</w:t>
      </w:r>
      <w:r>
        <w:rPr>
          <w:spacing w:val="36"/>
        </w:rPr>
        <w:t xml:space="preserve"> </w:t>
      </w:r>
      <w:r>
        <w:rPr>
          <w:spacing w:val="-10"/>
        </w:rPr>
        <w:t>1</w:t>
      </w:r>
    </w:p>
    <w:p w14:paraId="6C8DC1DD" w14:textId="77777777" w:rsidR="003A2C26" w:rsidRDefault="003A2C26">
      <w:pPr>
        <w:pStyle w:val="BodyText"/>
        <w:rPr>
          <w:b/>
        </w:rPr>
      </w:pPr>
    </w:p>
    <w:p w14:paraId="15532AB5" w14:textId="77777777" w:rsidR="003A2C26" w:rsidRDefault="003A2C26">
      <w:pPr>
        <w:pStyle w:val="BodyText"/>
        <w:spacing w:before="6"/>
        <w:rPr>
          <w:b/>
        </w:rPr>
      </w:pPr>
    </w:p>
    <w:p w14:paraId="329A1921" w14:textId="77777777" w:rsidR="003A2C26" w:rsidRDefault="00000000">
      <w:pPr>
        <w:ind w:left="150" w:right="1437"/>
        <w:jc w:val="center"/>
        <w:rPr>
          <w:b/>
          <w:sz w:val="23"/>
        </w:rPr>
      </w:pPr>
      <w:r>
        <w:rPr>
          <w:b/>
          <w:sz w:val="23"/>
        </w:rPr>
        <w:t>INTRODUCTION</w:t>
      </w:r>
      <w:r>
        <w:rPr>
          <w:b/>
          <w:spacing w:val="48"/>
          <w:sz w:val="23"/>
        </w:rPr>
        <w:t xml:space="preserve"> </w:t>
      </w:r>
      <w:r>
        <w:rPr>
          <w:b/>
          <w:sz w:val="23"/>
        </w:rPr>
        <w:t>AND</w:t>
      </w:r>
      <w:r>
        <w:rPr>
          <w:b/>
          <w:spacing w:val="51"/>
          <w:sz w:val="23"/>
        </w:rPr>
        <w:t xml:space="preserve"> </w:t>
      </w:r>
      <w:r>
        <w:rPr>
          <w:b/>
          <w:sz w:val="23"/>
        </w:rPr>
        <w:t>ENGINEERING</w:t>
      </w:r>
      <w:r>
        <w:rPr>
          <w:b/>
          <w:spacing w:val="53"/>
          <w:sz w:val="23"/>
        </w:rPr>
        <w:t xml:space="preserve"> </w:t>
      </w:r>
      <w:r>
        <w:rPr>
          <w:b/>
          <w:spacing w:val="-2"/>
          <w:sz w:val="23"/>
        </w:rPr>
        <w:t>PROBLEM</w:t>
      </w:r>
    </w:p>
    <w:p w14:paraId="5CC2C361" w14:textId="77777777" w:rsidR="003A2C26" w:rsidRDefault="003A2C26">
      <w:pPr>
        <w:pStyle w:val="BodyText"/>
        <w:spacing w:before="148"/>
        <w:rPr>
          <w:b/>
        </w:rPr>
      </w:pPr>
    </w:p>
    <w:p w14:paraId="36CE4983" w14:textId="77777777" w:rsidR="003A2C26" w:rsidRDefault="00000000">
      <w:pPr>
        <w:pStyle w:val="Heading5"/>
        <w:numPr>
          <w:ilvl w:val="1"/>
          <w:numId w:val="1"/>
        </w:numPr>
        <w:tabs>
          <w:tab w:val="left" w:pos="524"/>
        </w:tabs>
        <w:ind w:left="524" w:hanging="359"/>
      </w:pPr>
      <w:r>
        <w:rPr>
          <w:spacing w:val="-2"/>
          <w:w w:val="105"/>
        </w:rPr>
        <w:t>Background</w:t>
      </w:r>
    </w:p>
    <w:p w14:paraId="22E7084C" w14:textId="77777777" w:rsidR="003A2C26" w:rsidRDefault="003A2C26">
      <w:pPr>
        <w:pStyle w:val="BodyText"/>
        <w:rPr>
          <w:b/>
        </w:rPr>
      </w:pPr>
    </w:p>
    <w:p w14:paraId="1436200E" w14:textId="77777777" w:rsidR="003A2C26" w:rsidRDefault="003A2C26">
      <w:pPr>
        <w:pStyle w:val="BodyText"/>
        <w:spacing w:before="35"/>
        <w:rPr>
          <w:b/>
        </w:rPr>
      </w:pPr>
    </w:p>
    <w:p w14:paraId="7B7887C2" w14:textId="77777777" w:rsidR="003A2C26" w:rsidRDefault="00000000">
      <w:pPr>
        <w:pStyle w:val="BodyText"/>
        <w:spacing w:before="1" w:line="249" w:lineRule="auto"/>
        <w:ind w:left="144" w:right="854"/>
        <w:jc w:val="both"/>
      </w:pPr>
      <w:r>
        <w:rPr>
          <w:w w:val="105"/>
        </w:rPr>
        <w:t>Coral reefs are among the most diverse and valuable marine ecosystems, playing a crucial role in supporting marine biodiversity, protecting coastal regions from erosion, and contributing to the global economy through fisheries and tourism. However, these ecosystems are increasingly threatened by factors such as climate change, ocean acidification, pollution, and coral bleaching. Monitoring</w:t>
      </w:r>
      <w:r>
        <w:rPr>
          <w:spacing w:val="-2"/>
          <w:w w:val="105"/>
        </w:rPr>
        <w:t xml:space="preserve"> </w:t>
      </w:r>
      <w:r>
        <w:rPr>
          <w:w w:val="105"/>
        </w:rPr>
        <w:t>the health of coral reefs</w:t>
      </w:r>
      <w:r>
        <w:rPr>
          <w:spacing w:val="-4"/>
          <w:w w:val="105"/>
        </w:rPr>
        <w:t xml:space="preserve"> </w:t>
      </w:r>
      <w:r>
        <w:rPr>
          <w:w w:val="105"/>
        </w:rPr>
        <w:t>is essential for effective conservation</w:t>
      </w:r>
      <w:r>
        <w:rPr>
          <w:spacing w:val="-2"/>
          <w:w w:val="105"/>
        </w:rPr>
        <w:t xml:space="preserve"> </w:t>
      </w:r>
      <w:r>
        <w:rPr>
          <w:w w:val="105"/>
        </w:rPr>
        <w:t>and management.</w:t>
      </w:r>
    </w:p>
    <w:p w14:paraId="59FD130A" w14:textId="77777777" w:rsidR="003A2C26" w:rsidRDefault="003A2C26">
      <w:pPr>
        <w:pStyle w:val="BodyText"/>
        <w:spacing w:before="23"/>
      </w:pPr>
    </w:p>
    <w:p w14:paraId="5CD04052" w14:textId="77777777" w:rsidR="003A2C26" w:rsidRDefault="00000000">
      <w:pPr>
        <w:pStyle w:val="BodyText"/>
        <w:spacing w:line="249" w:lineRule="auto"/>
        <w:ind w:left="144" w:right="846"/>
        <w:jc w:val="both"/>
      </w:pPr>
      <w:r>
        <w:rPr>
          <w:w w:val="105"/>
        </w:rPr>
        <w:t>Traditionally, coral</w:t>
      </w:r>
      <w:r>
        <w:rPr>
          <w:spacing w:val="-6"/>
          <w:w w:val="105"/>
        </w:rPr>
        <w:t xml:space="preserve"> </w:t>
      </w:r>
      <w:r>
        <w:rPr>
          <w:w w:val="105"/>
        </w:rPr>
        <w:t>reef</w:t>
      </w:r>
      <w:r>
        <w:rPr>
          <w:spacing w:val="-10"/>
          <w:w w:val="105"/>
        </w:rPr>
        <w:t xml:space="preserve"> </w:t>
      </w:r>
      <w:r>
        <w:rPr>
          <w:w w:val="105"/>
        </w:rPr>
        <w:t>assessment is</w:t>
      </w:r>
      <w:r>
        <w:rPr>
          <w:spacing w:val="-3"/>
          <w:w w:val="105"/>
        </w:rPr>
        <w:t xml:space="preserve"> </w:t>
      </w:r>
      <w:r>
        <w:rPr>
          <w:w w:val="105"/>
        </w:rPr>
        <w:t>carried</w:t>
      </w:r>
      <w:r>
        <w:rPr>
          <w:spacing w:val="-7"/>
          <w:w w:val="105"/>
        </w:rPr>
        <w:t xml:space="preserve"> </w:t>
      </w:r>
      <w:r>
        <w:rPr>
          <w:w w:val="105"/>
        </w:rPr>
        <w:t>out through</w:t>
      </w:r>
      <w:r>
        <w:rPr>
          <w:spacing w:val="-1"/>
          <w:w w:val="105"/>
        </w:rPr>
        <w:t xml:space="preserve"> </w:t>
      </w:r>
      <w:r>
        <w:rPr>
          <w:w w:val="105"/>
        </w:rPr>
        <w:t>manual underwater surveys conducted</w:t>
      </w:r>
      <w:r>
        <w:rPr>
          <w:spacing w:val="-1"/>
          <w:w w:val="105"/>
        </w:rPr>
        <w:t xml:space="preserve"> </w:t>
      </w:r>
      <w:r>
        <w:rPr>
          <w:w w:val="105"/>
        </w:rPr>
        <w:t>by marine experts. These methods are time-consuming, expensive, and limited in coverage, making it difficult to monitor large reef areas frequently. In addition, manual observation is prone to human error and subjectivity, which can affect the</w:t>
      </w:r>
      <w:r>
        <w:rPr>
          <w:spacing w:val="-2"/>
          <w:w w:val="105"/>
        </w:rPr>
        <w:t xml:space="preserve"> </w:t>
      </w:r>
      <w:r>
        <w:rPr>
          <w:w w:val="105"/>
        </w:rPr>
        <w:t>accuracy and consistency of the results.</w:t>
      </w:r>
    </w:p>
    <w:p w14:paraId="3C4073E3" w14:textId="77777777" w:rsidR="003A2C26" w:rsidRDefault="003A2C26">
      <w:pPr>
        <w:pStyle w:val="BodyText"/>
        <w:spacing w:before="18"/>
      </w:pPr>
    </w:p>
    <w:p w14:paraId="0FAAAD1A" w14:textId="77777777" w:rsidR="003A2C26" w:rsidRDefault="00000000">
      <w:pPr>
        <w:pStyle w:val="BodyText"/>
        <w:spacing w:line="249" w:lineRule="auto"/>
        <w:ind w:left="144" w:right="854"/>
        <w:jc w:val="both"/>
      </w:pPr>
      <w:r>
        <w:rPr>
          <w:w w:val="105"/>
        </w:rPr>
        <w:t>With advancements in technology, image-based analysis has emerged as a promising approach for environmental monitoring.</w:t>
      </w:r>
      <w:r>
        <w:rPr>
          <w:spacing w:val="-5"/>
          <w:w w:val="105"/>
        </w:rPr>
        <w:t xml:space="preserve"> </w:t>
      </w:r>
      <w:r>
        <w:rPr>
          <w:w w:val="105"/>
        </w:rPr>
        <w:t>The</w:t>
      </w:r>
      <w:r>
        <w:rPr>
          <w:spacing w:val="-7"/>
          <w:w w:val="105"/>
        </w:rPr>
        <w:t xml:space="preserve"> </w:t>
      </w:r>
      <w:r>
        <w:rPr>
          <w:w w:val="105"/>
        </w:rPr>
        <w:t>use</w:t>
      </w:r>
      <w:r>
        <w:rPr>
          <w:spacing w:val="-7"/>
          <w:w w:val="105"/>
        </w:rPr>
        <w:t xml:space="preserve"> </w:t>
      </w:r>
      <w:r>
        <w:rPr>
          <w:w w:val="105"/>
        </w:rPr>
        <w:t>of</w:t>
      </w:r>
      <w:r>
        <w:rPr>
          <w:spacing w:val="-9"/>
          <w:w w:val="105"/>
        </w:rPr>
        <w:t xml:space="preserve"> </w:t>
      </w:r>
      <w:r>
        <w:rPr>
          <w:w w:val="105"/>
        </w:rPr>
        <w:t>artificial</w:t>
      </w:r>
      <w:r>
        <w:rPr>
          <w:spacing w:val="-5"/>
          <w:w w:val="105"/>
        </w:rPr>
        <w:t xml:space="preserve"> </w:t>
      </w:r>
      <w:r>
        <w:rPr>
          <w:w w:val="105"/>
        </w:rPr>
        <w:t>intelligence</w:t>
      </w:r>
      <w:r>
        <w:rPr>
          <w:spacing w:val="-7"/>
          <w:w w:val="105"/>
        </w:rPr>
        <w:t xml:space="preserve"> </w:t>
      </w:r>
      <w:r>
        <w:rPr>
          <w:w w:val="105"/>
        </w:rPr>
        <w:t>and image</w:t>
      </w:r>
      <w:r>
        <w:rPr>
          <w:spacing w:val="-7"/>
          <w:w w:val="105"/>
        </w:rPr>
        <w:t xml:space="preserve"> </w:t>
      </w:r>
      <w:r>
        <w:rPr>
          <w:w w:val="105"/>
        </w:rPr>
        <w:t>processing</w:t>
      </w:r>
      <w:r>
        <w:rPr>
          <w:spacing w:val="-6"/>
          <w:w w:val="105"/>
        </w:rPr>
        <w:t xml:space="preserve"> </w:t>
      </w:r>
      <w:r>
        <w:rPr>
          <w:w w:val="105"/>
        </w:rPr>
        <w:t>techniques</w:t>
      </w:r>
      <w:r>
        <w:rPr>
          <w:spacing w:val="-8"/>
          <w:w w:val="105"/>
        </w:rPr>
        <w:t xml:space="preserve"> </w:t>
      </w:r>
      <w:r>
        <w:rPr>
          <w:w w:val="105"/>
        </w:rPr>
        <w:t>allows for</w:t>
      </w:r>
      <w:r>
        <w:rPr>
          <w:spacing w:val="-9"/>
          <w:w w:val="105"/>
        </w:rPr>
        <w:t xml:space="preserve"> </w:t>
      </w:r>
      <w:r>
        <w:rPr>
          <w:w w:val="105"/>
        </w:rPr>
        <w:t>automated</w:t>
      </w:r>
      <w:r>
        <w:rPr>
          <w:spacing w:val="-6"/>
          <w:w w:val="105"/>
        </w:rPr>
        <w:t xml:space="preserve"> </w:t>
      </w:r>
      <w:r>
        <w:rPr>
          <w:w w:val="105"/>
        </w:rPr>
        <w:t>analysis</w:t>
      </w:r>
      <w:r>
        <w:rPr>
          <w:spacing w:val="-4"/>
          <w:w w:val="105"/>
        </w:rPr>
        <w:t xml:space="preserve"> </w:t>
      </w:r>
      <w:r>
        <w:rPr>
          <w:w w:val="105"/>
        </w:rPr>
        <w:t>of</w:t>
      </w:r>
      <w:r>
        <w:rPr>
          <w:spacing w:val="-3"/>
          <w:w w:val="105"/>
        </w:rPr>
        <w:t xml:space="preserve"> </w:t>
      </w:r>
      <w:r>
        <w:rPr>
          <w:w w:val="105"/>
        </w:rPr>
        <w:t>coral</w:t>
      </w:r>
      <w:r>
        <w:rPr>
          <w:spacing w:val="-11"/>
          <w:w w:val="105"/>
        </w:rPr>
        <w:t xml:space="preserve"> </w:t>
      </w:r>
      <w:r>
        <w:rPr>
          <w:w w:val="105"/>
        </w:rPr>
        <w:t>reef</w:t>
      </w:r>
      <w:r>
        <w:rPr>
          <w:spacing w:val="-9"/>
          <w:w w:val="105"/>
        </w:rPr>
        <w:t xml:space="preserve"> </w:t>
      </w:r>
      <w:r>
        <w:rPr>
          <w:w w:val="105"/>
        </w:rPr>
        <w:t>images, enabling</w:t>
      </w:r>
      <w:r>
        <w:rPr>
          <w:spacing w:val="-6"/>
          <w:w w:val="105"/>
        </w:rPr>
        <w:t xml:space="preserve"> </w:t>
      </w:r>
      <w:r>
        <w:rPr>
          <w:w w:val="105"/>
        </w:rPr>
        <w:t>faster</w:t>
      </w:r>
      <w:r>
        <w:rPr>
          <w:spacing w:val="-3"/>
          <w:w w:val="105"/>
        </w:rPr>
        <w:t xml:space="preserve"> </w:t>
      </w:r>
      <w:r>
        <w:rPr>
          <w:w w:val="105"/>
        </w:rPr>
        <w:t>and</w:t>
      </w:r>
      <w:r>
        <w:rPr>
          <w:spacing w:val="-6"/>
          <w:w w:val="105"/>
        </w:rPr>
        <w:t xml:space="preserve"> </w:t>
      </w:r>
      <w:r>
        <w:rPr>
          <w:w w:val="105"/>
        </w:rPr>
        <w:t>more</w:t>
      </w:r>
      <w:r>
        <w:rPr>
          <w:spacing w:val="-7"/>
          <w:w w:val="105"/>
        </w:rPr>
        <w:t xml:space="preserve"> </w:t>
      </w:r>
      <w:r>
        <w:rPr>
          <w:w w:val="105"/>
        </w:rPr>
        <w:t>accurate</w:t>
      </w:r>
      <w:r>
        <w:rPr>
          <w:spacing w:val="-7"/>
          <w:w w:val="105"/>
        </w:rPr>
        <w:t xml:space="preserve"> </w:t>
      </w:r>
      <w:r>
        <w:rPr>
          <w:w w:val="105"/>
        </w:rPr>
        <w:t>classification of</w:t>
      </w:r>
      <w:r>
        <w:rPr>
          <w:spacing w:val="-9"/>
          <w:w w:val="105"/>
        </w:rPr>
        <w:t xml:space="preserve"> </w:t>
      </w:r>
      <w:r>
        <w:rPr>
          <w:w w:val="105"/>
        </w:rPr>
        <w:t>coral health conditions. By leveraging deep learning models such as Convolutional Neural Networks (CNNs), it is possible to extract meaningful features from images and identify patterns associated with different coral states.</w:t>
      </w:r>
    </w:p>
    <w:p w14:paraId="21BF658F" w14:textId="77777777" w:rsidR="003A2C26" w:rsidRDefault="003A2C26">
      <w:pPr>
        <w:pStyle w:val="BodyText"/>
        <w:spacing w:before="23"/>
      </w:pPr>
    </w:p>
    <w:p w14:paraId="46A7F1BF" w14:textId="77777777" w:rsidR="003A2C26" w:rsidRDefault="00000000">
      <w:pPr>
        <w:pStyle w:val="BodyText"/>
        <w:spacing w:line="247" w:lineRule="auto"/>
        <w:ind w:left="144" w:right="861"/>
        <w:jc w:val="both"/>
      </w:pPr>
      <w:r>
        <w:rPr>
          <w:w w:val="105"/>
        </w:rPr>
        <w:t>This project focuses on developing an automated framework for identifying coral reef health from images. The system aims to classify coral conditions into categories such as healthy, bleached, diseased,</w:t>
      </w:r>
      <w:r>
        <w:rPr>
          <w:spacing w:val="-5"/>
          <w:w w:val="105"/>
        </w:rPr>
        <w:t xml:space="preserve"> </w:t>
      </w:r>
      <w:r>
        <w:rPr>
          <w:w w:val="105"/>
        </w:rPr>
        <w:t>and</w:t>
      </w:r>
      <w:r>
        <w:rPr>
          <w:spacing w:val="-7"/>
          <w:w w:val="105"/>
        </w:rPr>
        <w:t xml:space="preserve"> </w:t>
      </w:r>
      <w:r>
        <w:rPr>
          <w:w w:val="105"/>
        </w:rPr>
        <w:t>dead,</w:t>
      </w:r>
      <w:r>
        <w:rPr>
          <w:spacing w:val="-5"/>
          <w:w w:val="105"/>
        </w:rPr>
        <w:t xml:space="preserve"> </w:t>
      </w:r>
      <w:r>
        <w:rPr>
          <w:w w:val="105"/>
        </w:rPr>
        <w:t>providing</w:t>
      </w:r>
      <w:r>
        <w:rPr>
          <w:spacing w:val="-7"/>
          <w:w w:val="105"/>
        </w:rPr>
        <w:t xml:space="preserve"> </w:t>
      </w:r>
      <w:r>
        <w:rPr>
          <w:w w:val="105"/>
        </w:rPr>
        <w:t>a</w:t>
      </w:r>
      <w:r>
        <w:rPr>
          <w:spacing w:val="-2"/>
          <w:w w:val="105"/>
        </w:rPr>
        <w:t xml:space="preserve"> </w:t>
      </w:r>
      <w:r>
        <w:rPr>
          <w:w w:val="105"/>
        </w:rPr>
        <w:t>scalable</w:t>
      </w:r>
      <w:r>
        <w:rPr>
          <w:spacing w:val="-14"/>
          <w:w w:val="105"/>
        </w:rPr>
        <w:t xml:space="preserve"> </w:t>
      </w:r>
      <w:r>
        <w:rPr>
          <w:w w:val="105"/>
        </w:rPr>
        <w:t>and</w:t>
      </w:r>
      <w:r>
        <w:rPr>
          <w:spacing w:val="-1"/>
          <w:w w:val="105"/>
        </w:rPr>
        <w:t xml:space="preserve"> </w:t>
      </w:r>
      <w:r>
        <w:rPr>
          <w:w w:val="105"/>
        </w:rPr>
        <w:t>efficient</w:t>
      </w:r>
      <w:r>
        <w:rPr>
          <w:spacing w:val="-5"/>
          <w:w w:val="105"/>
        </w:rPr>
        <w:t xml:space="preserve"> </w:t>
      </w:r>
      <w:r>
        <w:rPr>
          <w:w w:val="105"/>
        </w:rPr>
        <w:t>solution</w:t>
      </w:r>
      <w:r>
        <w:rPr>
          <w:spacing w:val="-7"/>
          <w:w w:val="105"/>
        </w:rPr>
        <w:t xml:space="preserve"> </w:t>
      </w:r>
      <w:r>
        <w:rPr>
          <w:w w:val="105"/>
        </w:rPr>
        <w:t>for</w:t>
      </w:r>
      <w:r>
        <w:rPr>
          <w:spacing w:val="-10"/>
          <w:w w:val="105"/>
        </w:rPr>
        <w:t xml:space="preserve"> </w:t>
      </w:r>
      <w:r>
        <w:rPr>
          <w:w w:val="105"/>
        </w:rPr>
        <w:t>real-time</w:t>
      </w:r>
      <w:r>
        <w:rPr>
          <w:spacing w:val="-2"/>
          <w:w w:val="105"/>
        </w:rPr>
        <w:t xml:space="preserve"> </w:t>
      </w:r>
      <w:r>
        <w:rPr>
          <w:w w:val="105"/>
        </w:rPr>
        <w:t>monitoring</w:t>
      </w:r>
      <w:r>
        <w:rPr>
          <w:spacing w:val="-13"/>
          <w:w w:val="105"/>
        </w:rPr>
        <w:t xml:space="preserve"> </w:t>
      </w:r>
      <w:r>
        <w:rPr>
          <w:w w:val="105"/>
        </w:rPr>
        <w:t>and</w:t>
      </w:r>
      <w:r>
        <w:rPr>
          <w:spacing w:val="-13"/>
          <w:w w:val="105"/>
        </w:rPr>
        <w:t xml:space="preserve"> </w:t>
      </w:r>
      <w:r>
        <w:rPr>
          <w:w w:val="105"/>
        </w:rPr>
        <w:t>analysis.</w:t>
      </w:r>
    </w:p>
    <w:p w14:paraId="33F1FB36" w14:textId="77777777" w:rsidR="003A2C26" w:rsidRDefault="003A2C26">
      <w:pPr>
        <w:pStyle w:val="BodyText"/>
      </w:pPr>
    </w:p>
    <w:p w14:paraId="653F23C0" w14:textId="77777777" w:rsidR="003A2C26" w:rsidRDefault="003A2C26">
      <w:pPr>
        <w:pStyle w:val="BodyText"/>
        <w:spacing w:before="44"/>
      </w:pPr>
    </w:p>
    <w:p w14:paraId="424B747C" w14:textId="77777777" w:rsidR="003A2C26" w:rsidRDefault="00000000">
      <w:pPr>
        <w:pStyle w:val="Heading5"/>
        <w:numPr>
          <w:ilvl w:val="1"/>
          <w:numId w:val="1"/>
        </w:numPr>
        <w:tabs>
          <w:tab w:val="left" w:pos="524"/>
        </w:tabs>
        <w:ind w:left="524" w:hanging="359"/>
      </w:pPr>
      <w:r>
        <w:rPr>
          <w:w w:val="105"/>
        </w:rPr>
        <w:t>Need</w:t>
      </w:r>
      <w:r>
        <w:rPr>
          <w:spacing w:val="-12"/>
          <w:w w:val="105"/>
        </w:rPr>
        <w:t xml:space="preserve"> </w:t>
      </w:r>
      <w:r>
        <w:rPr>
          <w:w w:val="105"/>
        </w:rPr>
        <w:t>for</w:t>
      </w:r>
      <w:r>
        <w:rPr>
          <w:spacing w:val="-7"/>
          <w:w w:val="105"/>
        </w:rPr>
        <w:t xml:space="preserve"> </w:t>
      </w:r>
      <w:r>
        <w:rPr>
          <w:w w:val="105"/>
        </w:rPr>
        <w:t>the</w:t>
      </w:r>
      <w:r>
        <w:rPr>
          <w:spacing w:val="-5"/>
          <w:w w:val="105"/>
        </w:rPr>
        <w:t xml:space="preserve"> </w:t>
      </w:r>
      <w:r>
        <w:rPr>
          <w:spacing w:val="-2"/>
          <w:w w:val="105"/>
        </w:rPr>
        <w:t>Project</w:t>
      </w:r>
    </w:p>
    <w:p w14:paraId="63C09CED" w14:textId="77777777" w:rsidR="003A2C26" w:rsidRDefault="003A2C26">
      <w:pPr>
        <w:pStyle w:val="BodyText"/>
        <w:rPr>
          <w:b/>
        </w:rPr>
      </w:pPr>
    </w:p>
    <w:p w14:paraId="6F510ECE" w14:textId="77777777" w:rsidR="003A2C26" w:rsidRDefault="003A2C26">
      <w:pPr>
        <w:pStyle w:val="BodyText"/>
        <w:spacing w:before="35"/>
        <w:rPr>
          <w:b/>
        </w:rPr>
      </w:pPr>
    </w:p>
    <w:p w14:paraId="13B1E575" w14:textId="77777777" w:rsidR="003A2C26" w:rsidRDefault="00000000">
      <w:pPr>
        <w:pStyle w:val="BodyText"/>
        <w:spacing w:line="252" w:lineRule="auto"/>
        <w:ind w:left="144" w:right="849"/>
        <w:jc w:val="both"/>
      </w:pPr>
      <w:r>
        <w:rPr>
          <w:w w:val="105"/>
        </w:rPr>
        <w:t>Coral reefs are rapidly declining due to environmental stressors such as rising sea temperatures, pollution,</w:t>
      </w:r>
      <w:r>
        <w:rPr>
          <w:spacing w:val="-3"/>
          <w:w w:val="105"/>
        </w:rPr>
        <w:t xml:space="preserve"> </w:t>
      </w:r>
      <w:r>
        <w:rPr>
          <w:w w:val="105"/>
        </w:rPr>
        <w:t>and ocean</w:t>
      </w:r>
      <w:r>
        <w:rPr>
          <w:spacing w:val="-5"/>
          <w:w w:val="105"/>
        </w:rPr>
        <w:t xml:space="preserve"> </w:t>
      </w:r>
      <w:r>
        <w:rPr>
          <w:w w:val="105"/>
        </w:rPr>
        <w:t>acidification. Continuous monitoring of coral health</w:t>
      </w:r>
      <w:r>
        <w:rPr>
          <w:spacing w:val="-5"/>
          <w:w w:val="105"/>
        </w:rPr>
        <w:t xml:space="preserve"> </w:t>
      </w:r>
      <w:r>
        <w:rPr>
          <w:w w:val="105"/>
        </w:rPr>
        <w:t>is</w:t>
      </w:r>
      <w:r>
        <w:rPr>
          <w:spacing w:val="-1"/>
          <w:w w:val="105"/>
        </w:rPr>
        <w:t xml:space="preserve"> </w:t>
      </w:r>
      <w:r>
        <w:rPr>
          <w:w w:val="105"/>
        </w:rPr>
        <w:t xml:space="preserve">essential to detect early signs of damage and to take timely conservation measures. However, traditional monitoring methods are slow, expensive, and limited in scale, making it difficult to assess large reef areas efficiently. Therefore, there is a strong need for an automated and scalable solution to address this </w:t>
      </w:r>
      <w:r>
        <w:rPr>
          <w:spacing w:val="-2"/>
          <w:w w:val="105"/>
        </w:rPr>
        <w:t>problem.</w:t>
      </w:r>
    </w:p>
    <w:p w14:paraId="2ABC6D48" w14:textId="77777777" w:rsidR="003A2C26" w:rsidRDefault="003A2C26">
      <w:pPr>
        <w:pStyle w:val="BodyText"/>
        <w:spacing w:before="7"/>
      </w:pPr>
    </w:p>
    <w:p w14:paraId="19B92A57" w14:textId="77777777" w:rsidR="003A2C26" w:rsidRDefault="00000000">
      <w:pPr>
        <w:pStyle w:val="BodyText"/>
        <w:spacing w:before="1" w:line="249" w:lineRule="auto"/>
        <w:ind w:left="144" w:right="855"/>
        <w:jc w:val="both"/>
      </w:pPr>
      <w:r>
        <w:rPr>
          <w:w w:val="105"/>
        </w:rPr>
        <w:t>The degradation of coral reefs affects multiple stakeholders, including marine ecosystems, coastal communities, fisheries, tourism industries, and environmental organizations. Loss of coral reefs leads to reduced biodiversity, weakened coastal protection, and economic losses for communities dependent on marine resources.</w:t>
      </w:r>
    </w:p>
    <w:p w14:paraId="6F9A1482" w14:textId="77777777" w:rsidR="003A2C26" w:rsidRDefault="003A2C26">
      <w:pPr>
        <w:pStyle w:val="BodyText"/>
        <w:spacing w:before="17"/>
      </w:pPr>
    </w:p>
    <w:p w14:paraId="0511B551" w14:textId="77777777" w:rsidR="003A2C26" w:rsidRDefault="00000000">
      <w:pPr>
        <w:pStyle w:val="BodyText"/>
        <w:spacing w:before="1" w:line="249" w:lineRule="auto"/>
        <w:ind w:left="144" w:right="844"/>
        <w:jc w:val="both"/>
      </w:pPr>
      <w:r>
        <w:rPr>
          <w:w w:val="105"/>
        </w:rPr>
        <w:t>Existing methods rely heavily on manual observation and basic image analysis techniques, which are</w:t>
      </w:r>
      <w:r>
        <w:rPr>
          <w:spacing w:val="-7"/>
          <w:w w:val="105"/>
        </w:rPr>
        <w:t xml:space="preserve"> </w:t>
      </w:r>
      <w:r>
        <w:rPr>
          <w:w w:val="105"/>
        </w:rPr>
        <w:t>time-consuming</w:t>
      </w:r>
      <w:r>
        <w:rPr>
          <w:spacing w:val="-6"/>
          <w:w w:val="105"/>
        </w:rPr>
        <w:t xml:space="preserve"> </w:t>
      </w:r>
      <w:r>
        <w:rPr>
          <w:w w:val="105"/>
        </w:rPr>
        <w:t>and</w:t>
      </w:r>
      <w:r>
        <w:rPr>
          <w:spacing w:val="-6"/>
          <w:w w:val="105"/>
        </w:rPr>
        <w:t xml:space="preserve"> </w:t>
      </w:r>
      <w:r>
        <w:rPr>
          <w:w w:val="105"/>
        </w:rPr>
        <w:t>prone</w:t>
      </w:r>
      <w:r>
        <w:rPr>
          <w:spacing w:val="-7"/>
          <w:w w:val="105"/>
        </w:rPr>
        <w:t xml:space="preserve"> </w:t>
      </w:r>
      <w:r>
        <w:rPr>
          <w:w w:val="105"/>
        </w:rPr>
        <w:t>to</w:t>
      </w:r>
      <w:r>
        <w:rPr>
          <w:spacing w:val="-6"/>
          <w:w w:val="105"/>
        </w:rPr>
        <w:t xml:space="preserve"> </w:t>
      </w:r>
      <w:r>
        <w:rPr>
          <w:w w:val="105"/>
        </w:rPr>
        <w:t>inaccuracies.</w:t>
      </w:r>
      <w:r>
        <w:rPr>
          <w:spacing w:val="-4"/>
          <w:w w:val="105"/>
        </w:rPr>
        <w:t xml:space="preserve"> </w:t>
      </w:r>
      <w:r>
        <w:rPr>
          <w:w w:val="105"/>
        </w:rPr>
        <w:t>They</w:t>
      </w:r>
      <w:r>
        <w:rPr>
          <w:spacing w:val="-6"/>
          <w:w w:val="105"/>
        </w:rPr>
        <w:t xml:space="preserve"> </w:t>
      </w:r>
      <w:r>
        <w:rPr>
          <w:w w:val="105"/>
        </w:rPr>
        <w:t>lack</w:t>
      </w:r>
      <w:r>
        <w:rPr>
          <w:spacing w:val="-6"/>
          <w:w w:val="105"/>
        </w:rPr>
        <w:t xml:space="preserve"> </w:t>
      </w:r>
      <w:r>
        <w:rPr>
          <w:w w:val="105"/>
        </w:rPr>
        <w:t>real-time</w:t>
      </w:r>
      <w:r>
        <w:rPr>
          <w:spacing w:val="-7"/>
          <w:w w:val="105"/>
        </w:rPr>
        <w:t xml:space="preserve"> </w:t>
      </w:r>
      <w:r>
        <w:rPr>
          <w:w w:val="105"/>
        </w:rPr>
        <w:t>processing capability</w:t>
      </w:r>
      <w:r>
        <w:rPr>
          <w:spacing w:val="-6"/>
          <w:w w:val="105"/>
        </w:rPr>
        <w:t xml:space="preserve"> </w:t>
      </w:r>
      <w:r>
        <w:rPr>
          <w:w w:val="105"/>
        </w:rPr>
        <w:t>and cannot efficiently</w:t>
      </w:r>
      <w:r>
        <w:rPr>
          <w:spacing w:val="-7"/>
          <w:w w:val="105"/>
        </w:rPr>
        <w:t xml:space="preserve"> </w:t>
      </w:r>
      <w:r>
        <w:rPr>
          <w:w w:val="105"/>
        </w:rPr>
        <w:t>handle</w:t>
      </w:r>
      <w:r>
        <w:rPr>
          <w:spacing w:val="-8"/>
          <w:w w:val="105"/>
        </w:rPr>
        <w:t xml:space="preserve"> </w:t>
      </w:r>
      <w:r>
        <w:rPr>
          <w:w w:val="105"/>
        </w:rPr>
        <w:t>large</w:t>
      </w:r>
      <w:r>
        <w:rPr>
          <w:spacing w:val="-8"/>
          <w:w w:val="105"/>
        </w:rPr>
        <w:t xml:space="preserve"> </w:t>
      </w:r>
      <w:r>
        <w:rPr>
          <w:w w:val="105"/>
        </w:rPr>
        <w:t>volumes</w:t>
      </w:r>
      <w:r>
        <w:rPr>
          <w:spacing w:val="-2"/>
          <w:w w:val="105"/>
        </w:rPr>
        <w:t xml:space="preserve"> </w:t>
      </w:r>
      <w:r>
        <w:rPr>
          <w:w w:val="105"/>
        </w:rPr>
        <w:t>of</w:t>
      </w:r>
      <w:r>
        <w:rPr>
          <w:spacing w:val="-9"/>
          <w:w w:val="105"/>
        </w:rPr>
        <w:t xml:space="preserve"> </w:t>
      </w:r>
      <w:r>
        <w:rPr>
          <w:w w:val="105"/>
        </w:rPr>
        <w:t>image</w:t>
      </w:r>
      <w:r>
        <w:rPr>
          <w:spacing w:val="-8"/>
          <w:w w:val="105"/>
        </w:rPr>
        <w:t xml:space="preserve"> </w:t>
      </w:r>
      <w:r>
        <w:rPr>
          <w:w w:val="105"/>
        </w:rPr>
        <w:t>data. Additionally,</w:t>
      </w:r>
      <w:r>
        <w:rPr>
          <w:spacing w:val="-5"/>
          <w:w w:val="105"/>
        </w:rPr>
        <w:t xml:space="preserve"> </w:t>
      </w:r>
      <w:r>
        <w:rPr>
          <w:w w:val="105"/>
        </w:rPr>
        <w:t>the</w:t>
      </w:r>
      <w:r>
        <w:rPr>
          <w:spacing w:val="-8"/>
          <w:w w:val="105"/>
        </w:rPr>
        <w:t xml:space="preserve"> </w:t>
      </w:r>
      <w:r>
        <w:rPr>
          <w:w w:val="105"/>
        </w:rPr>
        <w:t>absence</w:t>
      </w:r>
      <w:r>
        <w:rPr>
          <w:spacing w:val="-1"/>
          <w:w w:val="105"/>
        </w:rPr>
        <w:t xml:space="preserve"> </w:t>
      </w:r>
      <w:r>
        <w:rPr>
          <w:w w:val="105"/>
        </w:rPr>
        <w:t>of</w:t>
      </w:r>
      <w:r>
        <w:rPr>
          <w:spacing w:val="-3"/>
          <w:w w:val="105"/>
        </w:rPr>
        <w:t xml:space="preserve"> </w:t>
      </w:r>
      <w:r>
        <w:rPr>
          <w:w w:val="105"/>
        </w:rPr>
        <w:t>standardized</w:t>
      </w:r>
      <w:r>
        <w:rPr>
          <w:spacing w:val="-7"/>
          <w:w w:val="105"/>
        </w:rPr>
        <w:t xml:space="preserve"> </w:t>
      </w:r>
      <w:r>
        <w:rPr>
          <w:w w:val="105"/>
        </w:rPr>
        <w:t>automated systems results in inconsistent monitoring outcomes.</w:t>
      </w:r>
    </w:p>
    <w:p w14:paraId="1365A218" w14:textId="77777777" w:rsidR="003A2C26" w:rsidRDefault="003A2C26">
      <w:pPr>
        <w:pStyle w:val="BodyText"/>
        <w:spacing w:line="249" w:lineRule="auto"/>
        <w:jc w:val="both"/>
        <w:sectPr w:rsidR="003A2C26">
          <w:pgSz w:w="11930" w:h="16850"/>
          <w:pgMar w:top="1380" w:right="0" w:bottom="960" w:left="1275" w:header="0" w:footer="746" w:gutter="0"/>
          <w:cols w:space="720"/>
        </w:sectPr>
      </w:pPr>
    </w:p>
    <w:p w14:paraId="3D083901" w14:textId="77777777" w:rsidR="003A2C26" w:rsidRDefault="00000000">
      <w:pPr>
        <w:pStyle w:val="BodyText"/>
        <w:spacing w:before="83" w:line="249" w:lineRule="auto"/>
        <w:ind w:left="144" w:right="849"/>
        <w:jc w:val="both"/>
      </w:pPr>
      <w:r>
        <w:rPr>
          <w:w w:val="105"/>
        </w:rPr>
        <w:lastRenderedPageBreak/>
        <w:t>From an engineering perspective, developing an automated coral reef health identification system using</w:t>
      </w:r>
      <w:r>
        <w:rPr>
          <w:spacing w:val="-7"/>
          <w:w w:val="105"/>
        </w:rPr>
        <w:t xml:space="preserve"> </w:t>
      </w:r>
      <w:r>
        <w:rPr>
          <w:w w:val="105"/>
        </w:rPr>
        <w:t>image</w:t>
      </w:r>
      <w:r>
        <w:rPr>
          <w:spacing w:val="-1"/>
          <w:w w:val="105"/>
        </w:rPr>
        <w:t xml:space="preserve"> </w:t>
      </w:r>
      <w:r>
        <w:rPr>
          <w:w w:val="105"/>
        </w:rPr>
        <w:t>processing</w:t>
      </w:r>
      <w:r>
        <w:rPr>
          <w:spacing w:val="-13"/>
          <w:w w:val="105"/>
        </w:rPr>
        <w:t xml:space="preserve"> </w:t>
      </w:r>
      <w:r>
        <w:rPr>
          <w:w w:val="105"/>
        </w:rPr>
        <w:t>and deep</w:t>
      </w:r>
      <w:r>
        <w:rPr>
          <w:spacing w:val="-7"/>
          <w:w w:val="105"/>
        </w:rPr>
        <w:t xml:space="preserve"> </w:t>
      </w:r>
      <w:r>
        <w:rPr>
          <w:w w:val="105"/>
        </w:rPr>
        <w:t>learning</w:t>
      </w:r>
      <w:r>
        <w:rPr>
          <w:spacing w:val="-7"/>
          <w:w w:val="105"/>
        </w:rPr>
        <w:t xml:space="preserve"> </w:t>
      </w:r>
      <w:r>
        <w:rPr>
          <w:w w:val="105"/>
        </w:rPr>
        <w:t>techniques</w:t>
      </w:r>
      <w:r>
        <w:rPr>
          <w:spacing w:val="-9"/>
          <w:w w:val="105"/>
        </w:rPr>
        <w:t xml:space="preserve"> </w:t>
      </w:r>
      <w:r>
        <w:rPr>
          <w:w w:val="105"/>
        </w:rPr>
        <w:t>offers</w:t>
      </w:r>
      <w:r>
        <w:rPr>
          <w:spacing w:val="-2"/>
          <w:w w:val="105"/>
        </w:rPr>
        <w:t xml:space="preserve"> </w:t>
      </w:r>
      <w:r>
        <w:rPr>
          <w:w w:val="105"/>
        </w:rPr>
        <w:t>significant</w:t>
      </w:r>
      <w:r>
        <w:rPr>
          <w:spacing w:val="-11"/>
          <w:w w:val="105"/>
        </w:rPr>
        <w:t xml:space="preserve"> </w:t>
      </w:r>
      <w:r>
        <w:rPr>
          <w:w w:val="105"/>
        </w:rPr>
        <w:t>advantages.</w:t>
      </w:r>
      <w:r>
        <w:rPr>
          <w:spacing w:val="-5"/>
          <w:w w:val="105"/>
        </w:rPr>
        <w:t xml:space="preserve"> </w:t>
      </w:r>
      <w:r>
        <w:rPr>
          <w:w w:val="105"/>
        </w:rPr>
        <w:t>It</w:t>
      </w:r>
      <w:r>
        <w:rPr>
          <w:spacing w:val="-5"/>
          <w:w w:val="105"/>
        </w:rPr>
        <w:t xml:space="preserve"> </w:t>
      </w:r>
      <w:r>
        <w:rPr>
          <w:w w:val="105"/>
        </w:rPr>
        <w:t>enables</w:t>
      </w:r>
      <w:r>
        <w:rPr>
          <w:spacing w:val="-2"/>
          <w:w w:val="105"/>
        </w:rPr>
        <w:t xml:space="preserve"> </w:t>
      </w:r>
      <w:r>
        <w:rPr>
          <w:w w:val="105"/>
        </w:rPr>
        <w:t>faster, more</w:t>
      </w:r>
      <w:r>
        <w:rPr>
          <w:spacing w:val="-8"/>
          <w:w w:val="105"/>
        </w:rPr>
        <w:t xml:space="preserve"> </w:t>
      </w:r>
      <w:r>
        <w:rPr>
          <w:w w:val="105"/>
        </w:rPr>
        <w:t>accurate,</w:t>
      </w:r>
      <w:r>
        <w:rPr>
          <w:spacing w:val="-5"/>
          <w:w w:val="105"/>
        </w:rPr>
        <w:t xml:space="preserve"> </w:t>
      </w:r>
      <w:r>
        <w:rPr>
          <w:w w:val="105"/>
        </w:rPr>
        <w:t>and</w:t>
      </w:r>
      <w:r>
        <w:rPr>
          <w:spacing w:val="-7"/>
          <w:w w:val="105"/>
        </w:rPr>
        <w:t xml:space="preserve"> </w:t>
      </w:r>
      <w:r>
        <w:rPr>
          <w:w w:val="105"/>
        </w:rPr>
        <w:t>scalable</w:t>
      </w:r>
      <w:r>
        <w:rPr>
          <w:spacing w:val="-8"/>
          <w:w w:val="105"/>
        </w:rPr>
        <w:t xml:space="preserve"> </w:t>
      </w:r>
      <w:r>
        <w:rPr>
          <w:w w:val="105"/>
        </w:rPr>
        <w:t>monitoring</w:t>
      </w:r>
      <w:r>
        <w:rPr>
          <w:spacing w:val="-1"/>
          <w:w w:val="105"/>
        </w:rPr>
        <w:t xml:space="preserve"> </w:t>
      </w:r>
      <w:r>
        <w:rPr>
          <w:w w:val="105"/>
        </w:rPr>
        <w:t>of</w:t>
      </w:r>
      <w:r>
        <w:rPr>
          <w:spacing w:val="-2"/>
          <w:w w:val="105"/>
        </w:rPr>
        <w:t xml:space="preserve"> </w:t>
      </w:r>
      <w:r>
        <w:rPr>
          <w:w w:val="105"/>
        </w:rPr>
        <w:t>coral</w:t>
      </w:r>
      <w:r>
        <w:rPr>
          <w:spacing w:val="-5"/>
          <w:w w:val="105"/>
        </w:rPr>
        <w:t xml:space="preserve"> </w:t>
      </w:r>
      <w:r>
        <w:rPr>
          <w:w w:val="105"/>
        </w:rPr>
        <w:t>ecosystems.</w:t>
      </w:r>
      <w:r>
        <w:rPr>
          <w:spacing w:val="-9"/>
          <w:w w:val="105"/>
        </w:rPr>
        <w:t xml:space="preserve"> </w:t>
      </w:r>
      <w:r>
        <w:rPr>
          <w:w w:val="105"/>
        </w:rPr>
        <w:t>The</w:t>
      </w:r>
      <w:r>
        <w:rPr>
          <w:spacing w:val="-8"/>
          <w:w w:val="105"/>
        </w:rPr>
        <w:t xml:space="preserve"> </w:t>
      </w:r>
      <w:r>
        <w:rPr>
          <w:w w:val="105"/>
        </w:rPr>
        <w:t>integration</w:t>
      </w:r>
      <w:r>
        <w:rPr>
          <w:spacing w:val="-7"/>
          <w:w w:val="105"/>
        </w:rPr>
        <w:t xml:space="preserve"> </w:t>
      </w:r>
      <w:r>
        <w:rPr>
          <w:w w:val="105"/>
        </w:rPr>
        <w:t>of</w:t>
      </w:r>
      <w:r>
        <w:rPr>
          <w:spacing w:val="-10"/>
          <w:w w:val="105"/>
        </w:rPr>
        <w:t xml:space="preserve"> </w:t>
      </w:r>
      <w:r>
        <w:rPr>
          <w:w w:val="105"/>
        </w:rPr>
        <w:t>artificial</w:t>
      </w:r>
      <w:r>
        <w:rPr>
          <w:spacing w:val="-11"/>
          <w:w w:val="105"/>
        </w:rPr>
        <w:t xml:space="preserve"> </w:t>
      </w:r>
      <w:r>
        <w:rPr>
          <w:w w:val="105"/>
        </w:rPr>
        <w:t xml:space="preserve">intelligence in environmental analysis improves decision-making, supports conservation efforts, and demonstrates the practical application of modern engineering solutions to real-world ecological </w:t>
      </w:r>
      <w:r>
        <w:rPr>
          <w:spacing w:val="-2"/>
          <w:w w:val="105"/>
        </w:rPr>
        <w:t>challenges.</w:t>
      </w:r>
    </w:p>
    <w:p w14:paraId="7F7F9D5F" w14:textId="77777777" w:rsidR="003A2C26" w:rsidRDefault="003A2C26">
      <w:pPr>
        <w:pStyle w:val="BodyText"/>
      </w:pPr>
    </w:p>
    <w:p w14:paraId="5DC546B0" w14:textId="77777777" w:rsidR="003A2C26" w:rsidRDefault="003A2C26">
      <w:pPr>
        <w:pStyle w:val="BodyText"/>
        <w:spacing w:before="39"/>
      </w:pPr>
    </w:p>
    <w:p w14:paraId="7435AD78" w14:textId="77777777" w:rsidR="003A2C26" w:rsidRDefault="00000000">
      <w:pPr>
        <w:pStyle w:val="Heading5"/>
        <w:numPr>
          <w:ilvl w:val="1"/>
          <w:numId w:val="1"/>
        </w:numPr>
        <w:tabs>
          <w:tab w:val="left" w:pos="524"/>
        </w:tabs>
        <w:ind w:left="524" w:hanging="359"/>
      </w:pPr>
      <w:r>
        <w:t>Problem</w:t>
      </w:r>
      <w:r>
        <w:rPr>
          <w:spacing w:val="23"/>
        </w:rPr>
        <w:t xml:space="preserve"> </w:t>
      </w:r>
      <w:r>
        <w:rPr>
          <w:spacing w:val="-2"/>
        </w:rPr>
        <w:t>Statement</w:t>
      </w:r>
    </w:p>
    <w:p w14:paraId="4A4CC523" w14:textId="77777777" w:rsidR="003A2C26" w:rsidRDefault="003A2C26">
      <w:pPr>
        <w:pStyle w:val="BodyText"/>
        <w:rPr>
          <w:b/>
        </w:rPr>
      </w:pPr>
    </w:p>
    <w:p w14:paraId="7E33A2F5" w14:textId="77777777" w:rsidR="003A2C26" w:rsidRDefault="003A2C26">
      <w:pPr>
        <w:pStyle w:val="BodyText"/>
        <w:spacing w:before="35"/>
        <w:rPr>
          <w:b/>
        </w:rPr>
      </w:pPr>
    </w:p>
    <w:p w14:paraId="1DFF89A4" w14:textId="77777777" w:rsidR="003A2C26" w:rsidRDefault="00000000">
      <w:pPr>
        <w:pStyle w:val="BodyText"/>
        <w:spacing w:line="252" w:lineRule="auto"/>
        <w:ind w:left="144" w:right="853"/>
        <w:jc w:val="both"/>
      </w:pPr>
      <w:r>
        <w:rPr>
          <w:w w:val="105"/>
        </w:rPr>
        <w:t xml:space="preserve">The objective of this project is to develop an automated system for identifying coral reef health from underwater images using image processing and deep learning techniques. The system must accurately classify coral conditions into categories such as healthy, bleached, diseased, and dead, despite challenges such as variations in lighting, water turbidity, image noise, and complex coral </w:t>
      </w:r>
      <w:r>
        <w:rPr>
          <w:spacing w:val="-2"/>
          <w:w w:val="105"/>
        </w:rPr>
        <w:t>structures.</w:t>
      </w:r>
    </w:p>
    <w:p w14:paraId="6F501D23" w14:textId="77777777" w:rsidR="003A2C26" w:rsidRDefault="003A2C26">
      <w:pPr>
        <w:pStyle w:val="BodyText"/>
        <w:spacing w:before="11"/>
      </w:pPr>
    </w:p>
    <w:p w14:paraId="6F7AA945" w14:textId="77777777" w:rsidR="003A2C26" w:rsidRDefault="00000000">
      <w:pPr>
        <w:pStyle w:val="BodyText"/>
        <w:spacing w:line="249" w:lineRule="auto"/>
        <w:ind w:left="144" w:right="861"/>
        <w:jc w:val="both"/>
      </w:pPr>
      <w:r>
        <w:rPr>
          <w:w w:val="105"/>
        </w:rPr>
        <w:t>The problem involves multiple interacting factors, including environmental conditions affecting image</w:t>
      </w:r>
      <w:r>
        <w:rPr>
          <w:spacing w:val="-2"/>
          <w:w w:val="105"/>
        </w:rPr>
        <w:t xml:space="preserve"> </w:t>
      </w:r>
      <w:r>
        <w:rPr>
          <w:w w:val="105"/>
        </w:rPr>
        <w:t>quality, diversity</w:t>
      </w:r>
      <w:r>
        <w:rPr>
          <w:spacing w:val="-7"/>
          <w:w w:val="105"/>
        </w:rPr>
        <w:t xml:space="preserve"> </w:t>
      </w:r>
      <w:r>
        <w:rPr>
          <w:w w:val="105"/>
        </w:rPr>
        <w:t>in</w:t>
      </w:r>
      <w:r>
        <w:rPr>
          <w:spacing w:val="-1"/>
          <w:w w:val="105"/>
        </w:rPr>
        <w:t xml:space="preserve"> </w:t>
      </w:r>
      <w:r>
        <w:rPr>
          <w:w w:val="105"/>
        </w:rPr>
        <w:t>coral species</w:t>
      </w:r>
      <w:r>
        <w:rPr>
          <w:spacing w:val="-9"/>
          <w:w w:val="105"/>
        </w:rPr>
        <w:t xml:space="preserve"> </w:t>
      </w:r>
      <w:r>
        <w:rPr>
          <w:w w:val="105"/>
        </w:rPr>
        <w:t>and</w:t>
      </w:r>
      <w:r>
        <w:rPr>
          <w:spacing w:val="-7"/>
          <w:w w:val="105"/>
        </w:rPr>
        <w:t xml:space="preserve"> </w:t>
      </w:r>
      <w:r>
        <w:rPr>
          <w:w w:val="105"/>
        </w:rPr>
        <w:t>appearances,</w:t>
      </w:r>
      <w:r>
        <w:rPr>
          <w:spacing w:val="-5"/>
          <w:w w:val="105"/>
        </w:rPr>
        <w:t xml:space="preserve"> </w:t>
      </w:r>
      <w:r>
        <w:rPr>
          <w:w w:val="105"/>
        </w:rPr>
        <w:t>and</w:t>
      </w:r>
      <w:r>
        <w:rPr>
          <w:spacing w:val="-7"/>
          <w:w w:val="105"/>
        </w:rPr>
        <w:t xml:space="preserve"> </w:t>
      </w:r>
      <w:r>
        <w:rPr>
          <w:w w:val="105"/>
        </w:rPr>
        <w:t>the</w:t>
      </w:r>
      <w:r>
        <w:rPr>
          <w:spacing w:val="-2"/>
          <w:w w:val="105"/>
        </w:rPr>
        <w:t xml:space="preserve"> </w:t>
      </w:r>
      <w:r>
        <w:rPr>
          <w:w w:val="105"/>
        </w:rPr>
        <w:t>need</w:t>
      </w:r>
      <w:r>
        <w:rPr>
          <w:spacing w:val="-1"/>
          <w:w w:val="105"/>
        </w:rPr>
        <w:t xml:space="preserve"> </w:t>
      </w:r>
      <w:r>
        <w:rPr>
          <w:w w:val="105"/>
        </w:rPr>
        <w:t>for</w:t>
      </w:r>
      <w:r>
        <w:rPr>
          <w:spacing w:val="-3"/>
          <w:w w:val="105"/>
        </w:rPr>
        <w:t xml:space="preserve"> </w:t>
      </w:r>
      <w:r>
        <w:rPr>
          <w:w w:val="105"/>
        </w:rPr>
        <w:t>robust feature</w:t>
      </w:r>
      <w:r>
        <w:rPr>
          <w:spacing w:val="-8"/>
          <w:w w:val="105"/>
        </w:rPr>
        <w:t xml:space="preserve"> </w:t>
      </w:r>
      <w:r>
        <w:rPr>
          <w:w w:val="105"/>
        </w:rPr>
        <w:t>extraction. The system must handle technical complexity in designing and training a Convolutional Neural Network (CNN) capable of generalizing across diverse datasets while avoiding overfitting.</w:t>
      </w:r>
    </w:p>
    <w:p w14:paraId="4FBCA916" w14:textId="77777777" w:rsidR="003A2C26" w:rsidRDefault="003A2C26">
      <w:pPr>
        <w:pStyle w:val="BodyText"/>
        <w:spacing w:before="19"/>
      </w:pPr>
    </w:p>
    <w:p w14:paraId="13AF95EC" w14:textId="77777777" w:rsidR="003A2C26" w:rsidRDefault="00000000">
      <w:pPr>
        <w:pStyle w:val="BodyText"/>
        <w:spacing w:line="252" w:lineRule="auto"/>
        <w:ind w:left="144" w:right="862"/>
        <w:jc w:val="both"/>
      </w:pPr>
      <w:r>
        <w:rPr>
          <w:w w:val="105"/>
        </w:rPr>
        <w:t>There are also conflicting requirements, such as achieving high classification accuracy while maintaining</w:t>
      </w:r>
      <w:r>
        <w:rPr>
          <w:spacing w:val="-9"/>
          <w:w w:val="105"/>
        </w:rPr>
        <w:t xml:space="preserve"> </w:t>
      </w:r>
      <w:r>
        <w:rPr>
          <w:w w:val="105"/>
        </w:rPr>
        <w:t>low</w:t>
      </w:r>
      <w:r>
        <w:rPr>
          <w:spacing w:val="-12"/>
          <w:w w:val="105"/>
        </w:rPr>
        <w:t xml:space="preserve"> </w:t>
      </w:r>
      <w:r>
        <w:rPr>
          <w:w w:val="105"/>
        </w:rPr>
        <w:t>computational</w:t>
      </w:r>
      <w:r>
        <w:rPr>
          <w:spacing w:val="-2"/>
          <w:w w:val="105"/>
        </w:rPr>
        <w:t xml:space="preserve"> </w:t>
      </w:r>
      <w:r>
        <w:rPr>
          <w:w w:val="105"/>
        </w:rPr>
        <w:t>cost</w:t>
      </w:r>
      <w:r>
        <w:rPr>
          <w:spacing w:val="-14"/>
          <w:w w:val="105"/>
        </w:rPr>
        <w:t xml:space="preserve"> </w:t>
      </w:r>
      <w:r>
        <w:rPr>
          <w:w w:val="105"/>
        </w:rPr>
        <w:t>and</w:t>
      </w:r>
      <w:r>
        <w:rPr>
          <w:spacing w:val="-3"/>
          <w:w w:val="105"/>
        </w:rPr>
        <w:t xml:space="preserve"> </w:t>
      </w:r>
      <w:r>
        <w:rPr>
          <w:w w:val="105"/>
        </w:rPr>
        <w:t>fast</w:t>
      </w:r>
      <w:r>
        <w:rPr>
          <w:spacing w:val="-8"/>
          <w:w w:val="105"/>
        </w:rPr>
        <w:t xml:space="preserve"> </w:t>
      </w:r>
      <w:r>
        <w:rPr>
          <w:w w:val="105"/>
        </w:rPr>
        <w:t>processing</w:t>
      </w:r>
      <w:r>
        <w:rPr>
          <w:spacing w:val="-9"/>
          <w:w w:val="105"/>
        </w:rPr>
        <w:t xml:space="preserve"> </w:t>
      </w:r>
      <w:r>
        <w:rPr>
          <w:w w:val="105"/>
        </w:rPr>
        <w:t>time.</w:t>
      </w:r>
      <w:r>
        <w:rPr>
          <w:spacing w:val="-8"/>
          <w:w w:val="105"/>
        </w:rPr>
        <w:t xml:space="preserve"> </w:t>
      </w:r>
      <w:r>
        <w:rPr>
          <w:w w:val="105"/>
        </w:rPr>
        <w:t>Additionally,</w:t>
      </w:r>
      <w:r>
        <w:rPr>
          <w:spacing w:val="-2"/>
          <w:w w:val="105"/>
        </w:rPr>
        <w:t xml:space="preserve"> </w:t>
      </w:r>
      <w:r>
        <w:rPr>
          <w:w w:val="105"/>
        </w:rPr>
        <w:t>the</w:t>
      </w:r>
      <w:r>
        <w:rPr>
          <w:spacing w:val="-10"/>
          <w:w w:val="105"/>
        </w:rPr>
        <w:t xml:space="preserve"> </w:t>
      </w:r>
      <w:r>
        <w:rPr>
          <w:w w:val="105"/>
        </w:rPr>
        <w:t>system</w:t>
      </w:r>
      <w:r>
        <w:rPr>
          <w:spacing w:val="-4"/>
          <w:w w:val="105"/>
        </w:rPr>
        <w:t xml:space="preserve"> </w:t>
      </w:r>
      <w:r>
        <w:rPr>
          <w:w w:val="105"/>
        </w:rPr>
        <w:t>must</w:t>
      </w:r>
      <w:r>
        <w:rPr>
          <w:spacing w:val="-2"/>
          <w:w w:val="105"/>
        </w:rPr>
        <w:t xml:space="preserve"> </w:t>
      </w:r>
      <w:r>
        <w:rPr>
          <w:w w:val="105"/>
        </w:rPr>
        <w:t>balance model complexity with the availability of limited labeled data.</w:t>
      </w:r>
    </w:p>
    <w:p w14:paraId="52174BE9" w14:textId="77777777" w:rsidR="003A2C26" w:rsidRDefault="003A2C26">
      <w:pPr>
        <w:pStyle w:val="BodyText"/>
        <w:spacing w:before="11"/>
      </w:pPr>
    </w:p>
    <w:p w14:paraId="62C806EE" w14:textId="77777777" w:rsidR="003A2C26" w:rsidRDefault="00000000">
      <w:pPr>
        <w:pStyle w:val="BodyText"/>
        <w:spacing w:line="252" w:lineRule="auto"/>
        <w:ind w:left="144" w:right="845"/>
        <w:jc w:val="both"/>
      </w:pPr>
      <w:r>
        <w:rPr>
          <w:w w:val="105"/>
        </w:rPr>
        <w:t>The solution must operate within realistic engineering constraints, including limited computational resources, dataset availability, and the need for scalability and reliability in real-world marine monitoring applications.</w:t>
      </w:r>
    </w:p>
    <w:p w14:paraId="2EBEB7C5" w14:textId="77777777" w:rsidR="003A2C26" w:rsidRDefault="003A2C26">
      <w:pPr>
        <w:pStyle w:val="BodyText"/>
      </w:pPr>
    </w:p>
    <w:p w14:paraId="659CDC34" w14:textId="77777777" w:rsidR="003A2C26" w:rsidRDefault="003A2C26">
      <w:pPr>
        <w:pStyle w:val="BodyText"/>
        <w:spacing w:before="28"/>
      </w:pPr>
    </w:p>
    <w:p w14:paraId="4DB89659" w14:textId="77777777" w:rsidR="003A2C26" w:rsidRDefault="00000000">
      <w:pPr>
        <w:pStyle w:val="Heading5"/>
        <w:numPr>
          <w:ilvl w:val="1"/>
          <w:numId w:val="1"/>
        </w:numPr>
        <w:tabs>
          <w:tab w:val="left" w:pos="524"/>
        </w:tabs>
        <w:spacing w:before="1"/>
        <w:ind w:left="524" w:hanging="359"/>
      </w:pPr>
      <w:r>
        <w:t>Project</w:t>
      </w:r>
      <w:r>
        <w:rPr>
          <w:spacing w:val="29"/>
        </w:rPr>
        <w:t xml:space="preserve"> </w:t>
      </w:r>
      <w:r>
        <w:rPr>
          <w:spacing w:val="-5"/>
        </w:rPr>
        <w:t>Aim</w:t>
      </w:r>
    </w:p>
    <w:p w14:paraId="3D6CBDE8" w14:textId="77777777" w:rsidR="003A2C26" w:rsidRDefault="003A2C26">
      <w:pPr>
        <w:pStyle w:val="BodyText"/>
        <w:spacing w:before="148"/>
        <w:rPr>
          <w:b/>
        </w:rPr>
      </w:pPr>
    </w:p>
    <w:p w14:paraId="0FBE4480" w14:textId="77777777" w:rsidR="003A2C26" w:rsidRDefault="00000000">
      <w:pPr>
        <w:pStyle w:val="BodyText"/>
        <w:spacing w:line="249" w:lineRule="auto"/>
        <w:ind w:left="144" w:right="854"/>
        <w:jc w:val="both"/>
      </w:pPr>
      <w:r>
        <w:rPr>
          <w:w w:val="105"/>
        </w:rPr>
        <w:t>The aim of this project is to develop an automated and efficient system for identifying coral reef health from</w:t>
      </w:r>
      <w:r>
        <w:rPr>
          <w:spacing w:val="-6"/>
          <w:w w:val="105"/>
        </w:rPr>
        <w:t xml:space="preserve"> </w:t>
      </w:r>
      <w:r>
        <w:rPr>
          <w:w w:val="105"/>
        </w:rPr>
        <w:t>underwater</w:t>
      </w:r>
      <w:r>
        <w:rPr>
          <w:spacing w:val="-1"/>
          <w:w w:val="105"/>
        </w:rPr>
        <w:t xml:space="preserve"> </w:t>
      </w:r>
      <w:r>
        <w:rPr>
          <w:w w:val="105"/>
        </w:rPr>
        <w:t>images</w:t>
      </w:r>
      <w:r>
        <w:rPr>
          <w:spacing w:val="-7"/>
          <w:w w:val="105"/>
        </w:rPr>
        <w:t xml:space="preserve"> </w:t>
      </w:r>
      <w:r>
        <w:rPr>
          <w:w w:val="105"/>
        </w:rPr>
        <w:t>using image</w:t>
      </w:r>
      <w:r>
        <w:rPr>
          <w:spacing w:val="-6"/>
          <w:w w:val="105"/>
        </w:rPr>
        <w:t xml:space="preserve"> </w:t>
      </w:r>
      <w:r>
        <w:rPr>
          <w:w w:val="105"/>
        </w:rPr>
        <w:t>processing</w:t>
      </w:r>
      <w:r>
        <w:rPr>
          <w:spacing w:val="-5"/>
          <w:w w:val="105"/>
        </w:rPr>
        <w:t xml:space="preserve"> </w:t>
      </w:r>
      <w:r>
        <w:rPr>
          <w:w w:val="105"/>
        </w:rPr>
        <w:t>and deep</w:t>
      </w:r>
      <w:r>
        <w:rPr>
          <w:spacing w:val="-5"/>
          <w:w w:val="105"/>
        </w:rPr>
        <w:t xml:space="preserve"> </w:t>
      </w:r>
      <w:r>
        <w:rPr>
          <w:w w:val="105"/>
        </w:rPr>
        <w:t>learning</w:t>
      </w:r>
      <w:r>
        <w:rPr>
          <w:spacing w:val="-5"/>
          <w:w w:val="105"/>
        </w:rPr>
        <w:t xml:space="preserve"> </w:t>
      </w:r>
      <w:r>
        <w:rPr>
          <w:w w:val="105"/>
        </w:rPr>
        <w:t>techniques.</w:t>
      </w:r>
      <w:r>
        <w:rPr>
          <w:spacing w:val="-3"/>
          <w:w w:val="105"/>
        </w:rPr>
        <w:t xml:space="preserve"> </w:t>
      </w:r>
      <w:r>
        <w:rPr>
          <w:w w:val="105"/>
        </w:rPr>
        <w:t>The</w:t>
      </w:r>
      <w:r>
        <w:rPr>
          <w:spacing w:val="-6"/>
          <w:w w:val="105"/>
        </w:rPr>
        <w:t xml:space="preserve"> </w:t>
      </w:r>
      <w:r>
        <w:rPr>
          <w:w w:val="105"/>
        </w:rPr>
        <w:t>system</w:t>
      </w:r>
      <w:r>
        <w:rPr>
          <w:spacing w:val="-6"/>
          <w:w w:val="105"/>
        </w:rPr>
        <w:t xml:space="preserve"> </w:t>
      </w:r>
      <w:r>
        <w:rPr>
          <w:w w:val="105"/>
        </w:rPr>
        <w:t xml:space="preserve">is designed to accurately classify coral conditions such as healthy, bleached, diseased, and dead, enabling reliable and scalable monitoring of marine ecosystems for conservation and analysis </w:t>
      </w:r>
      <w:r>
        <w:rPr>
          <w:spacing w:val="-2"/>
          <w:w w:val="105"/>
        </w:rPr>
        <w:t>purposes.</w:t>
      </w:r>
    </w:p>
    <w:p w14:paraId="1156A677" w14:textId="77777777" w:rsidR="003A2C26" w:rsidRDefault="003A2C26">
      <w:pPr>
        <w:pStyle w:val="BodyText"/>
        <w:spacing w:before="146"/>
      </w:pPr>
    </w:p>
    <w:p w14:paraId="443CCD0A" w14:textId="77777777" w:rsidR="003A2C26" w:rsidRDefault="00000000">
      <w:pPr>
        <w:pStyle w:val="Heading5"/>
        <w:numPr>
          <w:ilvl w:val="1"/>
          <w:numId w:val="1"/>
        </w:numPr>
        <w:tabs>
          <w:tab w:val="left" w:pos="524"/>
        </w:tabs>
        <w:ind w:left="524" w:hanging="359"/>
      </w:pPr>
      <w:r>
        <w:t>Project</w:t>
      </w:r>
      <w:r>
        <w:rPr>
          <w:spacing w:val="22"/>
        </w:rPr>
        <w:t xml:space="preserve"> </w:t>
      </w:r>
      <w:r>
        <w:rPr>
          <w:spacing w:val="-2"/>
        </w:rPr>
        <w:t>Objectives</w:t>
      </w:r>
    </w:p>
    <w:p w14:paraId="6B92E01B" w14:textId="77777777" w:rsidR="003A2C26" w:rsidRDefault="003A2C26">
      <w:pPr>
        <w:pStyle w:val="BodyText"/>
        <w:spacing w:before="31"/>
        <w:rPr>
          <w:b/>
        </w:rPr>
      </w:pPr>
    </w:p>
    <w:p w14:paraId="7CAC6617" w14:textId="77777777" w:rsidR="003A2C26" w:rsidRDefault="00000000">
      <w:pPr>
        <w:pStyle w:val="ListParagraph"/>
        <w:numPr>
          <w:ilvl w:val="2"/>
          <w:numId w:val="1"/>
        </w:numPr>
        <w:tabs>
          <w:tab w:val="left" w:pos="497"/>
        </w:tabs>
        <w:ind w:left="497"/>
        <w:rPr>
          <w:sz w:val="23"/>
        </w:rPr>
      </w:pPr>
      <w:r>
        <w:rPr>
          <w:w w:val="105"/>
          <w:sz w:val="23"/>
        </w:rPr>
        <w:t>To</w:t>
      </w:r>
      <w:r>
        <w:rPr>
          <w:spacing w:val="-16"/>
          <w:w w:val="105"/>
          <w:sz w:val="23"/>
        </w:rPr>
        <w:t xml:space="preserve"> </w:t>
      </w:r>
      <w:r>
        <w:rPr>
          <w:w w:val="105"/>
          <w:sz w:val="23"/>
        </w:rPr>
        <w:t>design</w:t>
      </w:r>
      <w:r>
        <w:rPr>
          <w:spacing w:val="-15"/>
          <w:w w:val="105"/>
          <w:sz w:val="23"/>
        </w:rPr>
        <w:t xml:space="preserve"> </w:t>
      </w:r>
      <w:r>
        <w:rPr>
          <w:w w:val="105"/>
          <w:sz w:val="23"/>
        </w:rPr>
        <w:t>a</w:t>
      </w:r>
      <w:r>
        <w:rPr>
          <w:spacing w:val="-7"/>
          <w:w w:val="105"/>
          <w:sz w:val="23"/>
        </w:rPr>
        <w:t xml:space="preserve"> </w:t>
      </w:r>
      <w:r>
        <w:rPr>
          <w:w w:val="105"/>
          <w:sz w:val="23"/>
        </w:rPr>
        <w:t>framework</w:t>
      </w:r>
      <w:r>
        <w:rPr>
          <w:spacing w:val="-5"/>
          <w:w w:val="105"/>
          <w:sz w:val="23"/>
        </w:rPr>
        <w:t xml:space="preserve"> </w:t>
      </w:r>
      <w:r>
        <w:rPr>
          <w:w w:val="105"/>
          <w:sz w:val="23"/>
        </w:rPr>
        <w:t>for</w:t>
      </w:r>
      <w:r>
        <w:rPr>
          <w:spacing w:val="-13"/>
          <w:w w:val="105"/>
          <w:sz w:val="23"/>
        </w:rPr>
        <w:t xml:space="preserve"> </w:t>
      </w:r>
      <w:r>
        <w:rPr>
          <w:w w:val="105"/>
          <w:sz w:val="23"/>
        </w:rPr>
        <w:t>identifying</w:t>
      </w:r>
      <w:r>
        <w:rPr>
          <w:spacing w:val="-4"/>
          <w:w w:val="105"/>
          <w:sz w:val="23"/>
        </w:rPr>
        <w:t xml:space="preserve"> </w:t>
      </w:r>
      <w:r>
        <w:rPr>
          <w:w w:val="105"/>
          <w:sz w:val="23"/>
        </w:rPr>
        <w:t>coral</w:t>
      </w:r>
      <w:r>
        <w:rPr>
          <w:spacing w:val="-9"/>
          <w:w w:val="105"/>
          <w:sz w:val="23"/>
        </w:rPr>
        <w:t xml:space="preserve"> </w:t>
      </w:r>
      <w:r>
        <w:rPr>
          <w:w w:val="105"/>
          <w:sz w:val="23"/>
        </w:rPr>
        <w:t>reef</w:t>
      </w:r>
      <w:r>
        <w:rPr>
          <w:spacing w:val="-7"/>
          <w:w w:val="105"/>
          <w:sz w:val="23"/>
        </w:rPr>
        <w:t xml:space="preserve"> </w:t>
      </w:r>
      <w:r>
        <w:rPr>
          <w:w w:val="105"/>
          <w:sz w:val="23"/>
        </w:rPr>
        <w:t>health</w:t>
      </w:r>
      <w:r>
        <w:rPr>
          <w:spacing w:val="-5"/>
          <w:w w:val="105"/>
          <w:sz w:val="23"/>
        </w:rPr>
        <w:t xml:space="preserve"> </w:t>
      </w:r>
      <w:r>
        <w:rPr>
          <w:w w:val="105"/>
          <w:sz w:val="23"/>
        </w:rPr>
        <w:t>from</w:t>
      </w:r>
      <w:r>
        <w:rPr>
          <w:spacing w:val="-11"/>
          <w:w w:val="105"/>
          <w:sz w:val="23"/>
        </w:rPr>
        <w:t xml:space="preserve"> </w:t>
      </w:r>
      <w:r>
        <w:rPr>
          <w:w w:val="105"/>
          <w:sz w:val="23"/>
        </w:rPr>
        <w:t>underwater</w:t>
      </w:r>
      <w:r>
        <w:rPr>
          <w:spacing w:val="-7"/>
          <w:w w:val="105"/>
          <w:sz w:val="23"/>
        </w:rPr>
        <w:t xml:space="preserve"> </w:t>
      </w:r>
      <w:r>
        <w:rPr>
          <w:spacing w:val="-2"/>
          <w:w w:val="105"/>
          <w:sz w:val="23"/>
        </w:rPr>
        <w:t>images.</w:t>
      </w:r>
    </w:p>
    <w:p w14:paraId="7CD56AFA" w14:textId="77777777" w:rsidR="003A2C26" w:rsidRDefault="00000000">
      <w:pPr>
        <w:pStyle w:val="ListParagraph"/>
        <w:numPr>
          <w:ilvl w:val="2"/>
          <w:numId w:val="1"/>
        </w:numPr>
        <w:tabs>
          <w:tab w:val="left" w:pos="497"/>
        </w:tabs>
        <w:spacing w:before="6" w:line="247" w:lineRule="auto"/>
        <w:ind w:right="2218" w:firstLine="0"/>
        <w:rPr>
          <w:sz w:val="23"/>
        </w:rPr>
      </w:pPr>
      <w:r>
        <w:rPr>
          <w:w w:val="105"/>
          <w:sz w:val="23"/>
        </w:rPr>
        <w:t>To</w:t>
      </w:r>
      <w:r>
        <w:rPr>
          <w:spacing w:val="-16"/>
          <w:w w:val="105"/>
          <w:sz w:val="23"/>
        </w:rPr>
        <w:t xml:space="preserve"> </w:t>
      </w:r>
      <w:r>
        <w:rPr>
          <w:w w:val="105"/>
          <w:sz w:val="23"/>
        </w:rPr>
        <w:t>develop</w:t>
      </w:r>
      <w:r>
        <w:rPr>
          <w:spacing w:val="-15"/>
          <w:w w:val="105"/>
          <w:sz w:val="23"/>
        </w:rPr>
        <w:t xml:space="preserve"> </w:t>
      </w:r>
      <w:r>
        <w:rPr>
          <w:w w:val="105"/>
          <w:sz w:val="23"/>
        </w:rPr>
        <w:t>an</w:t>
      </w:r>
      <w:r>
        <w:rPr>
          <w:spacing w:val="-10"/>
          <w:w w:val="105"/>
          <w:sz w:val="23"/>
        </w:rPr>
        <w:t xml:space="preserve"> </w:t>
      </w:r>
      <w:r>
        <w:rPr>
          <w:w w:val="105"/>
          <w:sz w:val="23"/>
        </w:rPr>
        <w:t>image</w:t>
      </w:r>
      <w:r>
        <w:rPr>
          <w:spacing w:val="-11"/>
          <w:w w:val="105"/>
          <w:sz w:val="23"/>
        </w:rPr>
        <w:t xml:space="preserve"> </w:t>
      </w:r>
      <w:r>
        <w:rPr>
          <w:w w:val="105"/>
          <w:sz w:val="23"/>
        </w:rPr>
        <w:t>preprocessing</w:t>
      </w:r>
      <w:r>
        <w:rPr>
          <w:spacing w:val="-10"/>
          <w:w w:val="105"/>
          <w:sz w:val="23"/>
        </w:rPr>
        <w:t xml:space="preserve"> </w:t>
      </w:r>
      <w:r>
        <w:rPr>
          <w:w w:val="105"/>
          <w:sz w:val="23"/>
        </w:rPr>
        <w:t>pipeline</w:t>
      </w:r>
      <w:r>
        <w:rPr>
          <w:spacing w:val="-11"/>
          <w:w w:val="105"/>
          <w:sz w:val="23"/>
        </w:rPr>
        <w:t xml:space="preserve"> </w:t>
      </w:r>
      <w:r>
        <w:rPr>
          <w:w w:val="105"/>
          <w:sz w:val="23"/>
        </w:rPr>
        <w:t>including</w:t>
      </w:r>
      <w:r>
        <w:rPr>
          <w:spacing w:val="-10"/>
          <w:w w:val="105"/>
          <w:sz w:val="23"/>
        </w:rPr>
        <w:t xml:space="preserve"> </w:t>
      </w:r>
      <w:r>
        <w:rPr>
          <w:w w:val="105"/>
          <w:sz w:val="23"/>
        </w:rPr>
        <w:t>resizing,</w:t>
      </w:r>
      <w:r>
        <w:rPr>
          <w:spacing w:val="-8"/>
          <w:w w:val="105"/>
          <w:sz w:val="23"/>
        </w:rPr>
        <w:t xml:space="preserve"> </w:t>
      </w:r>
      <w:r>
        <w:rPr>
          <w:w w:val="105"/>
          <w:sz w:val="23"/>
        </w:rPr>
        <w:t>normalization,</w:t>
      </w:r>
      <w:r>
        <w:rPr>
          <w:spacing w:val="-14"/>
          <w:w w:val="105"/>
          <w:sz w:val="23"/>
        </w:rPr>
        <w:t xml:space="preserve"> </w:t>
      </w:r>
      <w:r>
        <w:rPr>
          <w:w w:val="105"/>
          <w:sz w:val="23"/>
        </w:rPr>
        <w:t xml:space="preserve">and </w:t>
      </w:r>
      <w:r>
        <w:rPr>
          <w:spacing w:val="-2"/>
          <w:w w:val="105"/>
          <w:sz w:val="23"/>
        </w:rPr>
        <w:t>augmentation.</w:t>
      </w:r>
    </w:p>
    <w:p w14:paraId="2275E4F2" w14:textId="77777777" w:rsidR="003A2C26" w:rsidRDefault="00000000">
      <w:pPr>
        <w:pStyle w:val="ListParagraph"/>
        <w:numPr>
          <w:ilvl w:val="2"/>
          <w:numId w:val="1"/>
        </w:numPr>
        <w:tabs>
          <w:tab w:val="left" w:pos="497"/>
        </w:tabs>
        <w:spacing w:before="14"/>
        <w:ind w:left="497"/>
        <w:rPr>
          <w:sz w:val="23"/>
        </w:rPr>
      </w:pPr>
      <w:r>
        <w:rPr>
          <w:w w:val="105"/>
          <w:sz w:val="23"/>
        </w:rPr>
        <w:t>To</w:t>
      </w:r>
      <w:r>
        <w:rPr>
          <w:spacing w:val="-16"/>
          <w:w w:val="105"/>
          <w:sz w:val="23"/>
        </w:rPr>
        <w:t xml:space="preserve"> </w:t>
      </w:r>
      <w:r>
        <w:rPr>
          <w:w w:val="105"/>
          <w:sz w:val="23"/>
        </w:rPr>
        <w:t>model</w:t>
      </w:r>
      <w:r>
        <w:rPr>
          <w:spacing w:val="-10"/>
          <w:w w:val="105"/>
          <w:sz w:val="23"/>
        </w:rPr>
        <w:t xml:space="preserve"> </w:t>
      </w:r>
      <w:r>
        <w:rPr>
          <w:w w:val="105"/>
          <w:sz w:val="23"/>
        </w:rPr>
        <w:t>a</w:t>
      </w:r>
      <w:r>
        <w:rPr>
          <w:spacing w:val="-11"/>
          <w:w w:val="105"/>
          <w:sz w:val="23"/>
        </w:rPr>
        <w:t xml:space="preserve"> </w:t>
      </w:r>
      <w:r>
        <w:rPr>
          <w:w w:val="105"/>
          <w:sz w:val="23"/>
        </w:rPr>
        <w:t>Convolutional</w:t>
      </w:r>
      <w:r>
        <w:rPr>
          <w:spacing w:val="-9"/>
          <w:w w:val="105"/>
          <w:sz w:val="23"/>
        </w:rPr>
        <w:t xml:space="preserve"> </w:t>
      </w:r>
      <w:r>
        <w:rPr>
          <w:w w:val="105"/>
          <w:sz w:val="23"/>
        </w:rPr>
        <w:t>Neural</w:t>
      </w:r>
      <w:r>
        <w:rPr>
          <w:spacing w:val="-14"/>
          <w:w w:val="105"/>
          <w:sz w:val="23"/>
        </w:rPr>
        <w:t xml:space="preserve"> </w:t>
      </w:r>
      <w:r>
        <w:rPr>
          <w:w w:val="105"/>
          <w:sz w:val="23"/>
        </w:rPr>
        <w:t>Network</w:t>
      </w:r>
      <w:r>
        <w:rPr>
          <w:spacing w:val="-11"/>
          <w:w w:val="105"/>
          <w:sz w:val="23"/>
        </w:rPr>
        <w:t xml:space="preserve"> </w:t>
      </w:r>
      <w:r>
        <w:rPr>
          <w:w w:val="105"/>
          <w:sz w:val="23"/>
        </w:rPr>
        <w:t>(CNN)</w:t>
      </w:r>
      <w:r>
        <w:rPr>
          <w:spacing w:val="-1"/>
          <w:w w:val="105"/>
          <w:sz w:val="23"/>
        </w:rPr>
        <w:t xml:space="preserve"> </w:t>
      </w:r>
      <w:r>
        <w:rPr>
          <w:w w:val="105"/>
          <w:sz w:val="23"/>
        </w:rPr>
        <w:t>for</w:t>
      </w:r>
      <w:r>
        <w:rPr>
          <w:spacing w:val="-7"/>
          <w:w w:val="105"/>
          <w:sz w:val="23"/>
        </w:rPr>
        <w:t xml:space="preserve"> </w:t>
      </w:r>
      <w:r>
        <w:rPr>
          <w:w w:val="105"/>
          <w:sz w:val="23"/>
        </w:rPr>
        <w:t>feature</w:t>
      </w:r>
      <w:r>
        <w:rPr>
          <w:spacing w:val="-12"/>
          <w:w w:val="105"/>
          <w:sz w:val="23"/>
        </w:rPr>
        <w:t xml:space="preserve"> </w:t>
      </w:r>
      <w:r>
        <w:rPr>
          <w:w w:val="105"/>
          <w:sz w:val="23"/>
        </w:rPr>
        <w:t>extraction</w:t>
      </w:r>
      <w:r>
        <w:rPr>
          <w:spacing w:val="-10"/>
          <w:w w:val="105"/>
          <w:sz w:val="23"/>
        </w:rPr>
        <w:t xml:space="preserve"> </w:t>
      </w:r>
      <w:r>
        <w:rPr>
          <w:w w:val="105"/>
          <w:sz w:val="23"/>
        </w:rPr>
        <w:t>and</w:t>
      </w:r>
      <w:r>
        <w:rPr>
          <w:spacing w:val="-11"/>
          <w:w w:val="105"/>
          <w:sz w:val="23"/>
        </w:rPr>
        <w:t xml:space="preserve"> </w:t>
      </w:r>
      <w:r>
        <w:rPr>
          <w:spacing w:val="-2"/>
          <w:w w:val="105"/>
          <w:sz w:val="23"/>
        </w:rPr>
        <w:t>classification.</w:t>
      </w:r>
    </w:p>
    <w:p w14:paraId="1FDCCF97" w14:textId="77777777" w:rsidR="003A2C26" w:rsidRDefault="003A2C26">
      <w:pPr>
        <w:pStyle w:val="ListParagraph"/>
        <w:rPr>
          <w:sz w:val="23"/>
        </w:rPr>
        <w:sectPr w:rsidR="003A2C26">
          <w:pgSz w:w="11930" w:h="16850"/>
          <w:pgMar w:top="1300" w:right="0" w:bottom="960" w:left="1275" w:header="0" w:footer="746" w:gutter="0"/>
          <w:cols w:space="720"/>
        </w:sectPr>
      </w:pPr>
    </w:p>
    <w:p w14:paraId="751485C1" w14:textId="77777777" w:rsidR="003A2C26" w:rsidRDefault="00000000">
      <w:pPr>
        <w:pStyle w:val="Heading5"/>
        <w:numPr>
          <w:ilvl w:val="1"/>
          <w:numId w:val="1"/>
        </w:numPr>
        <w:tabs>
          <w:tab w:val="left" w:pos="524"/>
        </w:tabs>
        <w:spacing w:before="68"/>
        <w:ind w:left="524" w:hanging="359"/>
      </w:pPr>
      <w:r>
        <w:rPr>
          <w:spacing w:val="-2"/>
          <w:w w:val="105"/>
        </w:rPr>
        <w:lastRenderedPageBreak/>
        <w:t>Scope</w:t>
      </w:r>
    </w:p>
    <w:p w14:paraId="2F5C3C45" w14:textId="77777777" w:rsidR="003A2C26" w:rsidRDefault="003A2C26">
      <w:pPr>
        <w:pStyle w:val="BodyText"/>
        <w:spacing w:before="148"/>
        <w:rPr>
          <w:b/>
        </w:rPr>
      </w:pPr>
    </w:p>
    <w:p w14:paraId="0080DFFD" w14:textId="77777777" w:rsidR="003A2C26" w:rsidRDefault="00000000">
      <w:pPr>
        <w:pStyle w:val="BodyText"/>
        <w:spacing w:line="249" w:lineRule="auto"/>
        <w:ind w:left="144" w:right="850"/>
        <w:jc w:val="both"/>
      </w:pPr>
      <w:r>
        <w:rPr>
          <w:w w:val="105"/>
        </w:rPr>
        <w:t>The scope of this project includes the collection of coral reef image datasets, image preprocessing techniques such as resizing, normalization, and augmentation, and the development of a deep learning-based classification system</w:t>
      </w:r>
      <w:r>
        <w:rPr>
          <w:spacing w:val="-3"/>
          <w:w w:val="105"/>
        </w:rPr>
        <w:t xml:space="preserve"> </w:t>
      </w:r>
      <w:r>
        <w:rPr>
          <w:w w:val="105"/>
        </w:rPr>
        <w:t>to</w:t>
      </w:r>
      <w:r>
        <w:rPr>
          <w:spacing w:val="-2"/>
          <w:w w:val="105"/>
        </w:rPr>
        <w:t xml:space="preserve"> </w:t>
      </w:r>
      <w:r>
        <w:rPr>
          <w:w w:val="105"/>
        </w:rPr>
        <w:t>identify coral health conditions including healthy, bleached, diseased, and dead. It also involves model training, testing, and performance evaluation using metrics such</w:t>
      </w:r>
      <w:r>
        <w:rPr>
          <w:spacing w:val="-5"/>
          <w:w w:val="105"/>
        </w:rPr>
        <w:t xml:space="preserve"> </w:t>
      </w:r>
      <w:r>
        <w:rPr>
          <w:w w:val="105"/>
        </w:rPr>
        <w:t>as</w:t>
      </w:r>
      <w:r>
        <w:rPr>
          <w:spacing w:val="-7"/>
          <w:w w:val="105"/>
        </w:rPr>
        <w:t xml:space="preserve"> </w:t>
      </w:r>
      <w:r>
        <w:rPr>
          <w:w w:val="105"/>
        </w:rPr>
        <w:t>accuracy, precision,</w:t>
      </w:r>
      <w:r>
        <w:rPr>
          <w:spacing w:val="-3"/>
          <w:w w:val="105"/>
        </w:rPr>
        <w:t xml:space="preserve"> </w:t>
      </w:r>
      <w:r>
        <w:rPr>
          <w:w w:val="105"/>
        </w:rPr>
        <w:t>recall,</w:t>
      </w:r>
      <w:r>
        <w:rPr>
          <w:spacing w:val="-3"/>
          <w:w w:val="105"/>
        </w:rPr>
        <w:t xml:space="preserve"> </w:t>
      </w:r>
      <w:r>
        <w:rPr>
          <w:w w:val="105"/>
        </w:rPr>
        <w:t>and</w:t>
      </w:r>
      <w:r>
        <w:rPr>
          <w:spacing w:val="-5"/>
          <w:w w:val="105"/>
        </w:rPr>
        <w:t xml:space="preserve"> </w:t>
      </w:r>
      <w:r>
        <w:rPr>
          <w:w w:val="105"/>
        </w:rPr>
        <w:t>F1-score.</w:t>
      </w:r>
      <w:r>
        <w:rPr>
          <w:spacing w:val="-3"/>
          <w:w w:val="105"/>
        </w:rPr>
        <w:t xml:space="preserve"> </w:t>
      </w:r>
      <w:r>
        <w:rPr>
          <w:w w:val="105"/>
        </w:rPr>
        <w:t>The</w:t>
      </w:r>
      <w:r>
        <w:rPr>
          <w:spacing w:val="-6"/>
          <w:w w:val="105"/>
        </w:rPr>
        <w:t xml:space="preserve"> </w:t>
      </w:r>
      <w:r>
        <w:rPr>
          <w:w w:val="105"/>
        </w:rPr>
        <w:t>project excludes real-time</w:t>
      </w:r>
      <w:r>
        <w:rPr>
          <w:spacing w:val="-6"/>
          <w:w w:val="105"/>
        </w:rPr>
        <w:t xml:space="preserve"> </w:t>
      </w:r>
      <w:r>
        <w:rPr>
          <w:w w:val="105"/>
        </w:rPr>
        <w:t>underwater data acquisition, hardware implementation, deployment on embedded or mobile platforms, and integration with live marine monitoring systems, as well as the use of additional environmental parameters like temperature or salinity. It is assumed that the input images are of good quality, correctly labeled, and that the dataset is sufficiently representative, with adequate computational resources available for model training. The system operates within boundary conditions where it processes only image-based inputs and predefined categories, and its performance may vary under extreme underwater conditions such as low visibility or high image distortion, with limitations influenced by dataset size and diversity.</w:t>
      </w:r>
    </w:p>
    <w:p w14:paraId="6B1D93DF" w14:textId="77777777" w:rsidR="003A2C26" w:rsidRDefault="003A2C26">
      <w:pPr>
        <w:pStyle w:val="BodyText"/>
        <w:spacing w:before="158"/>
      </w:pPr>
    </w:p>
    <w:p w14:paraId="68BEBD3C" w14:textId="77777777" w:rsidR="003A2C26" w:rsidRDefault="00000000">
      <w:pPr>
        <w:pStyle w:val="Heading5"/>
        <w:numPr>
          <w:ilvl w:val="1"/>
          <w:numId w:val="1"/>
        </w:numPr>
        <w:tabs>
          <w:tab w:val="left" w:pos="524"/>
        </w:tabs>
        <w:ind w:left="524" w:hanging="359"/>
      </w:pPr>
      <w:r>
        <w:t>Expected</w:t>
      </w:r>
      <w:r>
        <w:rPr>
          <w:spacing w:val="35"/>
        </w:rPr>
        <w:t xml:space="preserve"> </w:t>
      </w:r>
      <w:r>
        <w:t>Engineering</w:t>
      </w:r>
      <w:r>
        <w:rPr>
          <w:spacing w:val="40"/>
        </w:rPr>
        <w:t xml:space="preserve"> </w:t>
      </w:r>
      <w:r>
        <w:rPr>
          <w:spacing w:val="-2"/>
        </w:rPr>
        <w:t>Outcome</w:t>
      </w:r>
    </w:p>
    <w:p w14:paraId="786E8979" w14:textId="77777777" w:rsidR="003A2C26" w:rsidRDefault="003A2C26">
      <w:pPr>
        <w:pStyle w:val="BodyText"/>
        <w:spacing w:before="83"/>
        <w:rPr>
          <w:b/>
        </w:rPr>
      </w:pPr>
    </w:p>
    <w:p w14:paraId="439CEFA0" w14:textId="77777777" w:rsidR="003A2C26" w:rsidRDefault="00000000">
      <w:pPr>
        <w:pStyle w:val="BodyText"/>
        <w:spacing w:line="249" w:lineRule="auto"/>
        <w:ind w:left="144" w:right="1428"/>
        <w:jc w:val="both"/>
      </w:pPr>
      <w:bookmarkStart w:id="19" w:name="The_expected_outcome_of_this_project_is_"/>
      <w:bookmarkEnd w:id="19"/>
      <w:r>
        <w:rPr>
          <w:w w:val="105"/>
        </w:rPr>
        <w:t>The</w:t>
      </w:r>
      <w:r>
        <w:rPr>
          <w:spacing w:val="-6"/>
          <w:w w:val="105"/>
        </w:rPr>
        <w:t xml:space="preserve"> </w:t>
      </w:r>
      <w:r>
        <w:rPr>
          <w:w w:val="105"/>
        </w:rPr>
        <w:t>expected</w:t>
      </w:r>
      <w:r>
        <w:rPr>
          <w:spacing w:val="-5"/>
          <w:w w:val="105"/>
        </w:rPr>
        <w:t xml:space="preserve"> </w:t>
      </w:r>
      <w:r>
        <w:rPr>
          <w:w w:val="105"/>
        </w:rPr>
        <w:t>outcome of</w:t>
      </w:r>
      <w:r>
        <w:rPr>
          <w:spacing w:val="-8"/>
          <w:w w:val="105"/>
        </w:rPr>
        <w:t xml:space="preserve"> </w:t>
      </w:r>
      <w:r>
        <w:rPr>
          <w:w w:val="105"/>
        </w:rPr>
        <w:t>this</w:t>
      </w:r>
      <w:r>
        <w:rPr>
          <w:spacing w:val="-7"/>
          <w:w w:val="105"/>
        </w:rPr>
        <w:t xml:space="preserve"> </w:t>
      </w:r>
      <w:r>
        <w:rPr>
          <w:w w:val="105"/>
        </w:rPr>
        <w:t>project</w:t>
      </w:r>
      <w:r>
        <w:rPr>
          <w:spacing w:val="-3"/>
          <w:w w:val="105"/>
        </w:rPr>
        <w:t xml:space="preserve"> </w:t>
      </w:r>
      <w:r>
        <w:rPr>
          <w:w w:val="105"/>
        </w:rPr>
        <w:t>is</w:t>
      </w:r>
      <w:r>
        <w:rPr>
          <w:spacing w:val="-7"/>
          <w:w w:val="105"/>
        </w:rPr>
        <w:t xml:space="preserve"> </w:t>
      </w:r>
      <w:r>
        <w:rPr>
          <w:w w:val="105"/>
        </w:rPr>
        <w:t>the</w:t>
      </w:r>
      <w:r>
        <w:rPr>
          <w:spacing w:val="-6"/>
          <w:w w:val="105"/>
        </w:rPr>
        <w:t xml:space="preserve"> </w:t>
      </w:r>
      <w:r>
        <w:rPr>
          <w:w w:val="105"/>
        </w:rPr>
        <w:t>development</w:t>
      </w:r>
      <w:r>
        <w:rPr>
          <w:spacing w:val="-3"/>
          <w:w w:val="105"/>
        </w:rPr>
        <w:t xml:space="preserve"> </w:t>
      </w:r>
      <w:r>
        <w:rPr>
          <w:w w:val="105"/>
        </w:rPr>
        <w:t>of</w:t>
      </w:r>
      <w:r>
        <w:rPr>
          <w:spacing w:val="-8"/>
          <w:w w:val="105"/>
        </w:rPr>
        <w:t xml:space="preserve"> </w:t>
      </w:r>
      <w:r>
        <w:rPr>
          <w:w w:val="105"/>
        </w:rPr>
        <w:t>an</w:t>
      </w:r>
      <w:r>
        <w:rPr>
          <w:spacing w:val="-5"/>
          <w:w w:val="105"/>
        </w:rPr>
        <w:t xml:space="preserve"> </w:t>
      </w:r>
      <w:r>
        <w:rPr>
          <w:w w:val="105"/>
        </w:rPr>
        <w:t>automated</w:t>
      </w:r>
      <w:r>
        <w:rPr>
          <w:spacing w:val="-5"/>
          <w:w w:val="105"/>
        </w:rPr>
        <w:t xml:space="preserve"> </w:t>
      </w:r>
      <w:r>
        <w:rPr>
          <w:w w:val="105"/>
        </w:rPr>
        <w:t xml:space="preserve">image-based system for identifying coral reef health using deep learning techniques. The product is a functional software solution capable of classifying coral conditions such as healthy, bleached, diseased, and dead. The process involves a structured pipeline including data collection, image preprocessing, feature extraction, model training, and performance evaluation. A working prototype of the system is implemented using Python and deep learning frameworks to demonstrate classification capability on test images. The algorithm employed is a Convolutional Neural Network (CNN) designed for efficient image classification, while the model is trained to learn distinguishing features from coral images for accurate prediction. This project does not include a physical device but provides a scalable software-based solution that can be extended for integration into marine monitoring infrastructure in the </w:t>
      </w:r>
      <w:r>
        <w:rPr>
          <w:spacing w:val="-2"/>
          <w:w w:val="105"/>
        </w:rPr>
        <w:t>future.</w:t>
      </w:r>
    </w:p>
    <w:p w14:paraId="76A1B2F3" w14:textId="77777777" w:rsidR="003A2C26" w:rsidRDefault="003A2C26">
      <w:pPr>
        <w:pStyle w:val="BodyText"/>
        <w:spacing w:before="29"/>
      </w:pPr>
    </w:p>
    <w:p w14:paraId="345B0EB6" w14:textId="77777777" w:rsidR="003A2C26" w:rsidRDefault="00000000">
      <w:pPr>
        <w:pStyle w:val="BodyText"/>
        <w:spacing w:line="249" w:lineRule="auto"/>
        <w:ind w:left="144" w:right="850"/>
        <w:jc w:val="both"/>
      </w:pPr>
      <w:r>
        <w:rPr>
          <w:w w:val="105"/>
        </w:rPr>
        <w:t>The process followed in this project includes data acquisition, preprocessing (resizing, normalization, and augmentation), feature extraction, model training, validation, and performance evaluation. A functional prototype of the system is developed using Python and deep learning frameworks</w:t>
      </w:r>
      <w:r>
        <w:rPr>
          <w:spacing w:val="-3"/>
          <w:w w:val="105"/>
        </w:rPr>
        <w:t xml:space="preserve"> </w:t>
      </w:r>
      <w:r>
        <w:rPr>
          <w:w w:val="105"/>
        </w:rPr>
        <w:t>such</w:t>
      </w:r>
      <w:r>
        <w:rPr>
          <w:spacing w:val="-8"/>
          <w:w w:val="105"/>
        </w:rPr>
        <w:t xml:space="preserve"> </w:t>
      </w:r>
      <w:r>
        <w:rPr>
          <w:w w:val="105"/>
        </w:rPr>
        <w:t>as</w:t>
      </w:r>
      <w:r>
        <w:rPr>
          <w:spacing w:val="-16"/>
          <w:w w:val="105"/>
        </w:rPr>
        <w:t xml:space="preserve"> </w:t>
      </w:r>
      <w:r>
        <w:rPr>
          <w:w w:val="105"/>
        </w:rPr>
        <w:t>TensorFlow</w:t>
      </w:r>
      <w:r>
        <w:rPr>
          <w:spacing w:val="-2"/>
          <w:w w:val="105"/>
        </w:rPr>
        <w:t xml:space="preserve"> </w:t>
      </w:r>
      <w:r>
        <w:rPr>
          <w:w w:val="105"/>
        </w:rPr>
        <w:t xml:space="preserve">or </w:t>
      </w:r>
      <w:proofErr w:type="spellStart"/>
      <w:r>
        <w:rPr>
          <w:w w:val="105"/>
        </w:rPr>
        <w:t>Keras</w:t>
      </w:r>
      <w:proofErr w:type="spellEnd"/>
      <w:r>
        <w:rPr>
          <w:w w:val="105"/>
        </w:rPr>
        <w:t>,</w:t>
      </w:r>
      <w:r>
        <w:rPr>
          <w:spacing w:val="-6"/>
          <w:w w:val="105"/>
        </w:rPr>
        <w:t xml:space="preserve"> </w:t>
      </w:r>
      <w:r>
        <w:rPr>
          <w:w w:val="105"/>
        </w:rPr>
        <w:t>demonstrating</w:t>
      </w:r>
      <w:r>
        <w:rPr>
          <w:spacing w:val="-8"/>
          <w:w w:val="105"/>
        </w:rPr>
        <w:t xml:space="preserve"> </w:t>
      </w:r>
      <w:r>
        <w:rPr>
          <w:w w:val="105"/>
        </w:rPr>
        <w:t>the</w:t>
      </w:r>
      <w:r>
        <w:rPr>
          <w:spacing w:val="-8"/>
          <w:w w:val="105"/>
        </w:rPr>
        <w:t xml:space="preserve"> </w:t>
      </w:r>
      <w:r>
        <w:rPr>
          <w:w w:val="105"/>
        </w:rPr>
        <w:t>practical feasibility</w:t>
      </w:r>
      <w:r>
        <w:rPr>
          <w:spacing w:val="-1"/>
          <w:w w:val="105"/>
        </w:rPr>
        <w:t xml:space="preserve"> </w:t>
      </w:r>
      <w:r>
        <w:rPr>
          <w:w w:val="105"/>
        </w:rPr>
        <w:t>of</w:t>
      </w:r>
      <w:r>
        <w:rPr>
          <w:spacing w:val="-10"/>
          <w:w w:val="105"/>
        </w:rPr>
        <w:t xml:space="preserve"> </w:t>
      </w:r>
      <w:r>
        <w:rPr>
          <w:w w:val="105"/>
        </w:rPr>
        <w:t>automated</w:t>
      </w:r>
      <w:r>
        <w:rPr>
          <w:spacing w:val="-1"/>
          <w:w w:val="105"/>
        </w:rPr>
        <w:t xml:space="preserve"> </w:t>
      </w:r>
      <w:r>
        <w:rPr>
          <w:w w:val="105"/>
        </w:rPr>
        <w:t>coral health assessment. The core algorithm used is a Convolutional Neural Network (CNN), which is capable of learning complex visual patterns such as color variations, textures, and structural differences in coral images.</w:t>
      </w:r>
    </w:p>
    <w:p w14:paraId="24502E77" w14:textId="77777777" w:rsidR="003A2C26" w:rsidRDefault="003A2C26">
      <w:pPr>
        <w:pStyle w:val="BodyText"/>
        <w:spacing w:before="21"/>
      </w:pPr>
    </w:p>
    <w:p w14:paraId="3313569C" w14:textId="77777777" w:rsidR="003A2C26" w:rsidRDefault="00000000">
      <w:pPr>
        <w:pStyle w:val="BodyText"/>
        <w:spacing w:line="249" w:lineRule="auto"/>
        <w:ind w:left="144" w:right="846"/>
        <w:jc w:val="both"/>
        <w:rPr>
          <w:lang w:val="en-IN"/>
        </w:rPr>
        <w:sectPr w:rsidR="003A2C26">
          <w:pgSz w:w="11930" w:h="16850"/>
          <w:pgMar w:top="1380" w:right="0" w:bottom="960" w:left="1275" w:header="0" w:footer="746" w:gutter="0"/>
          <w:cols w:space="720"/>
        </w:sectPr>
      </w:pPr>
      <w:r>
        <w:rPr>
          <w:w w:val="105"/>
        </w:rPr>
        <w:t>The</w:t>
      </w:r>
      <w:r>
        <w:rPr>
          <w:spacing w:val="-7"/>
          <w:w w:val="105"/>
        </w:rPr>
        <w:t xml:space="preserve"> </w:t>
      </w:r>
      <w:r>
        <w:rPr>
          <w:w w:val="105"/>
        </w:rPr>
        <w:t>trained model serves</w:t>
      </w:r>
      <w:r>
        <w:rPr>
          <w:spacing w:val="-8"/>
          <w:w w:val="105"/>
        </w:rPr>
        <w:t xml:space="preserve"> </w:t>
      </w:r>
      <w:r>
        <w:rPr>
          <w:w w:val="105"/>
        </w:rPr>
        <w:t>as</w:t>
      </w:r>
      <w:r>
        <w:rPr>
          <w:spacing w:val="-8"/>
          <w:w w:val="105"/>
        </w:rPr>
        <w:t xml:space="preserve"> </w:t>
      </w:r>
      <w:r>
        <w:rPr>
          <w:w w:val="105"/>
        </w:rPr>
        <w:t>the</w:t>
      </w:r>
      <w:r>
        <w:rPr>
          <w:spacing w:val="-7"/>
          <w:w w:val="105"/>
        </w:rPr>
        <w:t xml:space="preserve"> </w:t>
      </w:r>
      <w:r>
        <w:rPr>
          <w:w w:val="105"/>
        </w:rPr>
        <w:t>key outcome, capable of</w:t>
      </w:r>
      <w:r>
        <w:rPr>
          <w:spacing w:val="-9"/>
          <w:w w:val="105"/>
        </w:rPr>
        <w:t xml:space="preserve"> </w:t>
      </w:r>
      <w:r>
        <w:rPr>
          <w:w w:val="105"/>
        </w:rPr>
        <w:t>generalizing</w:t>
      </w:r>
      <w:r>
        <w:rPr>
          <w:spacing w:val="-6"/>
          <w:w w:val="105"/>
        </w:rPr>
        <w:t xml:space="preserve"> </w:t>
      </w:r>
      <w:r>
        <w:rPr>
          <w:w w:val="105"/>
        </w:rPr>
        <w:t>across</w:t>
      </w:r>
      <w:r>
        <w:rPr>
          <w:spacing w:val="-1"/>
          <w:w w:val="105"/>
        </w:rPr>
        <w:t xml:space="preserve"> </w:t>
      </w:r>
      <w:r>
        <w:rPr>
          <w:w w:val="105"/>
        </w:rPr>
        <w:t>different</w:t>
      </w:r>
      <w:r>
        <w:rPr>
          <w:spacing w:val="-4"/>
          <w:w w:val="105"/>
        </w:rPr>
        <w:t xml:space="preserve"> </w:t>
      </w:r>
      <w:r>
        <w:rPr>
          <w:w w:val="105"/>
        </w:rPr>
        <w:t>coral datasets and providing accurate predictions. Although no physical device is developed, the system forms a strong foundation for future integration into real-time marine monitoring systems, underwater drones,</w:t>
      </w:r>
      <w:r>
        <w:rPr>
          <w:spacing w:val="-7"/>
          <w:w w:val="105"/>
        </w:rPr>
        <w:t xml:space="preserve"> </w:t>
      </w:r>
      <w:r>
        <w:rPr>
          <w:w w:val="105"/>
        </w:rPr>
        <w:t>or cloud-based</w:t>
      </w:r>
      <w:r>
        <w:rPr>
          <w:spacing w:val="-8"/>
          <w:w w:val="105"/>
        </w:rPr>
        <w:t xml:space="preserve"> </w:t>
      </w:r>
      <w:r>
        <w:rPr>
          <w:w w:val="105"/>
        </w:rPr>
        <w:t>environmental</w:t>
      </w:r>
      <w:r>
        <w:rPr>
          <w:spacing w:val="-7"/>
          <w:w w:val="105"/>
        </w:rPr>
        <w:t xml:space="preserve"> </w:t>
      </w:r>
      <w:r>
        <w:rPr>
          <w:w w:val="105"/>
        </w:rPr>
        <w:t>analysis</w:t>
      </w:r>
      <w:r>
        <w:rPr>
          <w:spacing w:val="-10"/>
          <w:w w:val="105"/>
        </w:rPr>
        <w:t xml:space="preserve"> </w:t>
      </w:r>
      <w:r>
        <w:rPr>
          <w:w w:val="105"/>
        </w:rPr>
        <w:t>platforms.</w:t>
      </w:r>
      <w:r>
        <w:rPr>
          <w:spacing w:val="-7"/>
          <w:w w:val="105"/>
        </w:rPr>
        <w:t xml:space="preserve"> </w:t>
      </w:r>
      <w:r>
        <w:rPr>
          <w:w w:val="105"/>
        </w:rPr>
        <w:t>Additionally,</w:t>
      </w:r>
      <w:r>
        <w:rPr>
          <w:spacing w:val="-7"/>
          <w:w w:val="105"/>
        </w:rPr>
        <w:t xml:space="preserve"> </w:t>
      </w:r>
      <w:r>
        <w:rPr>
          <w:w w:val="105"/>
        </w:rPr>
        <w:t>the</w:t>
      </w:r>
      <w:r>
        <w:rPr>
          <w:spacing w:val="-3"/>
          <w:w w:val="105"/>
        </w:rPr>
        <w:t xml:space="preserve"> </w:t>
      </w:r>
      <w:r>
        <w:rPr>
          <w:w w:val="105"/>
        </w:rPr>
        <w:t>project</w:t>
      </w:r>
      <w:r>
        <w:rPr>
          <w:spacing w:val="-7"/>
          <w:w w:val="105"/>
        </w:rPr>
        <w:t xml:space="preserve"> </w:t>
      </w:r>
      <w:r>
        <w:rPr>
          <w:w w:val="105"/>
        </w:rPr>
        <w:t>contributes</w:t>
      </w:r>
      <w:r>
        <w:rPr>
          <w:spacing w:val="-11"/>
          <w:w w:val="105"/>
        </w:rPr>
        <w:t xml:space="preserve"> </w:t>
      </w:r>
      <w:r>
        <w:rPr>
          <w:w w:val="105"/>
        </w:rPr>
        <w:t>to</w:t>
      </w:r>
      <w:r>
        <w:rPr>
          <w:spacing w:val="-14"/>
          <w:w w:val="105"/>
        </w:rPr>
        <w:t xml:space="preserve"> </w:t>
      </w:r>
      <w:r>
        <w:rPr>
          <w:w w:val="105"/>
        </w:rPr>
        <w:t>the development</w:t>
      </w:r>
      <w:r>
        <w:rPr>
          <w:spacing w:val="-5"/>
          <w:w w:val="105"/>
        </w:rPr>
        <w:t xml:space="preserve"> </w:t>
      </w:r>
      <w:r>
        <w:rPr>
          <w:w w:val="105"/>
        </w:rPr>
        <w:t>of</w:t>
      </w:r>
      <w:r>
        <w:rPr>
          <w:spacing w:val="-4"/>
          <w:w w:val="105"/>
        </w:rPr>
        <w:t xml:space="preserve"> </w:t>
      </w:r>
      <w:r>
        <w:rPr>
          <w:w w:val="105"/>
        </w:rPr>
        <w:t>scalable</w:t>
      </w:r>
      <w:r>
        <w:rPr>
          <w:spacing w:val="-8"/>
          <w:w w:val="105"/>
        </w:rPr>
        <w:t xml:space="preserve"> </w:t>
      </w:r>
      <w:r>
        <w:rPr>
          <w:w w:val="105"/>
        </w:rPr>
        <w:t>infrastructure</w:t>
      </w:r>
      <w:r>
        <w:rPr>
          <w:spacing w:val="-8"/>
          <w:w w:val="105"/>
        </w:rPr>
        <w:t xml:space="preserve"> </w:t>
      </w:r>
      <w:r>
        <w:rPr>
          <w:w w:val="105"/>
        </w:rPr>
        <w:t>solutions</w:t>
      </w:r>
      <w:r>
        <w:rPr>
          <w:spacing w:val="-9"/>
          <w:w w:val="105"/>
        </w:rPr>
        <w:t xml:space="preserve"> </w:t>
      </w:r>
      <w:r>
        <w:rPr>
          <w:w w:val="105"/>
        </w:rPr>
        <w:t>by</w:t>
      </w:r>
      <w:r>
        <w:rPr>
          <w:spacing w:val="-7"/>
          <w:w w:val="105"/>
        </w:rPr>
        <w:t xml:space="preserve"> </w:t>
      </w:r>
      <w:r>
        <w:rPr>
          <w:w w:val="105"/>
        </w:rPr>
        <w:t>enabling</w:t>
      </w:r>
      <w:r>
        <w:rPr>
          <w:spacing w:val="-13"/>
          <w:w w:val="105"/>
        </w:rPr>
        <w:t xml:space="preserve"> </w:t>
      </w:r>
      <w:r>
        <w:rPr>
          <w:w w:val="105"/>
        </w:rPr>
        <w:t>automated, fast,</w:t>
      </w:r>
      <w:r>
        <w:rPr>
          <w:spacing w:val="-12"/>
          <w:w w:val="105"/>
        </w:rPr>
        <w:t xml:space="preserve"> </w:t>
      </w:r>
      <w:r>
        <w:rPr>
          <w:w w:val="105"/>
        </w:rPr>
        <w:t>and</w:t>
      </w:r>
      <w:r>
        <w:rPr>
          <w:spacing w:val="-7"/>
          <w:w w:val="105"/>
        </w:rPr>
        <w:t xml:space="preserve"> </w:t>
      </w:r>
      <w:r>
        <w:rPr>
          <w:w w:val="105"/>
        </w:rPr>
        <w:t>consistent</w:t>
      </w:r>
      <w:r>
        <w:rPr>
          <w:spacing w:val="-12"/>
          <w:w w:val="105"/>
        </w:rPr>
        <w:t xml:space="preserve"> </w:t>
      </w:r>
      <w:r>
        <w:rPr>
          <w:w w:val="105"/>
        </w:rPr>
        <w:t xml:space="preserve">analysis of coral reef health, which is critical for conservation planning and decision-making in marine </w:t>
      </w:r>
      <w:r>
        <w:rPr>
          <w:spacing w:val="-2"/>
          <w:w w:val="105"/>
        </w:rPr>
        <w:t>ecosystems</w:t>
      </w:r>
      <w:r>
        <w:rPr>
          <w:spacing w:val="-2"/>
          <w:w w:val="105"/>
          <w:lang w:val="en-IN"/>
        </w:rPr>
        <w:t>.</w:t>
      </w:r>
    </w:p>
    <w:p w14:paraId="07EE6E2D" w14:textId="77777777" w:rsidR="003A2C26" w:rsidRDefault="003A2C26">
      <w:pPr>
        <w:pStyle w:val="BodyText"/>
      </w:pPr>
    </w:p>
    <w:p w14:paraId="61055D1B" w14:textId="77777777" w:rsidR="003A2C26" w:rsidRDefault="003A2C26">
      <w:pPr>
        <w:pStyle w:val="BodyText"/>
      </w:pPr>
    </w:p>
    <w:p w14:paraId="25D1CDD2" w14:textId="77777777" w:rsidR="003A2C26" w:rsidRDefault="003A2C26">
      <w:pPr>
        <w:pStyle w:val="BodyText"/>
        <w:spacing w:before="4"/>
      </w:pPr>
    </w:p>
    <w:p w14:paraId="7CD1B22C" w14:textId="77777777" w:rsidR="003A2C26" w:rsidRDefault="00000000">
      <w:pPr>
        <w:pStyle w:val="Heading4"/>
      </w:pPr>
      <w:bookmarkStart w:id="20" w:name="CHAPTER_2"/>
      <w:bookmarkEnd w:id="20"/>
      <w:r>
        <w:t>CHAPTER</w:t>
      </w:r>
      <w:r>
        <w:rPr>
          <w:spacing w:val="36"/>
        </w:rPr>
        <w:t xml:space="preserve"> </w:t>
      </w:r>
      <w:r>
        <w:rPr>
          <w:spacing w:val="-10"/>
        </w:rPr>
        <w:t>2</w:t>
      </w:r>
    </w:p>
    <w:p w14:paraId="13AD4DBB" w14:textId="77777777" w:rsidR="003A2C26" w:rsidRDefault="003A2C26">
      <w:pPr>
        <w:pStyle w:val="BodyText"/>
        <w:spacing w:before="263"/>
        <w:rPr>
          <w:b/>
        </w:rPr>
      </w:pPr>
    </w:p>
    <w:p w14:paraId="7A8BA944" w14:textId="77777777" w:rsidR="003A2C26" w:rsidRDefault="00000000">
      <w:pPr>
        <w:ind w:left="150" w:right="1429"/>
        <w:jc w:val="center"/>
        <w:rPr>
          <w:b/>
          <w:sz w:val="23"/>
        </w:rPr>
      </w:pPr>
      <w:r>
        <w:rPr>
          <w:b/>
          <w:sz w:val="23"/>
        </w:rPr>
        <w:t>LITERATURE</w:t>
      </w:r>
      <w:r>
        <w:rPr>
          <w:b/>
          <w:spacing w:val="37"/>
          <w:sz w:val="23"/>
        </w:rPr>
        <w:t xml:space="preserve"> </w:t>
      </w:r>
      <w:r>
        <w:rPr>
          <w:b/>
          <w:sz w:val="23"/>
        </w:rPr>
        <w:t>REVIEW</w:t>
      </w:r>
      <w:r>
        <w:rPr>
          <w:b/>
          <w:spacing w:val="38"/>
          <w:sz w:val="23"/>
        </w:rPr>
        <w:t xml:space="preserve"> </w:t>
      </w:r>
      <w:r>
        <w:rPr>
          <w:b/>
          <w:sz w:val="23"/>
        </w:rPr>
        <w:t>AND</w:t>
      </w:r>
      <w:r>
        <w:rPr>
          <w:b/>
          <w:spacing w:val="38"/>
          <w:sz w:val="23"/>
        </w:rPr>
        <w:t xml:space="preserve"> </w:t>
      </w:r>
      <w:r>
        <w:rPr>
          <w:b/>
          <w:sz w:val="23"/>
        </w:rPr>
        <w:t>EXISTING</w:t>
      </w:r>
      <w:r>
        <w:rPr>
          <w:b/>
          <w:spacing w:val="32"/>
          <w:sz w:val="23"/>
        </w:rPr>
        <w:t xml:space="preserve"> </w:t>
      </w:r>
      <w:r>
        <w:rPr>
          <w:b/>
          <w:spacing w:val="-2"/>
          <w:sz w:val="23"/>
        </w:rPr>
        <w:t>SOLUTIONS</w:t>
      </w:r>
    </w:p>
    <w:p w14:paraId="5AE98798" w14:textId="77777777" w:rsidR="003A2C26" w:rsidRDefault="003A2C26">
      <w:pPr>
        <w:pStyle w:val="BodyText"/>
        <w:spacing w:before="148"/>
        <w:rPr>
          <w:b/>
        </w:rPr>
      </w:pPr>
    </w:p>
    <w:p w14:paraId="4C03AFA7" w14:textId="77777777" w:rsidR="003A2C26" w:rsidRDefault="00000000">
      <w:pPr>
        <w:pStyle w:val="Heading5"/>
        <w:numPr>
          <w:ilvl w:val="1"/>
          <w:numId w:val="2"/>
        </w:numPr>
        <w:tabs>
          <w:tab w:val="left" w:pos="466"/>
        </w:tabs>
        <w:spacing w:before="1"/>
        <w:ind w:left="466" w:hanging="301"/>
        <w:jc w:val="both"/>
      </w:pPr>
      <w:r>
        <w:t>Review</w:t>
      </w:r>
      <w:r>
        <w:rPr>
          <w:spacing w:val="21"/>
        </w:rPr>
        <w:t xml:space="preserve"> </w:t>
      </w:r>
      <w:r>
        <w:rPr>
          <w:spacing w:val="-2"/>
        </w:rPr>
        <w:t>Method</w:t>
      </w:r>
    </w:p>
    <w:p w14:paraId="447686EA" w14:textId="77777777" w:rsidR="003A2C26" w:rsidRDefault="003A2C26">
      <w:pPr>
        <w:pStyle w:val="BodyText"/>
        <w:spacing w:before="112"/>
        <w:rPr>
          <w:b/>
        </w:rPr>
      </w:pPr>
    </w:p>
    <w:p w14:paraId="12229268" w14:textId="77777777" w:rsidR="003A2C26" w:rsidRDefault="00000000">
      <w:pPr>
        <w:pStyle w:val="BodyText"/>
        <w:spacing w:line="249" w:lineRule="auto"/>
        <w:ind w:left="144" w:right="845"/>
        <w:jc w:val="both"/>
      </w:pPr>
      <w:r>
        <w:rPr>
          <w:w w:val="105"/>
        </w:rPr>
        <w:t>The review of relevant literature and existing technologies was carried out through a systematic study of</w:t>
      </w:r>
      <w:r>
        <w:rPr>
          <w:spacing w:val="-1"/>
          <w:w w:val="105"/>
        </w:rPr>
        <w:t xml:space="preserve"> </w:t>
      </w:r>
      <w:r>
        <w:rPr>
          <w:w w:val="105"/>
        </w:rPr>
        <w:t>research papers, journals, and conference proceedings related to coral reef monitoring and image-based</w:t>
      </w:r>
      <w:r>
        <w:rPr>
          <w:spacing w:val="-1"/>
          <w:w w:val="105"/>
        </w:rPr>
        <w:t xml:space="preserve"> </w:t>
      </w:r>
      <w:r>
        <w:rPr>
          <w:w w:val="105"/>
        </w:rPr>
        <w:t>classification.</w:t>
      </w:r>
      <w:r>
        <w:rPr>
          <w:spacing w:val="-6"/>
          <w:w w:val="105"/>
        </w:rPr>
        <w:t xml:space="preserve"> </w:t>
      </w:r>
      <w:r>
        <w:rPr>
          <w:w w:val="105"/>
        </w:rPr>
        <w:t>Online</w:t>
      </w:r>
      <w:r>
        <w:rPr>
          <w:spacing w:val="-9"/>
          <w:w w:val="105"/>
        </w:rPr>
        <w:t xml:space="preserve"> </w:t>
      </w:r>
      <w:r>
        <w:rPr>
          <w:w w:val="105"/>
        </w:rPr>
        <w:t>academic</w:t>
      </w:r>
      <w:r>
        <w:rPr>
          <w:spacing w:val="-9"/>
          <w:w w:val="105"/>
        </w:rPr>
        <w:t xml:space="preserve"> </w:t>
      </w:r>
      <w:r>
        <w:rPr>
          <w:w w:val="105"/>
        </w:rPr>
        <w:t>databases</w:t>
      </w:r>
      <w:r>
        <w:rPr>
          <w:spacing w:val="-3"/>
          <w:w w:val="105"/>
        </w:rPr>
        <w:t xml:space="preserve"> </w:t>
      </w:r>
      <w:r>
        <w:rPr>
          <w:w w:val="105"/>
        </w:rPr>
        <w:t>such</w:t>
      </w:r>
      <w:r>
        <w:rPr>
          <w:spacing w:val="-8"/>
          <w:w w:val="105"/>
        </w:rPr>
        <w:t xml:space="preserve"> </w:t>
      </w:r>
      <w:r>
        <w:rPr>
          <w:w w:val="105"/>
        </w:rPr>
        <w:t>as</w:t>
      </w:r>
      <w:r>
        <w:rPr>
          <w:spacing w:val="-9"/>
          <w:w w:val="105"/>
        </w:rPr>
        <w:t xml:space="preserve"> </w:t>
      </w:r>
      <w:r>
        <w:rPr>
          <w:w w:val="105"/>
        </w:rPr>
        <w:t>IEEE Xplore,</w:t>
      </w:r>
      <w:r>
        <w:rPr>
          <w:spacing w:val="-6"/>
          <w:w w:val="105"/>
        </w:rPr>
        <w:t xml:space="preserve"> </w:t>
      </w:r>
      <w:r>
        <w:rPr>
          <w:w w:val="105"/>
        </w:rPr>
        <w:t>ScienceDirect,</w:t>
      </w:r>
      <w:r>
        <w:rPr>
          <w:spacing w:val="-6"/>
          <w:w w:val="105"/>
        </w:rPr>
        <w:t xml:space="preserve"> </w:t>
      </w:r>
      <w:r>
        <w:rPr>
          <w:w w:val="105"/>
        </w:rPr>
        <w:t>Google Scholar, and Springer were used to identify recent advancements in image processing and deep learning techniques, particularly Convolutional Neural Networks (CNNs). In addition, publicly available datasets and related project implementations were examined to understand practical approaches</w:t>
      </w:r>
      <w:r>
        <w:rPr>
          <w:spacing w:val="-9"/>
          <w:w w:val="105"/>
        </w:rPr>
        <w:t xml:space="preserve"> </w:t>
      </w:r>
      <w:r>
        <w:rPr>
          <w:w w:val="105"/>
        </w:rPr>
        <w:t>and</w:t>
      </w:r>
      <w:r>
        <w:rPr>
          <w:spacing w:val="-6"/>
          <w:w w:val="105"/>
        </w:rPr>
        <w:t xml:space="preserve"> </w:t>
      </w:r>
      <w:r>
        <w:rPr>
          <w:w w:val="105"/>
        </w:rPr>
        <w:t>challenges.</w:t>
      </w:r>
      <w:r>
        <w:rPr>
          <w:spacing w:val="-5"/>
          <w:w w:val="105"/>
        </w:rPr>
        <w:t xml:space="preserve"> </w:t>
      </w:r>
      <w:r>
        <w:rPr>
          <w:w w:val="105"/>
        </w:rPr>
        <w:t>Existing</w:t>
      </w:r>
      <w:r>
        <w:rPr>
          <w:spacing w:val="-6"/>
          <w:w w:val="105"/>
        </w:rPr>
        <w:t xml:space="preserve"> </w:t>
      </w:r>
      <w:r>
        <w:rPr>
          <w:w w:val="105"/>
        </w:rPr>
        <w:t>technologies</w:t>
      </w:r>
      <w:r>
        <w:rPr>
          <w:spacing w:val="-9"/>
          <w:w w:val="105"/>
        </w:rPr>
        <w:t xml:space="preserve"> </w:t>
      </w:r>
      <w:r>
        <w:rPr>
          <w:w w:val="105"/>
        </w:rPr>
        <w:t>and</w:t>
      </w:r>
      <w:r>
        <w:rPr>
          <w:spacing w:val="-6"/>
          <w:w w:val="105"/>
        </w:rPr>
        <w:t xml:space="preserve"> </w:t>
      </w:r>
      <w:r>
        <w:rPr>
          <w:w w:val="105"/>
        </w:rPr>
        <w:t>tools</w:t>
      </w:r>
      <w:r>
        <w:rPr>
          <w:spacing w:val="-14"/>
          <w:w w:val="105"/>
        </w:rPr>
        <w:t xml:space="preserve"> </w:t>
      </w:r>
      <w:r>
        <w:rPr>
          <w:w w:val="105"/>
        </w:rPr>
        <w:t>used for environmental</w:t>
      </w:r>
      <w:r>
        <w:rPr>
          <w:spacing w:val="-5"/>
          <w:w w:val="105"/>
        </w:rPr>
        <w:t xml:space="preserve"> </w:t>
      </w:r>
      <w:r>
        <w:rPr>
          <w:w w:val="105"/>
        </w:rPr>
        <w:t>monitoring</w:t>
      </w:r>
      <w:r>
        <w:rPr>
          <w:spacing w:val="-6"/>
          <w:w w:val="105"/>
        </w:rPr>
        <w:t xml:space="preserve"> </w:t>
      </w:r>
      <w:r>
        <w:rPr>
          <w:w w:val="105"/>
        </w:rPr>
        <w:t>were also reviewed through technical articles and documentation. The selected references were filtered based on</w:t>
      </w:r>
      <w:r>
        <w:rPr>
          <w:spacing w:val="-6"/>
          <w:w w:val="105"/>
        </w:rPr>
        <w:t xml:space="preserve"> </w:t>
      </w:r>
      <w:r>
        <w:rPr>
          <w:w w:val="105"/>
        </w:rPr>
        <w:t>relevance, recency,</w:t>
      </w:r>
      <w:r>
        <w:rPr>
          <w:spacing w:val="-4"/>
          <w:w w:val="105"/>
        </w:rPr>
        <w:t xml:space="preserve"> </w:t>
      </w:r>
      <w:r>
        <w:rPr>
          <w:w w:val="105"/>
        </w:rPr>
        <w:t>and applicability to the project, ensuring</w:t>
      </w:r>
      <w:r>
        <w:rPr>
          <w:spacing w:val="-6"/>
          <w:w w:val="105"/>
        </w:rPr>
        <w:t xml:space="preserve"> </w:t>
      </w:r>
      <w:r>
        <w:rPr>
          <w:w w:val="105"/>
        </w:rPr>
        <w:t>a strong technical foundation for the proposed system.</w:t>
      </w:r>
    </w:p>
    <w:p w14:paraId="535759A0" w14:textId="77777777" w:rsidR="003A2C26" w:rsidRDefault="003A2C26">
      <w:pPr>
        <w:pStyle w:val="BodyText"/>
        <w:spacing w:before="103"/>
      </w:pPr>
    </w:p>
    <w:p w14:paraId="591631A8" w14:textId="77777777" w:rsidR="003A2C26" w:rsidRDefault="00000000">
      <w:pPr>
        <w:pStyle w:val="Heading5"/>
        <w:numPr>
          <w:ilvl w:val="1"/>
          <w:numId w:val="2"/>
        </w:numPr>
        <w:tabs>
          <w:tab w:val="left" w:pos="445"/>
        </w:tabs>
        <w:ind w:left="445" w:hanging="301"/>
        <w:jc w:val="both"/>
      </w:pPr>
      <w:r>
        <w:rPr>
          <w:w w:val="105"/>
        </w:rPr>
        <w:t>Review</w:t>
      </w:r>
      <w:r>
        <w:rPr>
          <w:spacing w:val="-16"/>
          <w:w w:val="105"/>
        </w:rPr>
        <w:t xml:space="preserve"> </w:t>
      </w:r>
      <w:r>
        <w:rPr>
          <w:w w:val="105"/>
        </w:rPr>
        <w:t>of</w:t>
      </w:r>
      <w:r>
        <w:rPr>
          <w:spacing w:val="-13"/>
          <w:w w:val="105"/>
        </w:rPr>
        <w:t xml:space="preserve"> </w:t>
      </w:r>
      <w:r>
        <w:rPr>
          <w:w w:val="105"/>
        </w:rPr>
        <w:t>Existing</w:t>
      </w:r>
      <w:r>
        <w:rPr>
          <w:spacing w:val="-3"/>
          <w:w w:val="105"/>
        </w:rPr>
        <w:t xml:space="preserve"> </w:t>
      </w:r>
      <w:r>
        <w:rPr>
          <w:spacing w:val="-4"/>
          <w:w w:val="105"/>
        </w:rPr>
        <w:t>Work</w:t>
      </w:r>
    </w:p>
    <w:p w14:paraId="437BCE67" w14:textId="77777777" w:rsidR="003A2C26" w:rsidRDefault="003A2C26">
      <w:pPr>
        <w:pStyle w:val="BodyText"/>
        <w:spacing w:before="26"/>
        <w:rPr>
          <w:b/>
        </w:rPr>
      </w:pPr>
    </w:p>
    <w:p w14:paraId="7FAA0D1F" w14:textId="77777777" w:rsidR="003A2C26" w:rsidRDefault="00000000">
      <w:pPr>
        <w:pStyle w:val="BodyText"/>
        <w:spacing w:line="249" w:lineRule="auto"/>
        <w:ind w:left="144" w:right="854"/>
        <w:jc w:val="both"/>
      </w:pPr>
      <w:r>
        <w:rPr>
          <w:w w:val="105"/>
        </w:rPr>
        <w:t>A comprehensive review of research papers, existing systems, commercial solutions, and related technologies was conducted to understand current approaches for coral reef health monitoring and image classification. Research studies primarily focus on the use of image processing and deep learning techniques, especially Convolutional Neural Networks (CNNs), for automated coral classification. These methods demonstrate high accuracy in identifying coral conditions; however, many studies rely on limited or region-specific datasets, which affects generalization to diverse underwater environments. Some</w:t>
      </w:r>
      <w:r>
        <w:rPr>
          <w:spacing w:val="-6"/>
          <w:w w:val="105"/>
        </w:rPr>
        <w:t xml:space="preserve"> </w:t>
      </w:r>
      <w:r>
        <w:rPr>
          <w:w w:val="105"/>
        </w:rPr>
        <w:t>research also highlights</w:t>
      </w:r>
      <w:r>
        <w:rPr>
          <w:spacing w:val="-1"/>
          <w:w w:val="105"/>
        </w:rPr>
        <w:t xml:space="preserve"> </w:t>
      </w:r>
      <w:r>
        <w:rPr>
          <w:w w:val="105"/>
        </w:rPr>
        <w:t>challenges such</w:t>
      </w:r>
      <w:r>
        <w:rPr>
          <w:spacing w:val="-5"/>
          <w:w w:val="105"/>
        </w:rPr>
        <w:t xml:space="preserve"> </w:t>
      </w:r>
      <w:r>
        <w:rPr>
          <w:w w:val="105"/>
        </w:rPr>
        <w:t>as</w:t>
      </w:r>
      <w:r>
        <w:rPr>
          <w:spacing w:val="-1"/>
          <w:w w:val="105"/>
        </w:rPr>
        <w:t xml:space="preserve"> </w:t>
      </w:r>
      <w:r>
        <w:rPr>
          <w:w w:val="105"/>
        </w:rPr>
        <w:t>poor</w:t>
      </w:r>
      <w:r>
        <w:rPr>
          <w:spacing w:val="-2"/>
          <w:w w:val="105"/>
        </w:rPr>
        <w:t xml:space="preserve"> </w:t>
      </w:r>
      <w:r>
        <w:rPr>
          <w:w w:val="105"/>
        </w:rPr>
        <w:t>image quality due to lighting variations, water turbidity,</w:t>
      </w:r>
      <w:r>
        <w:rPr>
          <w:spacing w:val="-2"/>
          <w:w w:val="105"/>
        </w:rPr>
        <w:t xml:space="preserve"> </w:t>
      </w:r>
      <w:r>
        <w:rPr>
          <w:w w:val="105"/>
        </w:rPr>
        <w:t>and noise, which impact model performance.</w:t>
      </w:r>
    </w:p>
    <w:p w14:paraId="39C657F2" w14:textId="77777777" w:rsidR="003A2C26" w:rsidRDefault="003A2C26">
      <w:pPr>
        <w:pStyle w:val="BodyText"/>
        <w:spacing w:before="20"/>
      </w:pPr>
    </w:p>
    <w:p w14:paraId="0928B828" w14:textId="77777777" w:rsidR="003A2C26" w:rsidRDefault="00000000">
      <w:pPr>
        <w:pStyle w:val="BodyText"/>
        <w:spacing w:line="252" w:lineRule="auto"/>
        <w:ind w:left="144" w:right="847"/>
        <w:jc w:val="both"/>
      </w:pPr>
      <w:r>
        <w:rPr>
          <w:w w:val="105"/>
        </w:rPr>
        <w:t>Existing systems for coral monitoring are often manual or semi-automated, involving divers capturing</w:t>
      </w:r>
      <w:r>
        <w:rPr>
          <w:spacing w:val="-4"/>
          <w:w w:val="105"/>
        </w:rPr>
        <w:t xml:space="preserve"> </w:t>
      </w:r>
      <w:r>
        <w:rPr>
          <w:w w:val="105"/>
        </w:rPr>
        <w:t>images</w:t>
      </w:r>
      <w:r>
        <w:rPr>
          <w:spacing w:val="-6"/>
          <w:w w:val="105"/>
        </w:rPr>
        <w:t xml:space="preserve"> </w:t>
      </w:r>
      <w:r>
        <w:rPr>
          <w:w w:val="105"/>
        </w:rPr>
        <w:t>and experts analyzing them.</w:t>
      </w:r>
      <w:r>
        <w:rPr>
          <w:spacing w:val="-2"/>
          <w:w w:val="105"/>
        </w:rPr>
        <w:t xml:space="preserve"> </w:t>
      </w:r>
      <w:r>
        <w:rPr>
          <w:w w:val="105"/>
        </w:rPr>
        <w:t>While these systems provide reliable</w:t>
      </w:r>
      <w:r>
        <w:rPr>
          <w:spacing w:val="-5"/>
          <w:w w:val="105"/>
        </w:rPr>
        <w:t xml:space="preserve"> </w:t>
      </w:r>
      <w:r>
        <w:rPr>
          <w:w w:val="105"/>
        </w:rPr>
        <w:t>results,</w:t>
      </w:r>
      <w:r>
        <w:rPr>
          <w:spacing w:val="-2"/>
          <w:w w:val="105"/>
        </w:rPr>
        <w:t xml:space="preserve"> </w:t>
      </w:r>
      <w:r>
        <w:rPr>
          <w:w w:val="105"/>
        </w:rPr>
        <w:t>they are time-consuming, expensive, and not scalable for large reef areas. Some automated systems have been proposed, but they often lack real-time capability or require high computational resources, limiting their practical deployment.</w:t>
      </w:r>
    </w:p>
    <w:p w14:paraId="7A2D96D1" w14:textId="77777777" w:rsidR="003A2C26" w:rsidRDefault="003A2C26">
      <w:pPr>
        <w:pStyle w:val="BodyText"/>
        <w:spacing w:before="11"/>
      </w:pPr>
    </w:p>
    <w:p w14:paraId="41FFCA49" w14:textId="77777777" w:rsidR="003A2C26" w:rsidRDefault="00000000">
      <w:pPr>
        <w:pStyle w:val="BodyText"/>
        <w:spacing w:before="1" w:line="249" w:lineRule="auto"/>
        <w:ind w:left="144" w:right="858"/>
        <w:jc w:val="both"/>
      </w:pPr>
      <w:r>
        <w:rPr>
          <w:w w:val="105"/>
        </w:rPr>
        <w:t>Commercial solutions</w:t>
      </w:r>
      <w:r>
        <w:rPr>
          <w:spacing w:val="-3"/>
          <w:w w:val="105"/>
        </w:rPr>
        <w:t xml:space="preserve"> </w:t>
      </w:r>
      <w:r>
        <w:rPr>
          <w:w w:val="105"/>
        </w:rPr>
        <w:t>in marine</w:t>
      </w:r>
      <w:r>
        <w:rPr>
          <w:spacing w:val="-2"/>
          <w:w w:val="105"/>
        </w:rPr>
        <w:t xml:space="preserve"> </w:t>
      </w:r>
      <w:r>
        <w:rPr>
          <w:w w:val="105"/>
        </w:rPr>
        <w:t>monitoring</w:t>
      </w:r>
      <w:r>
        <w:rPr>
          <w:spacing w:val="-1"/>
          <w:w w:val="105"/>
        </w:rPr>
        <w:t xml:space="preserve"> </w:t>
      </w:r>
      <w:r>
        <w:rPr>
          <w:w w:val="105"/>
        </w:rPr>
        <w:t>include</w:t>
      </w:r>
      <w:r>
        <w:rPr>
          <w:spacing w:val="-2"/>
          <w:w w:val="105"/>
        </w:rPr>
        <w:t xml:space="preserve"> </w:t>
      </w:r>
      <w:r>
        <w:rPr>
          <w:w w:val="105"/>
        </w:rPr>
        <w:t>underwater imaging</w:t>
      </w:r>
      <w:r>
        <w:rPr>
          <w:spacing w:val="-1"/>
          <w:w w:val="105"/>
        </w:rPr>
        <w:t xml:space="preserve"> </w:t>
      </w:r>
      <w:r>
        <w:rPr>
          <w:w w:val="105"/>
        </w:rPr>
        <w:t>tools</w:t>
      </w:r>
      <w:r>
        <w:rPr>
          <w:spacing w:val="-3"/>
          <w:w w:val="105"/>
        </w:rPr>
        <w:t xml:space="preserve"> </w:t>
      </w:r>
      <w:r>
        <w:rPr>
          <w:w w:val="105"/>
        </w:rPr>
        <w:t>and</w:t>
      </w:r>
      <w:r>
        <w:rPr>
          <w:spacing w:val="-1"/>
          <w:w w:val="105"/>
        </w:rPr>
        <w:t xml:space="preserve"> </w:t>
      </w:r>
      <w:r>
        <w:rPr>
          <w:w w:val="105"/>
        </w:rPr>
        <w:t xml:space="preserve">survey software, but most focus on data collection rather than intelligent analysis. These solutions are often costly and require specialized equipment, making them less accessible for widespread use. Additionally, they may not incorporate advanced AI-based classification, reducing their efficiency in automated </w:t>
      </w:r>
      <w:r>
        <w:rPr>
          <w:spacing w:val="-2"/>
          <w:w w:val="105"/>
        </w:rPr>
        <w:t>decision-making.</w:t>
      </w:r>
    </w:p>
    <w:p w14:paraId="0D001DD3" w14:textId="77777777" w:rsidR="003A2C26" w:rsidRDefault="003A2C26">
      <w:pPr>
        <w:pStyle w:val="BodyText"/>
        <w:spacing w:before="16"/>
      </w:pPr>
    </w:p>
    <w:p w14:paraId="5884F02F" w14:textId="77777777" w:rsidR="003A2C26" w:rsidRDefault="00000000">
      <w:pPr>
        <w:pStyle w:val="BodyText"/>
        <w:spacing w:line="252" w:lineRule="auto"/>
        <w:ind w:left="144" w:right="861"/>
        <w:jc w:val="both"/>
      </w:pPr>
      <w:r>
        <w:rPr>
          <w:w w:val="105"/>
        </w:rPr>
        <w:t xml:space="preserve">Technologies such as machine learning, deep learning, and computer vision play a key role in addressing these challenges. CNN-based models are widely used for feature extraction and classification due to their ability to learn complex patterns in images. However, selecting appropriate architectures, avoiding overfitting, and handling imbalanced datasets remain critical </w:t>
      </w:r>
      <w:r>
        <w:rPr>
          <w:spacing w:val="-2"/>
          <w:w w:val="105"/>
        </w:rPr>
        <w:t>concerns.</w:t>
      </w:r>
    </w:p>
    <w:p w14:paraId="7EFF0E51" w14:textId="77777777" w:rsidR="003A2C26" w:rsidRDefault="003A2C26">
      <w:pPr>
        <w:pStyle w:val="BodyText"/>
        <w:spacing w:line="252" w:lineRule="auto"/>
        <w:jc w:val="both"/>
        <w:sectPr w:rsidR="003A2C26">
          <w:pgSz w:w="11930" w:h="16850"/>
          <w:pgMar w:top="1940" w:right="0" w:bottom="960" w:left="1275" w:header="0" w:footer="746" w:gutter="0"/>
          <w:cols w:space="720"/>
        </w:sectPr>
      </w:pPr>
    </w:p>
    <w:p w14:paraId="19D53210" w14:textId="77777777" w:rsidR="003A2C26" w:rsidRDefault="00000000">
      <w:pPr>
        <w:pStyle w:val="BodyText"/>
        <w:spacing w:before="83" w:line="249" w:lineRule="auto"/>
        <w:ind w:left="144" w:right="858"/>
        <w:jc w:val="both"/>
      </w:pPr>
      <w:r>
        <w:rPr>
          <w:w w:val="105"/>
        </w:rPr>
        <w:lastRenderedPageBreak/>
        <w:t>Various methods, including</w:t>
      </w:r>
      <w:r>
        <w:rPr>
          <w:spacing w:val="-2"/>
          <w:w w:val="105"/>
        </w:rPr>
        <w:t xml:space="preserve"> </w:t>
      </w:r>
      <w:r>
        <w:rPr>
          <w:w w:val="105"/>
        </w:rPr>
        <w:t>traditional image</w:t>
      </w:r>
      <w:r>
        <w:rPr>
          <w:spacing w:val="-3"/>
          <w:w w:val="105"/>
        </w:rPr>
        <w:t xml:space="preserve"> </w:t>
      </w:r>
      <w:r>
        <w:rPr>
          <w:w w:val="105"/>
        </w:rPr>
        <w:t>processing techniques</w:t>
      </w:r>
      <w:r>
        <w:rPr>
          <w:spacing w:val="-4"/>
          <w:w w:val="105"/>
        </w:rPr>
        <w:t xml:space="preserve"> </w:t>
      </w:r>
      <w:r>
        <w:rPr>
          <w:w w:val="105"/>
        </w:rPr>
        <w:t>(edge detection, segmentation) and modern deep learning approaches, have been explored. While traditional methods are computationally efficient, they lack robustness compared to deep learning models. On the other hand, deep learning methods require</w:t>
      </w:r>
      <w:r>
        <w:rPr>
          <w:spacing w:val="-2"/>
          <w:w w:val="105"/>
        </w:rPr>
        <w:t xml:space="preserve"> </w:t>
      </w:r>
      <w:r>
        <w:rPr>
          <w:w w:val="105"/>
        </w:rPr>
        <w:t>large</w:t>
      </w:r>
      <w:r>
        <w:rPr>
          <w:spacing w:val="-2"/>
          <w:w w:val="105"/>
        </w:rPr>
        <w:t xml:space="preserve"> </w:t>
      </w:r>
      <w:r>
        <w:rPr>
          <w:w w:val="105"/>
        </w:rPr>
        <w:t>labeled datasets and significant training time.</w:t>
      </w:r>
    </w:p>
    <w:p w14:paraId="22EE5460" w14:textId="77777777" w:rsidR="003A2C26" w:rsidRDefault="003A2C26">
      <w:pPr>
        <w:pStyle w:val="BodyText"/>
        <w:spacing w:before="18"/>
      </w:pPr>
    </w:p>
    <w:p w14:paraId="2C27A212" w14:textId="77777777" w:rsidR="003A2C26" w:rsidRDefault="00000000">
      <w:pPr>
        <w:pStyle w:val="BodyText"/>
        <w:spacing w:before="1" w:line="252" w:lineRule="auto"/>
        <w:ind w:left="144" w:right="863"/>
        <w:jc w:val="both"/>
      </w:pPr>
      <w:r>
        <w:rPr>
          <w:w w:val="105"/>
        </w:rPr>
        <w:t>Patent literature in this domain is relatively limited but includes innovations related to underwater imaging</w:t>
      </w:r>
      <w:r>
        <w:rPr>
          <w:spacing w:val="-2"/>
          <w:w w:val="105"/>
        </w:rPr>
        <w:t xml:space="preserve"> </w:t>
      </w:r>
      <w:r>
        <w:rPr>
          <w:w w:val="105"/>
        </w:rPr>
        <w:t>systems</w:t>
      </w:r>
      <w:r>
        <w:rPr>
          <w:spacing w:val="-16"/>
          <w:w w:val="105"/>
        </w:rPr>
        <w:t xml:space="preserve"> </w:t>
      </w:r>
      <w:r>
        <w:rPr>
          <w:w w:val="105"/>
        </w:rPr>
        <w:t>and</w:t>
      </w:r>
      <w:r>
        <w:rPr>
          <w:spacing w:val="-13"/>
          <w:w w:val="105"/>
        </w:rPr>
        <w:t xml:space="preserve"> </w:t>
      </w:r>
      <w:r>
        <w:rPr>
          <w:w w:val="105"/>
        </w:rPr>
        <w:t>automated</w:t>
      </w:r>
      <w:r>
        <w:rPr>
          <w:spacing w:val="-2"/>
          <w:w w:val="105"/>
        </w:rPr>
        <w:t xml:space="preserve"> </w:t>
      </w:r>
      <w:r>
        <w:rPr>
          <w:w w:val="105"/>
        </w:rPr>
        <w:t>marine</w:t>
      </w:r>
      <w:r>
        <w:rPr>
          <w:spacing w:val="-2"/>
          <w:w w:val="105"/>
        </w:rPr>
        <w:t xml:space="preserve"> </w:t>
      </w:r>
      <w:r>
        <w:rPr>
          <w:w w:val="105"/>
        </w:rPr>
        <w:t>monitoring</w:t>
      </w:r>
      <w:r>
        <w:rPr>
          <w:spacing w:val="-8"/>
          <w:w w:val="105"/>
        </w:rPr>
        <w:t xml:space="preserve"> </w:t>
      </w:r>
      <w:r>
        <w:rPr>
          <w:w w:val="105"/>
        </w:rPr>
        <w:t>tools.</w:t>
      </w:r>
      <w:r>
        <w:rPr>
          <w:spacing w:val="-6"/>
          <w:w w:val="105"/>
        </w:rPr>
        <w:t xml:space="preserve"> </w:t>
      </w:r>
      <w:r>
        <w:rPr>
          <w:w w:val="105"/>
        </w:rPr>
        <w:t>However,</w:t>
      </w:r>
      <w:r>
        <w:rPr>
          <w:spacing w:val="-6"/>
          <w:w w:val="105"/>
        </w:rPr>
        <w:t xml:space="preserve"> </w:t>
      </w:r>
      <w:r>
        <w:rPr>
          <w:w w:val="105"/>
        </w:rPr>
        <w:t>most patented</w:t>
      </w:r>
      <w:r>
        <w:rPr>
          <w:spacing w:val="-2"/>
          <w:w w:val="105"/>
        </w:rPr>
        <w:t xml:space="preserve"> </w:t>
      </w:r>
      <w:r>
        <w:rPr>
          <w:w w:val="105"/>
        </w:rPr>
        <w:t>systems</w:t>
      </w:r>
      <w:r>
        <w:rPr>
          <w:spacing w:val="-3"/>
          <w:w w:val="105"/>
        </w:rPr>
        <w:t xml:space="preserve"> </w:t>
      </w:r>
      <w:r>
        <w:rPr>
          <w:w w:val="105"/>
        </w:rPr>
        <w:t>focus</w:t>
      </w:r>
      <w:r>
        <w:rPr>
          <w:spacing w:val="-10"/>
          <w:w w:val="105"/>
        </w:rPr>
        <w:t xml:space="preserve"> </w:t>
      </w:r>
      <w:r>
        <w:rPr>
          <w:w w:val="105"/>
        </w:rPr>
        <w:t>on hardware-based solutions rather than intelligent software frameworks.</w:t>
      </w:r>
    </w:p>
    <w:p w14:paraId="0781530D" w14:textId="77777777" w:rsidR="003A2C26" w:rsidRDefault="003A2C26">
      <w:pPr>
        <w:pStyle w:val="BodyText"/>
        <w:spacing w:before="11"/>
      </w:pPr>
    </w:p>
    <w:p w14:paraId="075BCA48" w14:textId="77777777" w:rsidR="003A2C26" w:rsidRDefault="00000000">
      <w:pPr>
        <w:pStyle w:val="BodyText"/>
        <w:spacing w:line="249" w:lineRule="auto"/>
        <w:ind w:left="144" w:right="841"/>
        <w:jc w:val="both"/>
      </w:pPr>
      <w:r>
        <w:rPr>
          <w:w w:val="105"/>
        </w:rPr>
        <w:t>Overall,</w:t>
      </w:r>
      <w:r>
        <w:rPr>
          <w:spacing w:val="-3"/>
          <w:w w:val="105"/>
        </w:rPr>
        <w:t xml:space="preserve"> </w:t>
      </w:r>
      <w:r>
        <w:rPr>
          <w:w w:val="105"/>
        </w:rPr>
        <w:t>the</w:t>
      </w:r>
      <w:r>
        <w:rPr>
          <w:spacing w:val="-6"/>
          <w:w w:val="105"/>
        </w:rPr>
        <w:t xml:space="preserve"> </w:t>
      </w:r>
      <w:r>
        <w:rPr>
          <w:w w:val="105"/>
        </w:rPr>
        <w:t>critical</w:t>
      </w:r>
      <w:r>
        <w:rPr>
          <w:spacing w:val="-10"/>
          <w:w w:val="105"/>
        </w:rPr>
        <w:t xml:space="preserve"> </w:t>
      </w:r>
      <w:r>
        <w:rPr>
          <w:w w:val="105"/>
        </w:rPr>
        <w:t>review</w:t>
      </w:r>
      <w:r>
        <w:rPr>
          <w:spacing w:val="-7"/>
          <w:w w:val="105"/>
        </w:rPr>
        <w:t xml:space="preserve"> </w:t>
      </w:r>
      <w:r>
        <w:rPr>
          <w:w w:val="105"/>
        </w:rPr>
        <w:t>indicates</w:t>
      </w:r>
      <w:r>
        <w:rPr>
          <w:spacing w:val="-7"/>
          <w:w w:val="105"/>
        </w:rPr>
        <w:t xml:space="preserve"> </w:t>
      </w:r>
      <w:r>
        <w:rPr>
          <w:w w:val="105"/>
        </w:rPr>
        <w:t>that</w:t>
      </w:r>
      <w:r>
        <w:rPr>
          <w:spacing w:val="-3"/>
          <w:w w:val="105"/>
        </w:rPr>
        <w:t xml:space="preserve"> </w:t>
      </w:r>
      <w:r>
        <w:rPr>
          <w:w w:val="105"/>
        </w:rPr>
        <w:t>although significant</w:t>
      </w:r>
      <w:r>
        <w:rPr>
          <w:spacing w:val="-3"/>
          <w:w w:val="105"/>
        </w:rPr>
        <w:t xml:space="preserve"> </w:t>
      </w:r>
      <w:r>
        <w:rPr>
          <w:w w:val="105"/>
        </w:rPr>
        <w:t>progress</w:t>
      </w:r>
      <w:r>
        <w:rPr>
          <w:spacing w:val="-8"/>
          <w:w w:val="105"/>
        </w:rPr>
        <w:t xml:space="preserve"> </w:t>
      </w:r>
      <w:r>
        <w:rPr>
          <w:w w:val="105"/>
        </w:rPr>
        <w:t>has</w:t>
      </w:r>
      <w:r>
        <w:rPr>
          <w:spacing w:val="-8"/>
          <w:w w:val="105"/>
        </w:rPr>
        <w:t xml:space="preserve"> </w:t>
      </w:r>
      <w:r>
        <w:rPr>
          <w:w w:val="105"/>
        </w:rPr>
        <w:t>been made,</w:t>
      </w:r>
      <w:r>
        <w:rPr>
          <w:spacing w:val="-3"/>
          <w:w w:val="105"/>
        </w:rPr>
        <w:t xml:space="preserve"> </w:t>
      </w:r>
      <w:r>
        <w:rPr>
          <w:w w:val="105"/>
        </w:rPr>
        <w:t>there</w:t>
      </w:r>
      <w:r>
        <w:rPr>
          <w:spacing w:val="-6"/>
          <w:w w:val="105"/>
        </w:rPr>
        <w:t xml:space="preserve"> </w:t>
      </w:r>
      <w:r>
        <w:rPr>
          <w:w w:val="105"/>
        </w:rPr>
        <w:t>is</w:t>
      </w:r>
      <w:r>
        <w:rPr>
          <w:spacing w:val="-1"/>
          <w:w w:val="105"/>
        </w:rPr>
        <w:t xml:space="preserve"> </w:t>
      </w:r>
      <w:r>
        <w:rPr>
          <w:w w:val="105"/>
        </w:rPr>
        <w:t>still</w:t>
      </w:r>
      <w:r>
        <w:rPr>
          <w:spacing w:val="-3"/>
          <w:w w:val="105"/>
        </w:rPr>
        <w:t xml:space="preserve"> </w:t>
      </w:r>
      <w:r>
        <w:rPr>
          <w:w w:val="105"/>
        </w:rPr>
        <w:t>a need</w:t>
      </w:r>
      <w:r>
        <w:rPr>
          <w:spacing w:val="-5"/>
          <w:w w:val="105"/>
        </w:rPr>
        <w:t xml:space="preserve"> </w:t>
      </w:r>
      <w:r>
        <w:rPr>
          <w:w w:val="105"/>
        </w:rPr>
        <w:t>for</w:t>
      </w:r>
      <w:r>
        <w:rPr>
          <w:spacing w:val="-2"/>
          <w:w w:val="105"/>
        </w:rPr>
        <w:t xml:space="preserve"> </w:t>
      </w:r>
      <w:r>
        <w:rPr>
          <w:w w:val="105"/>
        </w:rPr>
        <w:t>a cost-effective,</w:t>
      </w:r>
      <w:r>
        <w:rPr>
          <w:spacing w:val="-10"/>
          <w:w w:val="105"/>
        </w:rPr>
        <w:t xml:space="preserve"> </w:t>
      </w:r>
      <w:r>
        <w:rPr>
          <w:w w:val="105"/>
        </w:rPr>
        <w:t>accurate,</w:t>
      </w:r>
      <w:r>
        <w:rPr>
          <w:spacing w:val="-10"/>
          <w:w w:val="105"/>
        </w:rPr>
        <w:t xml:space="preserve"> </w:t>
      </w:r>
      <w:r>
        <w:rPr>
          <w:w w:val="105"/>
        </w:rPr>
        <w:t>and scalable</w:t>
      </w:r>
      <w:r>
        <w:rPr>
          <w:spacing w:val="-6"/>
          <w:w w:val="105"/>
        </w:rPr>
        <w:t xml:space="preserve"> </w:t>
      </w:r>
      <w:r>
        <w:rPr>
          <w:w w:val="105"/>
        </w:rPr>
        <w:t>automated system.</w:t>
      </w:r>
      <w:r>
        <w:rPr>
          <w:spacing w:val="-10"/>
          <w:w w:val="105"/>
        </w:rPr>
        <w:t xml:space="preserve"> </w:t>
      </w:r>
      <w:r>
        <w:rPr>
          <w:w w:val="105"/>
        </w:rPr>
        <w:t>This</w:t>
      </w:r>
      <w:r>
        <w:rPr>
          <w:spacing w:val="-7"/>
          <w:w w:val="105"/>
        </w:rPr>
        <w:t xml:space="preserve"> </w:t>
      </w:r>
      <w:r>
        <w:rPr>
          <w:w w:val="105"/>
        </w:rPr>
        <w:t>project</w:t>
      </w:r>
      <w:r>
        <w:rPr>
          <w:spacing w:val="-10"/>
          <w:w w:val="105"/>
        </w:rPr>
        <w:t xml:space="preserve"> </w:t>
      </w:r>
      <w:r>
        <w:rPr>
          <w:w w:val="105"/>
        </w:rPr>
        <w:t>addresses</w:t>
      </w:r>
      <w:r>
        <w:rPr>
          <w:spacing w:val="-8"/>
          <w:w w:val="105"/>
        </w:rPr>
        <w:t xml:space="preserve"> </w:t>
      </w:r>
      <w:r>
        <w:rPr>
          <w:w w:val="105"/>
        </w:rPr>
        <w:t>these</w:t>
      </w:r>
      <w:r>
        <w:rPr>
          <w:spacing w:val="-6"/>
          <w:w w:val="105"/>
        </w:rPr>
        <w:t xml:space="preserve"> </w:t>
      </w:r>
      <w:r>
        <w:rPr>
          <w:w w:val="105"/>
        </w:rPr>
        <w:t>gaps by proposing a deep learning-based framework for efficient coral reef health classification using image data.</w:t>
      </w:r>
    </w:p>
    <w:p w14:paraId="676BD43E" w14:textId="77777777" w:rsidR="003A2C26" w:rsidRDefault="003A2C26">
      <w:pPr>
        <w:pStyle w:val="BodyText"/>
      </w:pPr>
    </w:p>
    <w:p w14:paraId="2EBA2F2F" w14:textId="77777777" w:rsidR="003A2C26" w:rsidRDefault="003A2C26">
      <w:pPr>
        <w:pStyle w:val="BodyText"/>
        <w:spacing w:before="35"/>
      </w:pPr>
    </w:p>
    <w:p w14:paraId="37B0DDB0" w14:textId="77777777" w:rsidR="003A2C26" w:rsidRDefault="00000000">
      <w:pPr>
        <w:pStyle w:val="Heading5"/>
        <w:numPr>
          <w:ilvl w:val="1"/>
          <w:numId w:val="3"/>
        </w:numPr>
        <w:tabs>
          <w:tab w:val="left" w:pos="524"/>
        </w:tabs>
        <w:ind w:left="524" w:hanging="359"/>
      </w:pPr>
      <w:r>
        <w:t>Comparative</w:t>
      </w:r>
      <w:r>
        <w:rPr>
          <w:spacing w:val="47"/>
        </w:rPr>
        <w:t xml:space="preserve"> </w:t>
      </w:r>
      <w:r>
        <w:rPr>
          <w:spacing w:val="-2"/>
        </w:rPr>
        <w:t>Analysis</w:t>
      </w:r>
    </w:p>
    <w:p w14:paraId="17358AF2" w14:textId="77777777" w:rsidR="003A2C26" w:rsidRDefault="003A2C26">
      <w:pPr>
        <w:pStyle w:val="BodyText"/>
        <w:spacing w:before="1"/>
        <w:rPr>
          <w:b/>
          <w:sz w:val="10"/>
        </w:rPr>
      </w:pPr>
    </w:p>
    <w:tbl>
      <w:tblPr>
        <w:tblW w:w="0" w:type="auto"/>
        <w:tblInd w:w="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8"/>
        <w:gridCol w:w="2485"/>
        <w:gridCol w:w="1700"/>
        <w:gridCol w:w="2939"/>
      </w:tblGrid>
      <w:tr w:rsidR="003A2C26" w14:paraId="343420B9" w14:textId="77777777">
        <w:trPr>
          <w:trHeight w:val="842"/>
        </w:trPr>
        <w:tc>
          <w:tcPr>
            <w:tcW w:w="2118" w:type="dxa"/>
          </w:tcPr>
          <w:p w14:paraId="7C202FDD" w14:textId="77777777" w:rsidR="003A2C26" w:rsidRDefault="003A2C26">
            <w:pPr>
              <w:pStyle w:val="TableParagraph"/>
              <w:spacing w:before="32"/>
              <w:rPr>
                <w:b/>
                <w:sz w:val="23"/>
              </w:rPr>
            </w:pPr>
          </w:p>
          <w:p w14:paraId="79D93C33" w14:textId="77777777" w:rsidR="003A2C26" w:rsidRDefault="00000000">
            <w:pPr>
              <w:pStyle w:val="TableParagraph"/>
              <w:ind w:left="93"/>
              <w:rPr>
                <w:b/>
                <w:sz w:val="23"/>
              </w:rPr>
            </w:pPr>
            <w:r>
              <w:rPr>
                <w:b/>
                <w:w w:val="105"/>
                <w:sz w:val="23"/>
              </w:rPr>
              <w:t>Existing</w:t>
            </w:r>
            <w:r>
              <w:rPr>
                <w:b/>
                <w:spacing w:val="-13"/>
                <w:w w:val="105"/>
                <w:sz w:val="23"/>
              </w:rPr>
              <w:t xml:space="preserve"> </w:t>
            </w:r>
            <w:r>
              <w:rPr>
                <w:b/>
                <w:spacing w:val="-2"/>
                <w:w w:val="105"/>
                <w:sz w:val="23"/>
              </w:rPr>
              <w:t>Approach</w:t>
            </w:r>
          </w:p>
        </w:tc>
        <w:tc>
          <w:tcPr>
            <w:tcW w:w="2485" w:type="dxa"/>
          </w:tcPr>
          <w:p w14:paraId="1DE767BE" w14:textId="77777777" w:rsidR="003A2C26" w:rsidRDefault="003A2C26">
            <w:pPr>
              <w:pStyle w:val="TableParagraph"/>
              <w:spacing w:before="32"/>
              <w:rPr>
                <w:b/>
                <w:sz w:val="23"/>
              </w:rPr>
            </w:pPr>
          </w:p>
          <w:p w14:paraId="51839733" w14:textId="77777777" w:rsidR="003A2C26" w:rsidRDefault="00000000">
            <w:pPr>
              <w:pStyle w:val="TableParagraph"/>
              <w:ind w:right="7"/>
              <w:jc w:val="center"/>
              <w:rPr>
                <w:b/>
                <w:sz w:val="23"/>
              </w:rPr>
            </w:pPr>
            <w:r>
              <w:rPr>
                <w:b/>
                <w:spacing w:val="-2"/>
                <w:w w:val="105"/>
                <w:sz w:val="23"/>
              </w:rPr>
              <w:t>Advantages</w:t>
            </w:r>
          </w:p>
        </w:tc>
        <w:tc>
          <w:tcPr>
            <w:tcW w:w="1700" w:type="dxa"/>
          </w:tcPr>
          <w:p w14:paraId="404C5BB0" w14:textId="77777777" w:rsidR="003A2C26" w:rsidRDefault="003A2C26">
            <w:pPr>
              <w:pStyle w:val="TableParagraph"/>
              <w:spacing w:before="32"/>
              <w:rPr>
                <w:b/>
                <w:sz w:val="23"/>
              </w:rPr>
            </w:pPr>
          </w:p>
          <w:p w14:paraId="4C6658D0" w14:textId="77777777" w:rsidR="003A2C26" w:rsidRDefault="00000000">
            <w:pPr>
              <w:pStyle w:val="TableParagraph"/>
              <w:ind w:left="252"/>
              <w:rPr>
                <w:b/>
                <w:sz w:val="23"/>
              </w:rPr>
            </w:pPr>
            <w:r>
              <w:rPr>
                <w:b/>
                <w:spacing w:val="-2"/>
                <w:w w:val="105"/>
                <w:sz w:val="23"/>
              </w:rPr>
              <w:t>Limitations</w:t>
            </w:r>
          </w:p>
        </w:tc>
        <w:tc>
          <w:tcPr>
            <w:tcW w:w="2939" w:type="dxa"/>
          </w:tcPr>
          <w:p w14:paraId="0D69F04B" w14:textId="77777777" w:rsidR="003A2C26" w:rsidRDefault="00000000">
            <w:pPr>
              <w:pStyle w:val="TableParagraph"/>
              <w:spacing w:before="159" w:line="247" w:lineRule="auto"/>
              <w:ind w:left="1167" w:right="292" w:hanging="858"/>
              <w:rPr>
                <w:b/>
                <w:sz w:val="23"/>
              </w:rPr>
            </w:pPr>
            <w:r>
              <w:rPr>
                <w:b/>
                <w:w w:val="105"/>
                <w:sz w:val="23"/>
              </w:rPr>
              <w:t>Relevance</w:t>
            </w:r>
            <w:r>
              <w:rPr>
                <w:b/>
                <w:spacing w:val="-16"/>
                <w:w w:val="105"/>
                <w:sz w:val="23"/>
              </w:rPr>
              <w:t xml:space="preserve"> </w:t>
            </w:r>
            <w:r>
              <w:rPr>
                <w:b/>
                <w:w w:val="105"/>
                <w:sz w:val="23"/>
              </w:rPr>
              <w:t>to</w:t>
            </w:r>
            <w:r>
              <w:rPr>
                <w:b/>
                <w:spacing w:val="-15"/>
                <w:w w:val="105"/>
                <w:sz w:val="23"/>
              </w:rPr>
              <w:t xml:space="preserve"> </w:t>
            </w:r>
            <w:r>
              <w:rPr>
                <w:b/>
                <w:w w:val="105"/>
                <w:sz w:val="23"/>
              </w:rPr>
              <w:t xml:space="preserve">Proposed </w:t>
            </w:r>
            <w:r>
              <w:rPr>
                <w:b/>
                <w:spacing w:val="-4"/>
                <w:w w:val="105"/>
                <w:sz w:val="23"/>
              </w:rPr>
              <w:t>Work</w:t>
            </w:r>
          </w:p>
        </w:tc>
      </w:tr>
      <w:tr w:rsidR="003A2C26" w14:paraId="42B32702" w14:textId="77777777">
        <w:trPr>
          <w:trHeight w:val="1116"/>
        </w:trPr>
        <w:tc>
          <w:tcPr>
            <w:tcW w:w="2118" w:type="dxa"/>
          </w:tcPr>
          <w:p w14:paraId="4ED82AE1" w14:textId="77777777" w:rsidR="003A2C26" w:rsidRDefault="003A2C26">
            <w:pPr>
              <w:pStyle w:val="TableParagraph"/>
              <w:spacing w:before="25"/>
              <w:rPr>
                <w:b/>
                <w:sz w:val="23"/>
              </w:rPr>
            </w:pPr>
          </w:p>
          <w:p w14:paraId="55F1D320" w14:textId="77777777" w:rsidR="003A2C26" w:rsidRDefault="00000000">
            <w:pPr>
              <w:pStyle w:val="TableParagraph"/>
              <w:spacing w:line="247" w:lineRule="auto"/>
              <w:ind w:left="6" w:right="257"/>
              <w:rPr>
                <w:sz w:val="23"/>
              </w:rPr>
            </w:pPr>
            <w:r>
              <w:rPr>
                <w:w w:val="105"/>
                <w:sz w:val="23"/>
              </w:rPr>
              <w:t>Manual</w:t>
            </w:r>
            <w:r>
              <w:rPr>
                <w:spacing w:val="-16"/>
                <w:w w:val="105"/>
                <w:sz w:val="23"/>
              </w:rPr>
              <w:t xml:space="preserve"> </w:t>
            </w:r>
            <w:r>
              <w:rPr>
                <w:w w:val="105"/>
                <w:sz w:val="23"/>
              </w:rPr>
              <w:t>Coral</w:t>
            </w:r>
            <w:r>
              <w:rPr>
                <w:spacing w:val="-15"/>
                <w:w w:val="105"/>
                <w:sz w:val="23"/>
              </w:rPr>
              <w:t xml:space="preserve"> </w:t>
            </w:r>
            <w:r>
              <w:rPr>
                <w:w w:val="105"/>
                <w:sz w:val="23"/>
              </w:rPr>
              <w:t xml:space="preserve">Reef </w:t>
            </w:r>
            <w:r>
              <w:rPr>
                <w:spacing w:val="-2"/>
                <w:w w:val="105"/>
                <w:sz w:val="23"/>
              </w:rPr>
              <w:t>Survey</w:t>
            </w:r>
          </w:p>
        </w:tc>
        <w:tc>
          <w:tcPr>
            <w:tcW w:w="2485" w:type="dxa"/>
          </w:tcPr>
          <w:p w14:paraId="393D6737" w14:textId="77777777" w:rsidR="003A2C26" w:rsidRDefault="003A2C26">
            <w:pPr>
              <w:pStyle w:val="TableParagraph"/>
              <w:spacing w:before="161"/>
              <w:rPr>
                <w:b/>
                <w:sz w:val="23"/>
              </w:rPr>
            </w:pPr>
          </w:p>
          <w:p w14:paraId="03AD74BD" w14:textId="77777777" w:rsidR="003A2C26" w:rsidRDefault="00000000">
            <w:pPr>
              <w:pStyle w:val="TableParagraph"/>
              <w:spacing w:before="1"/>
              <w:ind w:right="8"/>
              <w:jc w:val="center"/>
              <w:rPr>
                <w:sz w:val="23"/>
              </w:rPr>
            </w:pPr>
            <w:r>
              <w:rPr>
                <w:w w:val="105"/>
                <w:sz w:val="23"/>
              </w:rPr>
              <w:t>High</w:t>
            </w:r>
            <w:r>
              <w:rPr>
                <w:spacing w:val="-13"/>
                <w:w w:val="105"/>
                <w:sz w:val="23"/>
              </w:rPr>
              <w:t xml:space="preserve"> </w:t>
            </w:r>
            <w:r>
              <w:rPr>
                <w:w w:val="105"/>
                <w:sz w:val="23"/>
              </w:rPr>
              <w:t>accuracy</w:t>
            </w:r>
            <w:r>
              <w:rPr>
                <w:spacing w:val="-6"/>
                <w:w w:val="105"/>
                <w:sz w:val="23"/>
              </w:rPr>
              <w:t xml:space="preserve"> </w:t>
            </w:r>
            <w:r>
              <w:rPr>
                <w:w w:val="105"/>
                <w:sz w:val="23"/>
              </w:rPr>
              <w:t>by</w:t>
            </w:r>
            <w:r>
              <w:rPr>
                <w:spacing w:val="-6"/>
                <w:w w:val="105"/>
                <w:sz w:val="23"/>
              </w:rPr>
              <w:t xml:space="preserve"> </w:t>
            </w:r>
            <w:r>
              <w:rPr>
                <w:spacing w:val="-2"/>
                <w:w w:val="105"/>
                <w:sz w:val="23"/>
              </w:rPr>
              <w:t>experts</w:t>
            </w:r>
          </w:p>
        </w:tc>
        <w:tc>
          <w:tcPr>
            <w:tcW w:w="1700" w:type="dxa"/>
          </w:tcPr>
          <w:p w14:paraId="30641C47" w14:textId="77777777" w:rsidR="003A2C26" w:rsidRDefault="00000000">
            <w:pPr>
              <w:pStyle w:val="TableParagraph"/>
              <w:spacing w:before="8" w:line="252" w:lineRule="auto"/>
              <w:ind w:left="7" w:right="566"/>
              <w:rPr>
                <w:sz w:val="23"/>
              </w:rPr>
            </w:pPr>
            <w:r>
              <w:rPr>
                <w:w w:val="105"/>
                <w:sz w:val="23"/>
              </w:rPr>
              <w:t>Time-</w:t>
            </w:r>
            <w:r>
              <w:rPr>
                <w:spacing w:val="-2"/>
                <w:sz w:val="23"/>
              </w:rPr>
              <w:t xml:space="preserve">consuming, </w:t>
            </w:r>
            <w:r>
              <w:rPr>
                <w:spacing w:val="-2"/>
                <w:w w:val="105"/>
                <w:sz w:val="23"/>
              </w:rPr>
              <w:t>expensive,</w:t>
            </w:r>
          </w:p>
          <w:p w14:paraId="0B9D8A51" w14:textId="77777777" w:rsidR="003A2C26" w:rsidRDefault="00000000">
            <w:pPr>
              <w:pStyle w:val="TableParagraph"/>
              <w:spacing w:line="255" w:lineRule="exact"/>
              <w:ind w:left="7"/>
              <w:rPr>
                <w:sz w:val="23"/>
              </w:rPr>
            </w:pPr>
            <w:r>
              <w:rPr>
                <w:w w:val="105"/>
                <w:sz w:val="23"/>
              </w:rPr>
              <w:t>limited</w:t>
            </w:r>
            <w:r>
              <w:rPr>
                <w:spacing w:val="-10"/>
                <w:w w:val="105"/>
                <w:sz w:val="23"/>
              </w:rPr>
              <w:t xml:space="preserve"> </w:t>
            </w:r>
            <w:r>
              <w:rPr>
                <w:spacing w:val="-2"/>
                <w:w w:val="105"/>
                <w:sz w:val="23"/>
              </w:rPr>
              <w:t>coverage</w:t>
            </w:r>
          </w:p>
        </w:tc>
        <w:tc>
          <w:tcPr>
            <w:tcW w:w="2939" w:type="dxa"/>
          </w:tcPr>
          <w:p w14:paraId="35CFF395" w14:textId="77777777" w:rsidR="003A2C26" w:rsidRDefault="003A2C26">
            <w:pPr>
              <w:pStyle w:val="TableParagraph"/>
              <w:spacing w:before="25"/>
              <w:rPr>
                <w:b/>
                <w:sz w:val="23"/>
              </w:rPr>
            </w:pPr>
          </w:p>
          <w:p w14:paraId="05C070C7" w14:textId="77777777" w:rsidR="003A2C26" w:rsidRDefault="00000000">
            <w:pPr>
              <w:pStyle w:val="TableParagraph"/>
              <w:spacing w:line="247" w:lineRule="auto"/>
              <w:ind w:left="7" w:right="1050"/>
              <w:rPr>
                <w:sz w:val="23"/>
              </w:rPr>
            </w:pPr>
            <w:r>
              <w:rPr>
                <w:w w:val="105"/>
                <w:sz w:val="23"/>
              </w:rPr>
              <w:t>Highlights</w:t>
            </w:r>
            <w:r>
              <w:rPr>
                <w:spacing w:val="-16"/>
                <w:w w:val="105"/>
                <w:sz w:val="23"/>
              </w:rPr>
              <w:t xml:space="preserve"> </w:t>
            </w:r>
            <w:r>
              <w:rPr>
                <w:w w:val="105"/>
                <w:sz w:val="23"/>
              </w:rPr>
              <w:t>need</w:t>
            </w:r>
            <w:r>
              <w:rPr>
                <w:spacing w:val="-15"/>
                <w:w w:val="105"/>
                <w:sz w:val="23"/>
              </w:rPr>
              <w:t xml:space="preserve"> </w:t>
            </w:r>
            <w:r>
              <w:rPr>
                <w:w w:val="105"/>
                <w:sz w:val="23"/>
              </w:rPr>
              <w:t xml:space="preserve">for </w:t>
            </w:r>
            <w:r>
              <w:rPr>
                <w:spacing w:val="-2"/>
                <w:w w:val="105"/>
                <w:sz w:val="23"/>
              </w:rPr>
              <w:t>automation</w:t>
            </w:r>
          </w:p>
        </w:tc>
      </w:tr>
      <w:tr w:rsidR="003A2C26" w14:paraId="631DF738" w14:textId="77777777">
        <w:trPr>
          <w:trHeight w:val="1108"/>
        </w:trPr>
        <w:tc>
          <w:tcPr>
            <w:tcW w:w="2118" w:type="dxa"/>
          </w:tcPr>
          <w:p w14:paraId="6DEC51B7" w14:textId="77777777" w:rsidR="003A2C26" w:rsidRDefault="00000000">
            <w:pPr>
              <w:pStyle w:val="TableParagraph"/>
              <w:spacing w:before="1" w:line="252" w:lineRule="auto"/>
              <w:ind w:left="6"/>
              <w:rPr>
                <w:sz w:val="23"/>
              </w:rPr>
            </w:pPr>
            <w:r>
              <w:rPr>
                <w:w w:val="105"/>
                <w:sz w:val="23"/>
              </w:rPr>
              <w:t xml:space="preserve">Traditional Image </w:t>
            </w:r>
            <w:r>
              <w:rPr>
                <w:spacing w:val="-2"/>
                <w:w w:val="105"/>
                <w:sz w:val="23"/>
              </w:rPr>
              <w:t xml:space="preserve">Processing </w:t>
            </w:r>
            <w:r>
              <w:rPr>
                <w:sz w:val="23"/>
              </w:rPr>
              <w:t>(Segmentation, Edge</w:t>
            </w:r>
          </w:p>
          <w:p w14:paraId="1E07B917" w14:textId="77777777" w:rsidR="003A2C26" w:rsidRDefault="00000000">
            <w:pPr>
              <w:pStyle w:val="TableParagraph"/>
              <w:spacing w:line="255" w:lineRule="exact"/>
              <w:ind w:left="6"/>
              <w:rPr>
                <w:sz w:val="23"/>
              </w:rPr>
            </w:pPr>
            <w:r>
              <w:rPr>
                <w:spacing w:val="-2"/>
                <w:w w:val="105"/>
                <w:sz w:val="23"/>
              </w:rPr>
              <w:t>Detection)</w:t>
            </w:r>
          </w:p>
        </w:tc>
        <w:tc>
          <w:tcPr>
            <w:tcW w:w="2485" w:type="dxa"/>
          </w:tcPr>
          <w:p w14:paraId="29547881" w14:textId="77777777" w:rsidR="003A2C26" w:rsidRDefault="003A2C26">
            <w:pPr>
              <w:pStyle w:val="TableParagraph"/>
              <w:spacing w:before="17"/>
              <w:rPr>
                <w:b/>
                <w:sz w:val="23"/>
              </w:rPr>
            </w:pPr>
          </w:p>
          <w:p w14:paraId="289FBBD7" w14:textId="77777777" w:rsidR="003A2C26" w:rsidRDefault="00000000">
            <w:pPr>
              <w:pStyle w:val="TableParagraph"/>
              <w:spacing w:line="247" w:lineRule="auto"/>
              <w:ind w:left="7" w:right="-1"/>
              <w:rPr>
                <w:sz w:val="23"/>
              </w:rPr>
            </w:pPr>
            <w:r>
              <w:rPr>
                <w:w w:val="105"/>
                <w:sz w:val="23"/>
              </w:rPr>
              <w:t xml:space="preserve">Simple, low </w:t>
            </w:r>
            <w:r>
              <w:rPr>
                <w:sz w:val="23"/>
              </w:rPr>
              <w:t>computational cost</w:t>
            </w:r>
          </w:p>
        </w:tc>
        <w:tc>
          <w:tcPr>
            <w:tcW w:w="1700" w:type="dxa"/>
          </w:tcPr>
          <w:p w14:paraId="12F5EBD1" w14:textId="77777777" w:rsidR="003A2C26" w:rsidRDefault="00000000">
            <w:pPr>
              <w:pStyle w:val="TableParagraph"/>
              <w:spacing w:before="137" w:line="252" w:lineRule="auto"/>
              <w:ind w:left="7"/>
              <w:rPr>
                <w:sz w:val="23"/>
              </w:rPr>
            </w:pPr>
            <w:r>
              <w:rPr>
                <w:w w:val="105"/>
                <w:sz w:val="23"/>
              </w:rPr>
              <w:t>Low accuracy, sensitive</w:t>
            </w:r>
            <w:r>
              <w:rPr>
                <w:spacing w:val="-16"/>
                <w:w w:val="105"/>
                <w:sz w:val="23"/>
              </w:rPr>
              <w:t xml:space="preserve"> </w:t>
            </w:r>
            <w:r>
              <w:rPr>
                <w:w w:val="105"/>
                <w:sz w:val="23"/>
              </w:rPr>
              <w:t>to</w:t>
            </w:r>
            <w:r>
              <w:rPr>
                <w:spacing w:val="-15"/>
                <w:w w:val="105"/>
                <w:sz w:val="23"/>
              </w:rPr>
              <w:t xml:space="preserve"> </w:t>
            </w:r>
            <w:r>
              <w:rPr>
                <w:w w:val="105"/>
                <w:sz w:val="23"/>
              </w:rPr>
              <w:t>noise and lighting</w:t>
            </w:r>
          </w:p>
        </w:tc>
        <w:tc>
          <w:tcPr>
            <w:tcW w:w="2939" w:type="dxa"/>
          </w:tcPr>
          <w:p w14:paraId="7F647A0D" w14:textId="77777777" w:rsidR="003A2C26" w:rsidRDefault="003A2C26">
            <w:pPr>
              <w:pStyle w:val="TableParagraph"/>
              <w:spacing w:before="154"/>
              <w:rPr>
                <w:b/>
                <w:sz w:val="23"/>
              </w:rPr>
            </w:pPr>
          </w:p>
          <w:p w14:paraId="4CAB4FB7" w14:textId="77777777" w:rsidR="003A2C26" w:rsidRDefault="00000000">
            <w:pPr>
              <w:pStyle w:val="TableParagraph"/>
              <w:ind w:left="7"/>
              <w:rPr>
                <w:sz w:val="23"/>
              </w:rPr>
            </w:pPr>
            <w:r>
              <w:rPr>
                <w:w w:val="105"/>
                <w:sz w:val="23"/>
              </w:rPr>
              <w:t>Basis</w:t>
            </w:r>
            <w:r>
              <w:rPr>
                <w:spacing w:val="-10"/>
                <w:w w:val="105"/>
                <w:sz w:val="23"/>
              </w:rPr>
              <w:t xml:space="preserve"> </w:t>
            </w:r>
            <w:r>
              <w:rPr>
                <w:w w:val="105"/>
                <w:sz w:val="23"/>
              </w:rPr>
              <w:t>for</w:t>
            </w:r>
            <w:r>
              <w:rPr>
                <w:spacing w:val="-11"/>
                <w:w w:val="105"/>
                <w:sz w:val="23"/>
              </w:rPr>
              <w:t xml:space="preserve"> </w:t>
            </w:r>
            <w:r>
              <w:rPr>
                <w:w w:val="105"/>
                <w:sz w:val="23"/>
              </w:rPr>
              <w:t>preprocessing</w:t>
            </w:r>
            <w:r>
              <w:rPr>
                <w:spacing w:val="-13"/>
                <w:w w:val="105"/>
                <w:sz w:val="23"/>
              </w:rPr>
              <w:t xml:space="preserve"> </w:t>
            </w:r>
            <w:r>
              <w:rPr>
                <w:spacing w:val="-2"/>
                <w:w w:val="105"/>
                <w:sz w:val="23"/>
              </w:rPr>
              <w:t>steps</w:t>
            </w:r>
          </w:p>
        </w:tc>
      </w:tr>
    </w:tbl>
    <w:p w14:paraId="0FA21416" w14:textId="77777777" w:rsidR="003A2C26" w:rsidRDefault="003A2C26">
      <w:pPr>
        <w:pStyle w:val="BodyText"/>
        <w:spacing w:before="119"/>
        <w:rPr>
          <w:b/>
        </w:rPr>
      </w:pPr>
    </w:p>
    <w:p w14:paraId="57E94351" w14:textId="77777777" w:rsidR="003A2C26" w:rsidRDefault="00000000">
      <w:pPr>
        <w:pStyle w:val="Heading5"/>
        <w:numPr>
          <w:ilvl w:val="1"/>
          <w:numId w:val="3"/>
        </w:numPr>
        <w:tabs>
          <w:tab w:val="left" w:pos="524"/>
        </w:tabs>
        <w:ind w:left="524" w:hanging="359"/>
      </w:pPr>
      <w:r>
        <w:rPr>
          <w:w w:val="105"/>
        </w:rPr>
        <w:t>Research</w:t>
      </w:r>
      <w:r>
        <w:rPr>
          <w:spacing w:val="-16"/>
          <w:w w:val="105"/>
        </w:rPr>
        <w:t xml:space="preserve"> </w:t>
      </w:r>
      <w:r>
        <w:rPr>
          <w:w w:val="105"/>
        </w:rPr>
        <w:t>/</w:t>
      </w:r>
      <w:r>
        <w:rPr>
          <w:spacing w:val="-15"/>
          <w:w w:val="105"/>
        </w:rPr>
        <w:t xml:space="preserve"> </w:t>
      </w:r>
      <w:r>
        <w:rPr>
          <w:w w:val="105"/>
        </w:rPr>
        <w:t>Engineering</w:t>
      </w:r>
      <w:r>
        <w:rPr>
          <w:spacing w:val="-6"/>
          <w:w w:val="105"/>
        </w:rPr>
        <w:t xml:space="preserve"> </w:t>
      </w:r>
      <w:r>
        <w:rPr>
          <w:spacing w:val="-5"/>
          <w:w w:val="105"/>
        </w:rPr>
        <w:t>Gap</w:t>
      </w:r>
    </w:p>
    <w:p w14:paraId="2AC86487" w14:textId="77777777" w:rsidR="003A2C26" w:rsidRDefault="003A2C26">
      <w:pPr>
        <w:pStyle w:val="BodyText"/>
        <w:spacing w:before="18"/>
        <w:rPr>
          <w:b/>
        </w:rPr>
      </w:pPr>
    </w:p>
    <w:p w14:paraId="64C54A4F" w14:textId="77777777" w:rsidR="003A2C26" w:rsidRDefault="00000000">
      <w:pPr>
        <w:pStyle w:val="BodyText"/>
        <w:spacing w:line="249" w:lineRule="auto"/>
        <w:ind w:left="144" w:right="840"/>
        <w:jc w:val="both"/>
      </w:pPr>
      <w:r>
        <w:rPr>
          <w:w w:val="105"/>
        </w:rPr>
        <w:t>Despite</w:t>
      </w:r>
      <w:r>
        <w:rPr>
          <w:spacing w:val="-7"/>
          <w:w w:val="105"/>
        </w:rPr>
        <w:t xml:space="preserve"> </w:t>
      </w:r>
      <w:r>
        <w:rPr>
          <w:w w:val="105"/>
        </w:rPr>
        <w:t>significant</w:t>
      </w:r>
      <w:r>
        <w:rPr>
          <w:spacing w:val="-11"/>
          <w:w w:val="105"/>
        </w:rPr>
        <w:t xml:space="preserve"> </w:t>
      </w:r>
      <w:r>
        <w:rPr>
          <w:w w:val="105"/>
        </w:rPr>
        <w:t>advancements</w:t>
      </w:r>
      <w:r>
        <w:rPr>
          <w:spacing w:val="-8"/>
          <w:w w:val="105"/>
        </w:rPr>
        <w:t xml:space="preserve"> </w:t>
      </w:r>
      <w:r>
        <w:rPr>
          <w:w w:val="105"/>
        </w:rPr>
        <w:t>in</w:t>
      </w:r>
      <w:r>
        <w:rPr>
          <w:spacing w:val="-6"/>
          <w:w w:val="105"/>
        </w:rPr>
        <w:t xml:space="preserve"> </w:t>
      </w:r>
      <w:r>
        <w:rPr>
          <w:w w:val="105"/>
        </w:rPr>
        <w:t>coral</w:t>
      </w:r>
      <w:r>
        <w:rPr>
          <w:spacing w:val="-5"/>
          <w:w w:val="105"/>
        </w:rPr>
        <w:t xml:space="preserve"> </w:t>
      </w:r>
      <w:r>
        <w:rPr>
          <w:w w:val="105"/>
        </w:rPr>
        <w:t>reef</w:t>
      </w:r>
      <w:r>
        <w:rPr>
          <w:spacing w:val="-3"/>
          <w:w w:val="105"/>
        </w:rPr>
        <w:t xml:space="preserve"> </w:t>
      </w:r>
      <w:r>
        <w:rPr>
          <w:w w:val="105"/>
        </w:rPr>
        <w:t>monitoring</w:t>
      </w:r>
      <w:r>
        <w:rPr>
          <w:spacing w:val="-13"/>
          <w:w w:val="105"/>
        </w:rPr>
        <w:t xml:space="preserve"> </w:t>
      </w:r>
      <w:r>
        <w:rPr>
          <w:w w:val="105"/>
        </w:rPr>
        <w:t>using</w:t>
      </w:r>
      <w:r>
        <w:rPr>
          <w:spacing w:val="-6"/>
          <w:w w:val="105"/>
        </w:rPr>
        <w:t xml:space="preserve"> </w:t>
      </w:r>
      <w:r>
        <w:rPr>
          <w:w w:val="105"/>
        </w:rPr>
        <w:t>image</w:t>
      </w:r>
      <w:r>
        <w:rPr>
          <w:spacing w:val="-7"/>
          <w:w w:val="105"/>
        </w:rPr>
        <w:t xml:space="preserve"> </w:t>
      </w:r>
      <w:r>
        <w:rPr>
          <w:w w:val="105"/>
        </w:rPr>
        <w:t>processing</w:t>
      </w:r>
      <w:r>
        <w:rPr>
          <w:spacing w:val="-6"/>
          <w:w w:val="105"/>
        </w:rPr>
        <w:t xml:space="preserve"> </w:t>
      </w:r>
      <w:r>
        <w:rPr>
          <w:w w:val="105"/>
        </w:rPr>
        <w:t>and</w:t>
      </w:r>
      <w:r>
        <w:rPr>
          <w:spacing w:val="-6"/>
          <w:w w:val="105"/>
        </w:rPr>
        <w:t xml:space="preserve"> </w:t>
      </w:r>
      <w:r>
        <w:rPr>
          <w:w w:val="105"/>
        </w:rPr>
        <w:t>deep</w:t>
      </w:r>
      <w:r>
        <w:rPr>
          <w:spacing w:val="-6"/>
          <w:w w:val="105"/>
        </w:rPr>
        <w:t xml:space="preserve"> </w:t>
      </w:r>
      <w:r>
        <w:rPr>
          <w:w w:val="105"/>
        </w:rPr>
        <w:t>learning techniques, several challenges</w:t>
      </w:r>
      <w:r>
        <w:rPr>
          <w:spacing w:val="-7"/>
          <w:w w:val="105"/>
        </w:rPr>
        <w:t xml:space="preserve"> </w:t>
      </w:r>
      <w:r>
        <w:rPr>
          <w:w w:val="105"/>
        </w:rPr>
        <w:t>remain</w:t>
      </w:r>
      <w:r>
        <w:rPr>
          <w:spacing w:val="-5"/>
          <w:w w:val="105"/>
        </w:rPr>
        <w:t xml:space="preserve"> </w:t>
      </w:r>
      <w:r>
        <w:rPr>
          <w:w w:val="105"/>
        </w:rPr>
        <w:t>unresolved.</w:t>
      </w:r>
      <w:r>
        <w:rPr>
          <w:spacing w:val="-3"/>
          <w:w w:val="105"/>
        </w:rPr>
        <w:t xml:space="preserve"> </w:t>
      </w:r>
      <w:r>
        <w:rPr>
          <w:w w:val="105"/>
        </w:rPr>
        <w:t>Many</w:t>
      </w:r>
      <w:r>
        <w:rPr>
          <w:spacing w:val="-5"/>
          <w:w w:val="105"/>
        </w:rPr>
        <w:t xml:space="preserve"> </w:t>
      </w:r>
      <w:r>
        <w:rPr>
          <w:w w:val="105"/>
        </w:rPr>
        <w:t>existing studies</w:t>
      </w:r>
      <w:r>
        <w:rPr>
          <w:spacing w:val="-7"/>
          <w:w w:val="105"/>
        </w:rPr>
        <w:t xml:space="preserve"> </w:t>
      </w:r>
      <w:r>
        <w:rPr>
          <w:w w:val="105"/>
        </w:rPr>
        <w:t>rely</w:t>
      </w:r>
      <w:r>
        <w:rPr>
          <w:spacing w:val="-5"/>
          <w:w w:val="105"/>
        </w:rPr>
        <w:t xml:space="preserve"> </w:t>
      </w:r>
      <w:r>
        <w:rPr>
          <w:w w:val="105"/>
        </w:rPr>
        <w:t>on</w:t>
      </w:r>
      <w:r>
        <w:rPr>
          <w:spacing w:val="-5"/>
          <w:w w:val="105"/>
        </w:rPr>
        <w:t xml:space="preserve"> </w:t>
      </w:r>
      <w:r>
        <w:rPr>
          <w:w w:val="105"/>
        </w:rPr>
        <w:t>limited</w:t>
      </w:r>
      <w:r>
        <w:rPr>
          <w:spacing w:val="-5"/>
          <w:w w:val="105"/>
        </w:rPr>
        <w:t xml:space="preserve"> </w:t>
      </w:r>
      <w:r>
        <w:rPr>
          <w:w w:val="105"/>
        </w:rPr>
        <w:t xml:space="preserve">and region-specific datasets, which reduces the ability of models to generalize across diverse underwater environments. Variations in lighting conditions, water clarity, and image quality continue to affect the accuracy and reliability of classification systems. Additionally, traditional methods and some machine learning approaches require manual feature extraction, leading to reduced efficiency and </w:t>
      </w:r>
      <w:r>
        <w:rPr>
          <w:spacing w:val="-2"/>
          <w:w w:val="105"/>
        </w:rPr>
        <w:t>scalability.</w:t>
      </w:r>
    </w:p>
    <w:p w14:paraId="7FC0AC89" w14:textId="77777777" w:rsidR="003A2C26" w:rsidRDefault="003A2C26">
      <w:pPr>
        <w:pStyle w:val="BodyText"/>
        <w:spacing w:before="21"/>
      </w:pPr>
    </w:p>
    <w:p w14:paraId="1DA7FCEE" w14:textId="77777777" w:rsidR="003A2C26" w:rsidRDefault="00000000">
      <w:pPr>
        <w:pStyle w:val="BodyText"/>
        <w:spacing w:line="252" w:lineRule="auto"/>
        <w:ind w:left="144" w:right="849"/>
        <w:jc w:val="both"/>
      </w:pPr>
      <w:r>
        <w:rPr>
          <w:w w:val="105"/>
        </w:rPr>
        <w:t>While deep learning models such as Convolutional Neural Networks (CNNs) have improved performance, they often demand large labeled datasets and high computational resources, which may not always be feasible. Existing systems also lack a balance between accuracy, processing speed,</w:t>
      </w:r>
      <w:r>
        <w:rPr>
          <w:spacing w:val="-2"/>
          <w:w w:val="105"/>
        </w:rPr>
        <w:t xml:space="preserve"> </w:t>
      </w:r>
      <w:r>
        <w:rPr>
          <w:w w:val="105"/>
        </w:rPr>
        <w:t>and</w:t>
      </w:r>
      <w:r>
        <w:rPr>
          <w:spacing w:val="-4"/>
          <w:w w:val="105"/>
        </w:rPr>
        <w:t xml:space="preserve"> </w:t>
      </w:r>
      <w:r>
        <w:rPr>
          <w:w w:val="105"/>
        </w:rPr>
        <w:t>cost-effectiveness.</w:t>
      </w:r>
      <w:r>
        <w:rPr>
          <w:spacing w:val="-2"/>
          <w:w w:val="105"/>
        </w:rPr>
        <w:t xml:space="preserve"> </w:t>
      </w:r>
      <w:r>
        <w:rPr>
          <w:w w:val="105"/>
        </w:rPr>
        <w:t>Furthermore, most</w:t>
      </w:r>
      <w:r>
        <w:rPr>
          <w:spacing w:val="-1"/>
          <w:w w:val="105"/>
        </w:rPr>
        <w:t xml:space="preserve"> </w:t>
      </w:r>
      <w:r>
        <w:rPr>
          <w:w w:val="105"/>
        </w:rPr>
        <w:t>commercial</w:t>
      </w:r>
      <w:r>
        <w:rPr>
          <w:spacing w:val="-2"/>
          <w:w w:val="105"/>
        </w:rPr>
        <w:t xml:space="preserve"> </w:t>
      </w:r>
      <w:r>
        <w:rPr>
          <w:w w:val="105"/>
        </w:rPr>
        <w:t>and</w:t>
      </w:r>
      <w:r>
        <w:rPr>
          <w:spacing w:val="-4"/>
          <w:w w:val="105"/>
        </w:rPr>
        <w:t xml:space="preserve"> </w:t>
      </w:r>
      <w:r>
        <w:rPr>
          <w:w w:val="105"/>
        </w:rPr>
        <w:t>existing</w:t>
      </w:r>
      <w:r>
        <w:rPr>
          <w:spacing w:val="-4"/>
          <w:w w:val="105"/>
        </w:rPr>
        <w:t xml:space="preserve"> </w:t>
      </w:r>
      <w:r>
        <w:rPr>
          <w:w w:val="105"/>
        </w:rPr>
        <w:t>solutions focus</w:t>
      </w:r>
      <w:r>
        <w:rPr>
          <w:spacing w:val="-6"/>
          <w:w w:val="105"/>
        </w:rPr>
        <w:t xml:space="preserve"> </w:t>
      </w:r>
      <w:r>
        <w:rPr>
          <w:w w:val="105"/>
        </w:rPr>
        <w:t>primarily on data collection rather than intelligent, automated analysis.</w:t>
      </w:r>
    </w:p>
    <w:p w14:paraId="509F055C" w14:textId="77777777" w:rsidR="003A2C26" w:rsidRDefault="003A2C26">
      <w:pPr>
        <w:pStyle w:val="BodyText"/>
        <w:spacing w:before="11"/>
      </w:pPr>
    </w:p>
    <w:p w14:paraId="7F9D7E86" w14:textId="77777777" w:rsidR="003A2C26" w:rsidRDefault="00000000">
      <w:pPr>
        <w:pStyle w:val="BodyText"/>
        <w:spacing w:before="1" w:line="249" w:lineRule="auto"/>
        <w:ind w:left="144" w:right="853"/>
        <w:jc w:val="both"/>
      </w:pPr>
      <w:r>
        <w:rPr>
          <w:w w:val="105"/>
        </w:rPr>
        <w:t>Therefore, there is a clear need for a robust, efficient, and scalable system that can accurately classify coral reef health from images while handling real-world challenges such as limited data, varying</w:t>
      </w:r>
      <w:r>
        <w:rPr>
          <w:spacing w:val="-2"/>
          <w:w w:val="105"/>
        </w:rPr>
        <w:t xml:space="preserve"> </w:t>
      </w:r>
      <w:r>
        <w:rPr>
          <w:w w:val="105"/>
        </w:rPr>
        <w:t>environmental conditions,</w:t>
      </w:r>
      <w:r>
        <w:rPr>
          <w:spacing w:val="-6"/>
          <w:w w:val="105"/>
        </w:rPr>
        <w:t xml:space="preserve"> </w:t>
      </w:r>
      <w:r>
        <w:rPr>
          <w:w w:val="105"/>
        </w:rPr>
        <w:t>and</w:t>
      </w:r>
      <w:r>
        <w:rPr>
          <w:spacing w:val="-2"/>
          <w:w w:val="105"/>
        </w:rPr>
        <w:t xml:space="preserve"> </w:t>
      </w:r>
      <w:r>
        <w:rPr>
          <w:w w:val="105"/>
        </w:rPr>
        <w:t>computational constraints.</w:t>
      </w:r>
      <w:r>
        <w:rPr>
          <w:spacing w:val="-6"/>
          <w:w w:val="105"/>
        </w:rPr>
        <w:t xml:space="preserve"> </w:t>
      </w:r>
      <w:r>
        <w:rPr>
          <w:w w:val="105"/>
        </w:rPr>
        <w:t>This</w:t>
      </w:r>
      <w:r>
        <w:rPr>
          <w:spacing w:val="-4"/>
          <w:w w:val="105"/>
        </w:rPr>
        <w:t xml:space="preserve"> </w:t>
      </w:r>
      <w:r>
        <w:rPr>
          <w:w w:val="105"/>
        </w:rPr>
        <w:t>project</w:t>
      </w:r>
      <w:r>
        <w:rPr>
          <w:spacing w:val="-6"/>
          <w:w w:val="105"/>
        </w:rPr>
        <w:t xml:space="preserve"> </w:t>
      </w:r>
      <w:r>
        <w:rPr>
          <w:w w:val="105"/>
        </w:rPr>
        <w:t>aims</w:t>
      </w:r>
      <w:r>
        <w:rPr>
          <w:spacing w:val="-10"/>
          <w:w w:val="105"/>
        </w:rPr>
        <w:t xml:space="preserve"> </w:t>
      </w:r>
      <w:r>
        <w:rPr>
          <w:w w:val="105"/>
        </w:rPr>
        <w:t>to</w:t>
      </w:r>
      <w:r>
        <w:rPr>
          <w:spacing w:val="-8"/>
          <w:w w:val="105"/>
        </w:rPr>
        <w:t xml:space="preserve"> </w:t>
      </w:r>
      <w:r>
        <w:rPr>
          <w:w w:val="105"/>
        </w:rPr>
        <w:t>address</w:t>
      </w:r>
      <w:r>
        <w:rPr>
          <w:spacing w:val="-10"/>
          <w:w w:val="105"/>
        </w:rPr>
        <w:t xml:space="preserve"> </w:t>
      </w:r>
      <w:r>
        <w:rPr>
          <w:w w:val="105"/>
        </w:rPr>
        <w:t xml:space="preserve">these gaps by developing an optimized deep learning-based framework for reliable coral reef health </w:t>
      </w:r>
      <w:r>
        <w:rPr>
          <w:spacing w:val="-2"/>
          <w:w w:val="105"/>
        </w:rPr>
        <w:t>identification.</w:t>
      </w:r>
    </w:p>
    <w:p w14:paraId="580BCE4B" w14:textId="77777777" w:rsidR="003A2C26" w:rsidRDefault="003A2C26">
      <w:pPr>
        <w:pStyle w:val="BodyText"/>
        <w:spacing w:before="23"/>
      </w:pPr>
    </w:p>
    <w:p w14:paraId="57F5F793" w14:textId="77777777" w:rsidR="003A2C26" w:rsidRDefault="00000000">
      <w:pPr>
        <w:pStyle w:val="Heading5"/>
        <w:numPr>
          <w:ilvl w:val="1"/>
          <w:numId w:val="3"/>
        </w:numPr>
        <w:tabs>
          <w:tab w:val="left" w:pos="524"/>
        </w:tabs>
        <w:spacing w:before="1"/>
        <w:ind w:left="524" w:hanging="359"/>
      </w:pPr>
      <w:r>
        <w:t>Proposed</w:t>
      </w:r>
      <w:r>
        <w:rPr>
          <w:spacing w:val="24"/>
        </w:rPr>
        <w:t xml:space="preserve"> </w:t>
      </w:r>
      <w:r>
        <w:rPr>
          <w:spacing w:val="-2"/>
        </w:rPr>
        <w:t>Contribution</w:t>
      </w:r>
    </w:p>
    <w:p w14:paraId="1227A490" w14:textId="77777777" w:rsidR="003A2C26" w:rsidRDefault="003A2C26">
      <w:pPr>
        <w:pStyle w:val="Heading5"/>
        <w:sectPr w:rsidR="003A2C26">
          <w:pgSz w:w="11930" w:h="16850"/>
          <w:pgMar w:top="1300" w:right="0" w:bottom="960" w:left="1275" w:header="0" w:footer="746" w:gutter="0"/>
          <w:cols w:space="720"/>
        </w:sectPr>
      </w:pPr>
    </w:p>
    <w:p w14:paraId="15E0D9D8" w14:textId="77777777" w:rsidR="003A2C26" w:rsidRDefault="00000000">
      <w:pPr>
        <w:pStyle w:val="BodyText"/>
        <w:spacing w:before="83" w:line="249" w:lineRule="auto"/>
        <w:ind w:left="144" w:right="851"/>
        <w:jc w:val="both"/>
      </w:pPr>
      <w:r>
        <w:rPr>
          <w:w w:val="105"/>
        </w:rPr>
        <w:lastRenderedPageBreak/>
        <w:t>This project proposes the development of an automated and efficient framework for identifying coral reef health from underwater images using deep learning techniques. The key contribution is the design of a Convolutional Neural Network (CNN)-based model capable of accurately classifying coral conditions such as healthy, bleached, diseased, and dead, without the need for manual feature extraction.</w:t>
      </w:r>
    </w:p>
    <w:p w14:paraId="6E11E96A" w14:textId="77777777" w:rsidR="003A2C26" w:rsidRDefault="003A2C26">
      <w:pPr>
        <w:pStyle w:val="BodyText"/>
        <w:spacing w:before="17"/>
      </w:pPr>
    </w:p>
    <w:p w14:paraId="40347F52" w14:textId="77777777" w:rsidR="003A2C26" w:rsidRDefault="00000000">
      <w:pPr>
        <w:pStyle w:val="BodyText"/>
        <w:spacing w:line="252" w:lineRule="auto"/>
        <w:ind w:left="144" w:right="849"/>
        <w:jc w:val="both"/>
      </w:pPr>
      <w:r>
        <w:rPr>
          <w:w w:val="105"/>
        </w:rPr>
        <w:t>The system introduces a structured pipeline that includes image preprocessing, data augmentation, feature extraction, model training, and performance evaluation, ensuring improved accuracy and robustness</w:t>
      </w:r>
      <w:r>
        <w:rPr>
          <w:spacing w:val="-1"/>
          <w:w w:val="105"/>
        </w:rPr>
        <w:t xml:space="preserve"> </w:t>
      </w:r>
      <w:r>
        <w:rPr>
          <w:w w:val="105"/>
        </w:rPr>
        <w:t>under varying environmental conditions. It also focuses on handling challenges such as limited dataset size and image variability by applying optimization techniques and appropriate model tuning.</w:t>
      </w:r>
    </w:p>
    <w:p w14:paraId="39053159" w14:textId="77777777" w:rsidR="003A2C26" w:rsidRDefault="003A2C26">
      <w:pPr>
        <w:pStyle w:val="BodyText"/>
        <w:spacing w:before="11"/>
      </w:pPr>
    </w:p>
    <w:p w14:paraId="174304E4" w14:textId="77777777" w:rsidR="003A2C26" w:rsidRDefault="00000000">
      <w:pPr>
        <w:pStyle w:val="BodyText"/>
        <w:spacing w:line="249" w:lineRule="auto"/>
        <w:ind w:left="144" w:right="560"/>
      </w:pPr>
      <w:r>
        <w:rPr>
          <w:w w:val="105"/>
        </w:rPr>
        <w:t>Additionally,</w:t>
      </w:r>
      <w:r>
        <w:rPr>
          <w:spacing w:val="-1"/>
          <w:w w:val="105"/>
        </w:rPr>
        <w:t xml:space="preserve"> </w:t>
      </w:r>
      <w:r>
        <w:rPr>
          <w:w w:val="105"/>
        </w:rPr>
        <w:t>the</w:t>
      </w:r>
      <w:r>
        <w:rPr>
          <w:spacing w:val="-4"/>
          <w:w w:val="105"/>
        </w:rPr>
        <w:t xml:space="preserve"> </w:t>
      </w:r>
      <w:r>
        <w:rPr>
          <w:w w:val="105"/>
        </w:rPr>
        <w:t>proposed work emphasizes</w:t>
      </w:r>
      <w:r>
        <w:rPr>
          <w:spacing w:val="-5"/>
          <w:w w:val="105"/>
        </w:rPr>
        <w:t xml:space="preserve"> </w:t>
      </w:r>
      <w:r>
        <w:rPr>
          <w:w w:val="105"/>
        </w:rPr>
        <w:t>a cost-effective</w:t>
      </w:r>
      <w:r>
        <w:rPr>
          <w:spacing w:val="-4"/>
          <w:w w:val="105"/>
        </w:rPr>
        <w:t xml:space="preserve"> </w:t>
      </w:r>
      <w:r>
        <w:rPr>
          <w:w w:val="105"/>
        </w:rPr>
        <w:t>and scalable software solution that can process</w:t>
      </w:r>
      <w:r>
        <w:rPr>
          <w:spacing w:val="40"/>
          <w:w w:val="105"/>
        </w:rPr>
        <w:t xml:space="preserve"> </w:t>
      </w:r>
      <w:r>
        <w:rPr>
          <w:w w:val="105"/>
        </w:rPr>
        <w:t>large</w:t>
      </w:r>
      <w:r>
        <w:rPr>
          <w:spacing w:val="40"/>
          <w:w w:val="105"/>
        </w:rPr>
        <w:t xml:space="preserve"> </w:t>
      </w:r>
      <w:r>
        <w:rPr>
          <w:w w:val="105"/>
        </w:rPr>
        <w:t>volumes</w:t>
      </w:r>
      <w:r>
        <w:rPr>
          <w:spacing w:val="40"/>
          <w:w w:val="105"/>
        </w:rPr>
        <w:t xml:space="preserve"> </w:t>
      </w:r>
      <w:r>
        <w:rPr>
          <w:w w:val="105"/>
        </w:rPr>
        <w:t>of</w:t>
      </w:r>
      <w:r>
        <w:rPr>
          <w:spacing w:val="40"/>
          <w:w w:val="105"/>
        </w:rPr>
        <w:t xml:space="preserve"> </w:t>
      </w:r>
      <w:r>
        <w:rPr>
          <w:w w:val="105"/>
        </w:rPr>
        <w:t>coral</w:t>
      </w:r>
      <w:r>
        <w:rPr>
          <w:spacing w:val="40"/>
          <w:w w:val="105"/>
        </w:rPr>
        <w:t xml:space="preserve"> </w:t>
      </w:r>
      <w:r>
        <w:rPr>
          <w:w w:val="105"/>
        </w:rPr>
        <w:t>images</w:t>
      </w:r>
      <w:r>
        <w:rPr>
          <w:spacing w:val="40"/>
          <w:w w:val="105"/>
        </w:rPr>
        <w:t xml:space="preserve"> </w:t>
      </w:r>
      <w:r>
        <w:rPr>
          <w:w w:val="105"/>
        </w:rPr>
        <w:t>efficiently.</w:t>
      </w:r>
      <w:r>
        <w:rPr>
          <w:spacing w:val="40"/>
          <w:w w:val="105"/>
        </w:rPr>
        <w:t xml:space="preserve"> </w:t>
      </w:r>
      <w:r>
        <w:rPr>
          <w:w w:val="105"/>
        </w:rPr>
        <w:t>The</w:t>
      </w:r>
      <w:r>
        <w:rPr>
          <w:spacing w:val="40"/>
          <w:w w:val="105"/>
        </w:rPr>
        <w:t xml:space="preserve"> </w:t>
      </w:r>
      <w:r>
        <w:rPr>
          <w:w w:val="105"/>
        </w:rPr>
        <w:t>framework</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extended</w:t>
      </w:r>
      <w:r>
        <w:rPr>
          <w:spacing w:val="40"/>
          <w:w w:val="105"/>
        </w:rPr>
        <w:t xml:space="preserve"> </w:t>
      </w:r>
      <w:r>
        <w:rPr>
          <w:w w:val="105"/>
        </w:rPr>
        <w:t>for</w:t>
      </w:r>
      <w:r>
        <w:rPr>
          <w:spacing w:val="40"/>
          <w:w w:val="105"/>
        </w:rPr>
        <w:t xml:space="preserve"> </w:t>
      </w:r>
      <w:r>
        <w:rPr>
          <w:w w:val="105"/>
        </w:rPr>
        <w:t>future integration</w:t>
      </w:r>
      <w:r>
        <w:rPr>
          <w:spacing w:val="-3"/>
          <w:w w:val="105"/>
        </w:rPr>
        <w:t xml:space="preserve"> </w:t>
      </w:r>
      <w:r>
        <w:rPr>
          <w:w w:val="105"/>
        </w:rPr>
        <w:t>with</w:t>
      </w:r>
      <w:r>
        <w:rPr>
          <w:spacing w:val="-9"/>
          <w:w w:val="105"/>
        </w:rPr>
        <w:t xml:space="preserve"> </w:t>
      </w:r>
      <w:r>
        <w:rPr>
          <w:w w:val="105"/>
        </w:rPr>
        <w:t>real-time</w:t>
      </w:r>
      <w:r>
        <w:rPr>
          <w:spacing w:val="-4"/>
          <w:w w:val="105"/>
        </w:rPr>
        <w:t xml:space="preserve"> </w:t>
      </w:r>
      <w:r>
        <w:rPr>
          <w:w w:val="105"/>
        </w:rPr>
        <w:t>marine</w:t>
      </w:r>
      <w:r>
        <w:rPr>
          <w:spacing w:val="-4"/>
          <w:w w:val="105"/>
        </w:rPr>
        <w:t xml:space="preserve"> </w:t>
      </w:r>
      <w:r>
        <w:rPr>
          <w:w w:val="105"/>
        </w:rPr>
        <w:t>monitoring</w:t>
      </w:r>
      <w:r>
        <w:rPr>
          <w:spacing w:val="-3"/>
          <w:w w:val="105"/>
        </w:rPr>
        <w:t xml:space="preserve"> </w:t>
      </w:r>
      <w:r>
        <w:rPr>
          <w:w w:val="105"/>
        </w:rPr>
        <w:t>systems</w:t>
      </w:r>
      <w:r>
        <w:rPr>
          <w:spacing w:val="-12"/>
          <w:w w:val="105"/>
        </w:rPr>
        <w:t xml:space="preserve"> </w:t>
      </w:r>
      <w:r>
        <w:rPr>
          <w:w w:val="105"/>
        </w:rPr>
        <w:t>and</w:t>
      </w:r>
      <w:r>
        <w:rPr>
          <w:spacing w:val="-9"/>
          <w:w w:val="105"/>
        </w:rPr>
        <w:t xml:space="preserve"> </w:t>
      </w:r>
      <w:r>
        <w:rPr>
          <w:w w:val="105"/>
        </w:rPr>
        <w:t>environmental</w:t>
      </w:r>
      <w:r>
        <w:rPr>
          <w:spacing w:val="-7"/>
          <w:w w:val="105"/>
        </w:rPr>
        <w:t xml:space="preserve"> </w:t>
      </w:r>
      <w:r>
        <w:rPr>
          <w:w w:val="105"/>
        </w:rPr>
        <w:t>analysis</w:t>
      </w:r>
      <w:r>
        <w:rPr>
          <w:spacing w:val="-12"/>
          <w:w w:val="105"/>
        </w:rPr>
        <w:t xml:space="preserve"> </w:t>
      </w:r>
      <w:r>
        <w:rPr>
          <w:w w:val="105"/>
        </w:rPr>
        <w:t>platforms.</w:t>
      </w:r>
      <w:r>
        <w:rPr>
          <w:spacing w:val="-13"/>
          <w:w w:val="105"/>
        </w:rPr>
        <w:t xml:space="preserve"> </w:t>
      </w:r>
      <w:r>
        <w:rPr>
          <w:w w:val="105"/>
        </w:rPr>
        <w:t>Overall, the project contributes a practical and reliable approach to automated coral reef health assessment, supporting marine conservation efforts.</w:t>
      </w:r>
    </w:p>
    <w:p w14:paraId="011F6557" w14:textId="77777777" w:rsidR="003A2C26" w:rsidRDefault="003A2C26">
      <w:pPr>
        <w:pStyle w:val="BodyText"/>
        <w:spacing w:line="249" w:lineRule="auto"/>
        <w:sectPr w:rsidR="003A2C26">
          <w:pgSz w:w="11930" w:h="16850"/>
          <w:pgMar w:top="1300" w:right="0" w:bottom="960" w:left="1275" w:header="0" w:footer="746" w:gutter="0"/>
          <w:cols w:space="720"/>
        </w:sectPr>
      </w:pPr>
    </w:p>
    <w:p w14:paraId="2C7F6B29" w14:textId="77777777" w:rsidR="003A2C26" w:rsidRDefault="003A2C26">
      <w:pPr>
        <w:pStyle w:val="BodyText"/>
      </w:pPr>
    </w:p>
    <w:p w14:paraId="2F3ED259" w14:textId="77777777" w:rsidR="003A2C26" w:rsidRDefault="003A2C26">
      <w:pPr>
        <w:pStyle w:val="BodyText"/>
      </w:pPr>
    </w:p>
    <w:p w14:paraId="18186621" w14:textId="77777777" w:rsidR="003A2C26" w:rsidRDefault="003A2C26">
      <w:pPr>
        <w:pStyle w:val="BodyText"/>
      </w:pPr>
    </w:p>
    <w:p w14:paraId="7B12CE3F" w14:textId="77777777" w:rsidR="003A2C26" w:rsidRDefault="003A2C26">
      <w:pPr>
        <w:pStyle w:val="BodyText"/>
      </w:pPr>
    </w:p>
    <w:p w14:paraId="1B7F4FAC" w14:textId="77777777" w:rsidR="003A2C26" w:rsidRDefault="003A2C26">
      <w:pPr>
        <w:pStyle w:val="BodyText"/>
      </w:pPr>
    </w:p>
    <w:p w14:paraId="7E203041" w14:textId="77777777" w:rsidR="003A2C26" w:rsidRDefault="003A2C26">
      <w:pPr>
        <w:pStyle w:val="BodyText"/>
        <w:spacing w:before="219"/>
      </w:pPr>
    </w:p>
    <w:p w14:paraId="33E8255A" w14:textId="77777777" w:rsidR="003A2C26" w:rsidRDefault="00000000">
      <w:pPr>
        <w:pStyle w:val="Heading4"/>
      </w:pPr>
      <w:bookmarkStart w:id="21" w:name="CHAPTER_3"/>
      <w:bookmarkEnd w:id="21"/>
      <w:r>
        <w:t>CHAPTER</w:t>
      </w:r>
      <w:r>
        <w:rPr>
          <w:spacing w:val="36"/>
        </w:rPr>
        <w:t xml:space="preserve"> </w:t>
      </w:r>
      <w:r>
        <w:rPr>
          <w:spacing w:val="-10"/>
        </w:rPr>
        <w:t>3</w:t>
      </w:r>
    </w:p>
    <w:p w14:paraId="6BEDAB5C" w14:textId="77777777" w:rsidR="003A2C26" w:rsidRDefault="003A2C26">
      <w:pPr>
        <w:pStyle w:val="BodyText"/>
        <w:spacing w:before="263"/>
        <w:rPr>
          <w:b/>
        </w:rPr>
      </w:pPr>
    </w:p>
    <w:p w14:paraId="17D3D512" w14:textId="77777777" w:rsidR="003A2C26" w:rsidRDefault="00000000">
      <w:pPr>
        <w:spacing w:line="288" w:lineRule="auto"/>
        <w:ind w:left="150" w:right="1429"/>
        <w:jc w:val="center"/>
        <w:rPr>
          <w:b/>
          <w:sz w:val="23"/>
        </w:rPr>
      </w:pPr>
      <w:r>
        <w:rPr>
          <w:b/>
          <w:sz w:val="23"/>
        </w:rPr>
        <w:t>ENGINEERING DESIGN &amp; TRADE-OFFS, SUSTAINABILITY, ETHICS, SAFETY,</w:t>
      </w:r>
      <w:r>
        <w:rPr>
          <w:b/>
          <w:spacing w:val="40"/>
          <w:w w:val="105"/>
          <w:sz w:val="23"/>
        </w:rPr>
        <w:t xml:space="preserve"> </w:t>
      </w:r>
      <w:r>
        <w:rPr>
          <w:b/>
          <w:w w:val="105"/>
          <w:sz w:val="23"/>
        </w:rPr>
        <w:t>RISK &amp; SECURITY</w:t>
      </w:r>
    </w:p>
    <w:p w14:paraId="34A1D5B4" w14:textId="77777777" w:rsidR="003A2C26" w:rsidRDefault="003A2C26">
      <w:pPr>
        <w:pStyle w:val="BodyText"/>
        <w:rPr>
          <w:b/>
        </w:rPr>
      </w:pPr>
    </w:p>
    <w:p w14:paraId="3F901CC7" w14:textId="77777777" w:rsidR="003A2C26" w:rsidRDefault="003A2C26">
      <w:pPr>
        <w:pStyle w:val="BodyText"/>
        <w:spacing w:before="126"/>
        <w:rPr>
          <w:b/>
        </w:rPr>
      </w:pPr>
    </w:p>
    <w:p w14:paraId="16ACD596" w14:textId="77777777" w:rsidR="003A2C26" w:rsidRDefault="00000000">
      <w:pPr>
        <w:pStyle w:val="Heading5"/>
        <w:numPr>
          <w:ilvl w:val="1"/>
          <w:numId w:val="4"/>
        </w:numPr>
        <w:tabs>
          <w:tab w:val="left" w:pos="524"/>
        </w:tabs>
        <w:ind w:left="524" w:hanging="359"/>
      </w:pPr>
      <w:r>
        <w:rPr>
          <w:spacing w:val="-2"/>
          <w:w w:val="105"/>
        </w:rPr>
        <w:t>Requirements</w:t>
      </w:r>
    </w:p>
    <w:p w14:paraId="7F8AA66B" w14:textId="77777777" w:rsidR="003A2C26" w:rsidRDefault="00000000">
      <w:pPr>
        <w:spacing w:before="155"/>
        <w:ind w:left="165"/>
        <w:rPr>
          <w:rFonts w:ascii="Arial MT"/>
        </w:rPr>
      </w:pPr>
      <w:r>
        <w:rPr>
          <w:rFonts w:ascii="Arial MT"/>
        </w:rPr>
        <w:t>Stakeholder</w:t>
      </w:r>
      <w:r>
        <w:rPr>
          <w:rFonts w:ascii="Arial MT"/>
          <w:spacing w:val="-16"/>
        </w:rPr>
        <w:t xml:space="preserve"> </w:t>
      </w:r>
      <w:r>
        <w:rPr>
          <w:rFonts w:ascii="Arial MT"/>
        </w:rPr>
        <w:t>/</w:t>
      </w:r>
      <w:r>
        <w:rPr>
          <w:rFonts w:ascii="Arial MT"/>
          <w:spacing w:val="-9"/>
        </w:rPr>
        <w:t xml:space="preserve"> </w:t>
      </w:r>
      <w:r>
        <w:rPr>
          <w:rFonts w:ascii="Arial MT"/>
        </w:rPr>
        <w:t>User</w:t>
      </w:r>
      <w:r>
        <w:rPr>
          <w:rFonts w:ascii="Arial MT"/>
          <w:spacing w:val="-14"/>
        </w:rPr>
        <w:t xml:space="preserve"> </w:t>
      </w:r>
      <w:r>
        <w:rPr>
          <w:rFonts w:ascii="Arial MT"/>
          <w:spacing w:val="-2"/>
        </w:rPr>
        <w:t>Requirements</w:t>
      </w:r>
    </w:p>
    <w:p w14:paraId="051F494A" w14:textId="77777777" w:rsidR="003A2C26" w:rsidRDefault="003A2C26">
      <w:pPr>
        <w:pStyle w:val="BodyText"/>
        <w:spacing w:before="8"/>
        <w:rPr>
          <w:rFonts w:ascii="Arial MT"/>
          <w:sz w:val="5"/>
        </w:rPr>
      </w:pPr>
    </w:p>
    <w:tbl>
      <w:tblPr>
        <w:tblW w:w="0" w:type="auto"/>
        <w:tblInd w:w="101" w:type="dxa"/>
        <w:tblLayout w:type="fixed"/>
        <w:tblCellMar>
          <w:left w:w="0" w:type="dxa"/>
          <w:right w:w="0" w:type="dxa"/>
        </w:tblCellMar>
        <w:tblLook w:val="04A0" w:firstRow="1" w:lastRow="0" w:firstColumn="1" w:lastColumn="0" w:noHBand="0" w:noVBand="1"/>
      </w:tblPr>
      <w:tblGrid>
        <w:gridCol w:w="2457"/>
        <w:gridCol w:w="4771"/>
      </w:tblGrid>
      <w:tr w:rsidR="003A2C26" w14:paraId="23E68B8E" w14:textId="77777777">
        <w:trPr>
          <w:trHeight w:val="293"/>
        </w:trPr>
        <w:tc>
          <w:tcPr>
            <w:tcW w:w="2457" w:type="dxa"/>
          </w:tcPr>
          <w:p w14:paraId="1C4B5D73" w14:textId="77777777" w:rsidR="003A2C26" w:rsidRDefault="00000000">
            <w:pPr>
              <w:pStyle w:val="TableParagraph"/>
              <w:spacing w:line="261" w:lineRule="exact"/>
              <w:ind w:left="619"/>
              <w:rPr>
                <w:b/>
                <w:sz w:val="23"/>
              </w:rPr>
            </w:pPr>
            <w:r>
              <w:rPr>
                <w:b/>
                <w:spacing w:val="-2"/>
                <w:w w:val="105"/>
                <w:sz w:val="23"/>
              </w:rPr>
              <w:t>Stakeholder</w:t>
            </w:r>
          </w:p>
        </w:tc>
        <w:tc>
          <w:tcPr>
            <w:tcW w:w="4771" w:type="dxa"/>
          </w:tcPr>
          <w:p w14:paraId="124CB5C9" w14:textId="77777777" w:rsidR="003A2C26" w:rsidRDefault="00000000">
            <w:pPr>
              <w:pStyle w:val="TableParagraph"/>
              <w:spacing w:line="261" w:lineRule="exact"/>
              <w:ind w:right="3"/>
              <w:jc w:val="center"/>
              <w:rPr>
                <w:b/>
                <w:sz w:val="23"/>
              </w:rPr>
            </w:pPr>
            <w:r>
              <w:rPr>
                <w:b/>
                <w:spacing w:val="-2"/>
                <w:w w:val="105"/>
                <w:sz w:val="23"/>
              </w:rPr>
              <w:t>Requirement</w:t>
            </w:r>
          </w:p>
        </w:tc>
      </w:tr>
      <w:tr w:rsidR="003A2C26" w14:paraId="54FD1F96" w14:textId="77777777">
        <w:trPr>
          <w:trHeight w:val="331"/>
        </w:trPr>
        <w:tc>
          <w:tcPr>
            <w:tcW w:w="2457" w:type="dxa"/>
          </w:tcPr>
          <w:p w14:paraId="5E848E84" w14:textId="77777777" w:rsidR="003A2C26" w:rsidRDefault="00000000">
            <w:pPr>
              <w:pStyle w:val="TableParagraph"/>
              <w:spacing w:before="27"/>
              <w:ind w:left="50"/>
              <w:rPr>
                <w:sz w:val="23"/>
              </w:rPr>
            </w:pPr>
            <w:r>
              <w:rPr>
                <w:w w:val="105"/>
                <w:sz w:val="23"/>
              </w:rPr>
              <w:t>Marine</w:t>
            </w:r>
            <w:r>
              <w:rPr>
                <w:spacing w:val="-15"/>
                <w:w w:val="105"/>
                <w:sz w:val="23"/>
              </w:rPr>
              <w:t xml:space="preserve"> </w:t>
            </w:r>
            <w:r>
              <w:rPr>
                <w:spacing w:val="-2"/>
                <w:w w:val="105"/>
                <w:sz w:val="23"/>
              </w:rPr>
              <w:t>Researchers</w:t>
            </w:r>
          </w:p>
        </w:tc>
        <w:tc>
          <w:tcPr>
            <w:tcW w:w="4771" w:type="dxa"/>
          </w:tcPr>
          <w:p w14:paraId="1E5C462E" w14:textId="77777777" w:rsidR="003A2C26" w:rsidRDefault="00000000">
            <w:pPr>
              <w:pStyle w:val="TableParagraph"/>
              <w:spacing w:before="27"/>
              <w:ind w:left="35"/>
              <w:rPr>
                <w:sz w:val="23"/>
              </w:rPr>
            </w:pPr>
            <w:r>
              <w:rPr>
                <w:w w:val="105"/>
                <w:sz w:val="23"/>
              </w:rPr>
              <w:t>Accurate</w:t>
            </w:r>
            <w:r>
              <w:rPr>
                <w:spacing w:val="-14"/>
                <w:w w:val="105"/>
                <w:sz w:val="23"/>
              </w:rPr>
              <w:t xml:space="preserve"> </w:t>
            </w:r>
            <w:r>
              <w:rPr>
                <w:w w:val="105"/>
                <w:sz w:val="23"/>
              </w:rPr>
              <w:t>classification</w:t>
            </w:r>
            <w:r>
              <w:rPr>
                <w:spacing w:val="-13"/>
                <w:w w:val="105"/>
                <w:sz w:val="23"/>
              </w:rPr>
              <w:t xml:space="preserve"> </w:t>
            </w:r>
            <w:r>
              <w:rPr>
                <w:w w:val="105"/>
                <w:sz w:val="23"/>
              </w:rPr>
              <w:t>of</w:t>
            </w:r>
            <w:r>
              <w:rPr>
                <w:spacing w:val="-10"/>
                <w:w w:val="105"/>
                <w:sz w:val="23"/>
              </w:rPr>
              <w:t xml:space="preserve"> </w:t>
            </w:r>
            <w:r>
              <w:rPr>
                <w:w w:val="105"/>
                <w:sz w:val="23"/>
              </w:rPr>
              <w:t>coral</w:t>
            </w:r>
            <w:r>
              <w:rPr>
                <w:spacing w:val="-11"/>
                <w:w w:val="105"/>
                <w:sz w:val="23"/>
              </w:rPr>
              <w:t xml:space="preserve"> </w:t>
            </w:r>
            <w:r>
              <w:rPr>
                <w:w w:val="105"/>
                <w:sz w:val="23"/>
              </w:rPr>
              <w:t>health</w:t>
            </w:r>
            <w:r>
              <w:rPr>
                <w:spacing w:val="-13"/>
                <w:w w:val="105"/>
                <w:sz w:val="23"/>
              </w:rPr>
              <w:t xml:space="preserve"> </w:t>
            </w:r>
            <w:r>
              <w:rPr>
                <w:spacing w:val="-2"/>
                <w:w w:val="105"/>
                <w:sz w:val="23"/>
              </w:rPr>
              <w:t>conditions</w:t>
            </w:r>
          </w:p>
        </w:tc>
      </w:tr>
      <w:tr w:rsidR="003A2C26" w14:paraId="63920F46" w14:textId="77777777">
        <w:trPr>
          <w:trHeight w:val="338"/>
        </w:trPr>
        <w:tc>
          <w:tcPr>
            <w:tcW w:w="2457" w:type="dxa"/>
          </w:tcPr>
          <w:p w14:paraId="0DB1A545" w14:textId="77777777" w:rsidR="003A2C26" w:rsidRDefault="00000000">
            <w:pPr>
              <w:pStyle w:val="TableParagraph"/>
              <w:spacing w:before="35"/>
              <w:ind w:left="50"/>
              <w:rPr>
                <w:sz w:val="23"/>
              </w:rPr>
            </w:pPr>
            <w:r>
              <w:rPr>
                <w:sz w:val="23"/>
              </w:rPr>
              <w:t>Environmental</w:t>
            </w:r>
            <w:r>
              <w:rPr>
                <w:spacing w:val="47"/>
                <w:sz w:val="23"/>
              </w:rPr>
              <w:t xml:space="preserve"> </w:t>
            </w:r>
            <w:r>
              <w:rPr>
                <w:spacing w:val="-2"/>
                <w:sz w:val="23"/>
              </w:rPr>
              <w:t>Agencies</w:t>
            </w:r>
          </w:p>
        </w:tc>
        <w:tc>
          <w:tcPr>
            <w:tcW w:w="4771" w:type="dxa"/>
          </w:tcPr>
          <w:p w14:paraId="731E117E" w14:textId="77777777" w:rsidR="003A2C26" w:rsidRDefault="00000000">
            <w:pPr>
              <w:pStyle w:val="TableParagraph"/>
              <w:spacing w:before="35"/>
              <w:ind w:left="35"/>
              <w:rPr>
                <w:sz w:val="23"/>
              </w:rPr>
            </w:pPr>
            <w:r>
              <w:rPr>
                <w:w w:val="105"/>
                <w:sz w:val="23"/>
              </w:rPr>
              <w:t>Scalable</w:t>
            </w:r>
            <w:r>
              <w:rPr>
                <w:spacing w:val="-9"/>
                <w:w w:val="105"/>
                <w:sz w:val="23"/>
              </w:rPr>
              <w:t xml:space="preserve"> </w:t>
            </w:r>
            <w:r>
              <w:rPr>
                <w:w w:val="105"/>
                <w:sz w:val="23"/>
              </w:rPr>
              <w:t>system</w:t>
            </w:r>
            <w:r>
              <w:rPr>
                <w:spacing w:val="-8"/>
                <w:w w:val="105"/>
                <w:sz w:val="23"/>
              </w:rPr>
              <w:t xml:space="preserve"> </w:t>
            </w:r>
            <w:r>
              <w:rPr>
                <w:w w:val="105"/>
                <w:sz w:val="23"/>
              </w:rPr>
              <w:t>for</w:t>
            </w:r>
            <w:r>
              <w:rPr>
                <w:spacing w:val="-4"/>
                <w:w w:val="105"/>
                <w:sz w:val="23"/>
              </w:rPr>
              <w:t xml:space="preserve"> </w:t>
            </w:r>
            <w:r>
              <w:rPr>
                <w:w w:val="105"/>
                <w:sz w:val="23"/>
              </w:rPr>
              <w:t>large-scale</w:t>
            </w:r>
            <w:r>
              <w:rPr>
                <w:spacing w:val="-15"/>
                <w:w w:val="105"/>
                <w:sz w:val="23"/>
              </w:rPr>
              <w:t xml:space="preserve"> </w:t>
            </w:r>
            <w:r>
              <w:rPr>
                <w:w w:val="105"/>
                <w:sz w:val="23"/>
              </w:rPr>
              <w:t>reef</w:t>
            </w:r>
            <w:r>
              <w:rPr>
                <w:spacing w:val="-10"/>
                <w:w w:val="105"/>
                <w:sz w:val="23"/>
              </w:rPr>
              <w:t xml:space="preserve"> </w:t>
            </w:r>
            <w:r>
              <w:rPr>
                <w:spacing w:val="-2"/>
                <w:w w:val="105"/>
                <w:sz w:val="23"/>
              </w:rPr>
              <w:t>monitoring</w:t>
            </w:r>
          </w:p>
        </w:tc>
      </w:tr>
      <w:tr w:rsidR="003A2C26" w14:paraId="6F408155" w14:textId="77777777">
        <w:trPr>
          <w:trHeight w:val="334"/>
        </w:trPr>
        <w:tc>
          <w:tcPr>
            <w:tcW w:w="2457" w:type="dxa"/>
          </w:tcPr>
          <w:p w14:paraId="7560DE0C" w14:textId="77777777" w:rsidR="003A2C26" w:rsidRDefault="00000000">
            <w:pPr>
              <w:pStyle w:val="TableParagraph"/>
              <w:spacing w:before="34"/>
              <w:ind w:left="50"/>
              <w:rPr>
                <w:sz w:val="23"/>
              </w:rPr>
            </w:pPr>
            <w:r>
              <w:rPr>
                <w:spacing w:val="-2"/>
                <w:w w:val="105"/>
                <w:sz w:val="23"/>
              </w:rPr>
              <w:t>Conservationists</w:t>
            </w:r>
          </w:p>
        </w:tc>
        <w:tc>
          <w:tcPr>
            <w:tcW w:w="4771" w:type="dxa"/>
          </w:tcPr>
          <w:p w14:paraId="20336899" w14:textId="77777777" w:rsidR="003A2C26" w:rsidRDefault="00000000">
            <w:pPr>
              <w:pStyle w:val="TableParagraph"/>
              <w:spacing w:before="34"/>
              <w:ind w:left="35"/>
              <w:rPr>
                <w:sz w:val="23"/>
              </w:rPr>
            </w:pPr>
            <w:r>
              <w:rPr>
                <w:w w:val="105"/>
                <w:sz w:val="23"/>
              </w:rPr>
              <w:t>Early</w:t>
            </w:r>
            <w:r>
              <w:rPr>
                <w:spacing w:val="-9"/>
                <w:w w:val="105"/>
                <w:sz w:val="23"/>
              </w:rPr>
              <w:t xml:space="preserve"> </w:t>
            </w:r>
            <w:r>
              <w:rPr>
                <w:w w:val="105"/>
                <w:sz w:val="23"/>
              </w:rPr>
              <w:t>detection</w:t>
            </w:r>
            <w:r>
              <w:rPr>
                <w:spacing w:val="-8"/>
                <w:w w:val="105"/>
                <w:sz w:val="23"/>
              </w:rPr>
              <w:t xml:space="preserve"> </w:t>
            </w:r>
            <w:r>
              <w:rPr>
                <w:w w:val="105"/>
                <w:sz w:val="23"/>
              </w:rPr>
              <w:t>of</w:t>
            </w:r>
            <w:r>
              <w:rPr>
                <w:spacing w:val="-10"/>
                <w:w w:val="105"/>
                <w:sz w:val="23"/>
              </w:rPr>
              <w:t xml:space="preserve"> </w:t>
            </w:r>
            <w:r>
              <w:rPr>
                <w:w w:val="105"/>
                <w:sz w:val="23"/>
              </w:rPr>
              <w:t>coral</w:t>
            </w:r>
            <w:r>
              <w:rPr>
                <w:spacing w:val="-7"/>
                <w:w w:val="105"/>
                <w:sz w:val="23"/>
              </w:rPr>
              <w:t xml:space="preserve"> </w:t>
            </w:r>
            <w:r>
              <w:rPr>
                <w:w w:val="105"/>
                <w:sz w:val="23"/>
              </w:rPr>
              <w:t>bleaching</w:t>
            </w:r>
            <w:r>
              <w:rPr>
                <w:spacing w:val="-14"/>
                <w:w w:val="105"/>
                <w:sz w:val="23"/>
              </w:rPr>
              <w:t xml:space="preserve"> </w:t>
            </w:r>
            <w:r>
              <w:rPr>
                <w:w w:val="105"/>
                <w:sz w:val="23"/>
              </w:rPr>
              <w:t>and</w:t>
            </w:r>
            <w:r>
              <w:rPr>
                <w:spacing w:val="-8"/>
                <w:w w:val="105"/>
                <w:sz w:val="23"/>
              </w:rPr>
              <w:t xml:space="preserve"> </w:t>
            </w:r>
            <w:r>
              <w:rPr>
                <w:spacing w:val="-2"/>
                <w:w w:val="105"/>
                <w:sz w:val="23"/>
              </w:rPr>
              <w:t>diseases</w:t>
            </w:r>
          </w:p>
        </w:tc>
      </w:tr>
      <w:tr w:rsidR="003A2C26" w14:paraId="4C7B4255" w14:textId="77777777">
        <w:trPr>
          <w:trHeight w:val="335"/>
        </w:trPr>
        <w:tc>
          <w:tcPr>
            <w:tcW w:w="2457" w:type="dxa"/>
          </w:tcPr>
          <w:p w14:paraId="18AE8C39" w14:textId="77777777" w:rsidR="003A2C26" w:rsidRDefault="00000000">
            <w:pPr>
              <w:pStyle w:val="TableParagraph"/>
              <w:spacing w:before="31"/>
              <w:ind w:left="50"/>
              <w:rPr>
                <w:sz w:val="23"/>
              </w:rPr>
            </w:pPr>
            <w:r>
              <w:rPr>
                <w:w w:val="105"/>
                <w:sz w:val="23"/>
              </w:rPr>
              <w:t>Data</w:t>
            </w:r>
            <w:r>
              <w:rPr>
                <w:spacing w:val="-10"/>
                <w:w w:val="105"/>
                <w:sz w:val="23"/>
              </w:rPr>
              <w:t xml:space="preserve"> </w:t>
            </w:r>
            <w:r>
              <w:rPr>
                <w:spacing w:val="-2"/>
                <w:w w:val="105"/>
                <w:sz w:val="23"/>
              </w:rPr>
              <w:t>Analysts</w:t>
            </w:r>
          </w:p>
        </w:tc>
        <w:tc>
          <w:tcPr>
            <w:tcW w:w="4771" w:type="dxa"/>
          </w:tcPr>
          <w:p w14:paraId="7B46215F" w14:textId="77777777" w:rsidR="003A2C26" w:rsidRDefault="00000000">
            <w:pPr>
              <w:pStyle w:val="TableParagraph"/>
              <w:spacing w:before="31"/>
              <w:ind w:left="35"/>
              <w:rPr>
                <w:sz w:val="23"/>
              </w:rPr>
            </w:pPr>
            <w:r>
              <w:rPr>
                <w:w w:val="105"/>
                <w:sz w:val="23"/>
              </w:rPr>
              <w:t>Reliable</w:t>
            </w:r>
            <w:r>
              <w:rPr>
                <w:spacing w:val="-16"/>
                <w:w w:val="105"/>
                <w:sz w:val="23"/>
              </w:rPr>
              <w:t xml:space="preserve"> </w:t>
            </w:r>
            <w:r>
              <w:rPr>
                <w:w w:val="105"/>
                <w:sz w:val="23"/>
              </w:rPr>
              <w:t>and</w:t>
            </w:r>
            <w:r>
              <w:rPr>
                <w:spacing w:val="-14"/>
                <w:w w:val="105"/>
                <w:sz w:val="23"/>
              </w:rPr>
              <w:t xml:space="preserve"> </w:t>
            </w:r>
            <w:r>
              <w:rPr>
                <w:w w:val="105"/>
                <w:sz w:val="23"/>
              </w:rPr>
              <w:t>labeled</w:t>
            </w:r>
            <w:r>
              <w:rPr>
                <w:spacing w:val="-8"/>
                <w:w w:val="105"/>
                <w:sz w:val="23"/>
              </w:rPr>
              <w:t xml:space="preserve"> </w:t>
            </w:r>
            <w:r>
              <w:rPr>
                <w:w w:val="105"/>
                <w:sz w:val="23"/>
              </w:rPr>
              <w:t>dataset</w:t>
            </w:r>
            <w:r>
              <w:rPr>
                <w:spacing w:val="-6"/>
                <w:w w:val="105"/>
                <w:sz w:val="23"/>
              </w:rPr>
              <w:t xml:space="preserve"> </w:t>
            </w:r>
            <w:r>
              <w:rPr>
                <w:w w:val="105"/>
                <w:sz w:val="23"/>
              </w:rPr>
              <w:t>for</w:t>
            </w:r>
            <w:r>
              <w:rPr>
                <w:spacing w:val="-11"/>
                <w:w w:val="105"/>
                <w:sz w:val="23"/>
              </w:rPr>
              <w:t xml:space="preserve"> </w:t>
            </w:r>
            <w:r>
              <w:rPr>
                <w:spacing w:val="-2"/>
                <w:w w:val="105"/>
                <w:sz w:val="23"/>
              </w:rPr>
              <w:t>analysis</w:t>
            </w:r>
          </w:p>
        </w:tc>
      </w:tr>
      <w:tr w:rsidR="003A2C26" w14:paraId="17562F47" w14:textId="77777777">
        <w:trPr>
          <w:trHeight w:val="300"/>
        </w:trPr>
        <w:tc>
          <w:tcPr>
            <w:tcW w:w="2457" w:type="dxa"/>
          </w:tcPr>
          <w:p w14:paraId="2FAC846E" w14:textId="77777777" w:rsidR="003A2C26" w:rsidRDefault="00000000">
            <w:pPr>
              <w:pStyle w:val="TableParagraph"/>
              <w:spacing w:before="35" w:line="246" w:lineRule="exact"/>
              <w:ind w:left="50"/>
              <w:rPr>
                <w:sz w:val="23"/>
              </w:rPr>
            </w:pPr>
            <w:r>
              <w:rPr>
                <w:w w:val="105"/>
                <w:sz w:val="23"/>
              </w:rPr>
              <w:t>System</w:t>
            </w:r>
            <w:r>
              <w:rPr>
                <w:spacing w:val="-14"/>
                <w:w w:val="105"/>
                <w:sz w:val="23"/>
              </w:rPr>
              <w:t xml:space="preserve"> </w:t>
            </w:r>
            <w:r>
              <w:rPr>
                <w:spacing w:val="-2"/>
                <w:w w:val="105"/>
                <w:sz w:val="23"/>
              </w:rPr>
              <w:t>Developers</w:t>
            </w:r>
          </w:p>
        </w:tc>
        <w:tc>
          <w:tcPr>
            <w:tcW w:w="4771" w:type="dxa"/>
          </w:tcPr>
          <w:p w14:paraId="086149BB" w14:textId="77777777" w:rsidR="003A2C26" w:rsidRDefault="00000000">
            <w:pPr>
              <w:pStyle w:val="TableParagraph"/>
              <w:spacing w:before="35" w:line="246" w:lineRule="exact"/>
              <w:ind w:left="35"/>
              <w:rPr>
                <w:sz w:val="23"/>
              </w:rPr>
            </w:pPr>
            <w:r>
              <w:rPr>
                <w:sz w:val="23"/>
              </w:rPr>
              <w:t>Efficient</w:t>
            </w:r>
            <w:r>
              <w:rPr>
                <w:spacing w:val="27"/>
                <w:sz w:val="23"/>
              </w:rPr>
              <w:t xml:space="preserve"> </w:t>
            </w:r>
            <w:r>
              <w:rPr>
                <w:sz w:val="23"/>
              </w:rPr>
              <w:t>and</w:t>
            </w:r>
            <w:r>
              <w:rPr>
                <w:spacing w:val="35"/>
                <w:sz w:val="23"/>
              </w:rPr>
              <w:t xml:space="preserve"> </w:t>
            </w:r>
            <w:r>
              <w:rPr>
                <w:sz w:val="23"/>
              </w:rPr>
              <w:t>easy-to-implement</w:t>
            </w:r>
            <w:r>
              <w:rPr>
                <w:spacing w:val="48"/>
                <w:sz w:val="23"/>
              </w:rPr>
              <w:t xml:space="preserve"> </w:t>
            </w:r>
            <w:r>
              <w:rPr>
                <w:spacing w:val="-4"/>
                <w:sz w:val="23"/>
              </w:rPr>
              <w:t>model</w:t>
            </w:r>
          </w:p>
        </w:tc>
      </w:tr>
    </w:tbl>
    <w:p w14:paraId="60606DF0" w14:textId="77777777" w:rsidR="003A2C26" w:rsidRDefault="003A2C26">
      <w:pPr>
        <w:pStyle w:val="BodyText"/>
        <w:rPr>
          <w:rFonts w:ascii="Arial MT"/>
          <w:sz w:val="22"/>
        </w:rPr>
      </w:pPr>
    </w:p>
    <w:p w14:paraId="6E668466" w14:textId="77777777" w:rsidR="003A2C26" w:rsidRDefault="003A2C26">
      <w:pPr>
        <w:pStyle w:val="BodyText"/>
        <w:spacing w:before="125"/>
        <w:rPr>
          <w:rFonts w:ascii="Arial MT"/>
          <w:sz w:val="22"/>
        </w:rPr>
      </w:pPr>
    </w:p>
    <w:p w14:paraId="6DF232B1" w14:textId="77777777" w:rsidR="003A2C26" w:rsidRDefault="00000000">
      <w:pPr>
        <w:ind w:left="165"/>
        <w:rPr>
          <w:rFonts w:ascii="Arial MT"/>
        </w:rPr>
      </w:pPr>
      <w:r>
        <w:rPr>
          <w:rFonts w:ascii="Arial MT"/>
          <w:spacing w:val="-2"/>
        </w:rPr>
        <w:t>Functional</w:t>
      </w:r>
      <w:r>
        <w:rPr>
          <w:rFonts w:ascii="Arial MT"/>
          <w:spacing w:val="-5"/>
        </w:rPr>
        <w:t xml:space="preserve"> </w:t>
      </w:r>
      <w:r>
        <w:rPr>
          <w:rFonts w:ascii="Arial MT"/>
          <w:spacing w:val="-2"/>
        </w:rPr>
        <w:t>&amp;</w:t>
      </w:r>
      <w:r>
        <w:rPr>
          <w:rFonts w:ascii="Arial MT"/>
          <w:spacing w:val="4"/>
        </w:rPr>
        <w:t xml:space="preserve"> </w:t>
      </w:r>
      <w:r>
        <w:rPr>
          <w:rFonts w:ascii="Arial MT"/>
          <w:spacing w:val="-2"/>
        </w:rPr>
        <w:t>Non-Functional</w:t>
      </w:r>
      <w:r>
        <w:rPr>
          <w:rFonts w:ascii="Arial MT"/>
          <w:spacing w:val="4"/>
        </w:rPr>
        <w:t xml:space="preserve"> </w:t>
      </w:r>
      <w:r>
        <w:rPr>
          <w:rFonts w:ascii="Arial MT"/>
          <w:spacing w:val="-2"/>
        </w:rPr>
        <w:t>Requirements</w:t>
      </w:r>
    </w:p>
    <w:p w14:paraId="7F8F9108" w14:textId="77777777" w:rsidR="003A2C26" w:rsidRDefault="003A2C26">
      <w:pPr>
        <w:pStyle w:val="BodyText"/>
        <w:spacing w:before="2"/>
        <w:rPr>
          <w:rFonts w:ascii="Arial MT"/>
          <w:sz w:val="20"/>
        </w:rPr>
      </w:pPr>
    </w:p>
    <w:tbl>
      <w:tblPr>
        <w:tblW w:w="0" w:type="auto"/>
        <w:tblInd w:w="101" w:type="dxa"/>
        <w:tblLayout w:type="fixed"/>
        <w:tblCellMar>
          <w:left w:w="0" w:type="dxa"/>
          <w:right w:w="0" w:type="dxa"/>
        </w:tblCellMar>
        <w:tblLook w:val="04A0" w:firstRow="1" w:lastRow="0" w:firstColumn="1" w:lastColumn="0" w:noHBand="0" w:noVBand="1"/>
      </w:tblPr>
      <w:tblGrid>
        <w:gridCol w:w="2060"/>
        <w:gridCol w:w="3223"/>
        <w:gridCol w:w="4211"/>
      </w:tblGrid>
      <w:tr w:rsidR="003A2C26" w14:paraId="0EF8B222" w14:textId="77777777">
        <w:trPr>
          <w:trHeight w:val="570"/>
        </w:trPr>
        <w:tc>
          <w:tcPr>
            <w:tcW w:w="2060" w:type="dxa"/>
          </w:tcPr>
          <w:p w14:paraId="41BBCCED" w14:textId="77777777" w:rsidR="003A2C26" w:rsidRDefault="00000000">
            <w:pPr>
              <w:pStyle w:val="TableParagraph"/>
              <w:spacing w:before="134"/>
              <w:ind w:left="431"/>
              <w:rPr>
                <w:b/>
                <w:sz w:val="23"/>
              </w:rPr>
            </w:pPr>
            <w:r>
              <w:rPr>
                <w:b/>
                <w:spacing w:val="-2"/>
                <w:w w:val="105"/>
                <w:sz w:val="23"/>
              </w:rPr>
              <w:t>Requirement</w:t>
            </w:r>
          </w:p>
        </w:tc>
        <w:tc>
          <w:tcPr>
            <w:tcW w:w="3223" w:type="dxa"/>
          </w:tcPr>
          <w:p w14:paraId="5CB18506" w14:textId="77777777" w:rsidR="003A2C26" w:rsidRDefault="00000000">
            <w:pPr>
              <w:pStyle w:val="TableParagraph"/>
              <w:spacing w:line="247" w:lineRule="auto"/>
              <w:ind w:left="1195" w:right="267" w:hanging="577"/>
              <w:rPr>
                <w:b/>
                <w:sz w:val="23"/>
              </w:rPr>
            </w:pPr>
            <w:r>
              <w:rPr>
                <w:b/>
                <w:sz w:val="23"/>
              </w:rPr>
              <w:t>Type (Functional/Non-</w:t>
            </w:r>
            <w:r>
              <w:rPr>
                <w:b/>
                <w:spacing w:val="-2"/>
                <w:w w:val="105"/>
                <w:sz w:val="23"/>
              </w:rPr>
              <w:t>Functional)</w:t>
            </w:r>
          </w:p>
        </w:tc>
        <w:tc>
          <w:tcPr>
            <w:tcW w:w="4211" w:type="dxa"/>
          </w:tcPr>
          <w:p w14:paraId="21492AB9" w14:textId="77777777" w:rsidR="003A2C26" w:rsidRDefault="00000000">
            <w:pPr>
              <w:pStyle w:val="TableParagraph"/>
              <w:spacing w:before="134"/>
              <w:ind w:left="1358"/>
              <w:rPr>
                <w:b/>
                <w:sz w:val="23"/>
              </w:rPr>
            </w:pPr>
            <w:r>
              <w:rPr>
                <w:b/>
                <w:sz w:val="23"/>
              </w:rPr>
              <w:t>Measurable</w:t>
            </w:r>
            <w:r>
              <w:rPr>
                <w:b/>
                <w:spacing w:val="37"/>
                <w:sz w:val="23"/>
              </w:rPr>
              <w:t xml:space="preserve"> </w:t>
            </w:r>
            <w:r>
              <w:rPr>
                <w:b/>
                <w:spacing w:val="-2"/>
                <w:sz w:val="23"/>
              </w:rPr>
              <w:t>Target</w:t>
            </w:r>
          </w:p>
        </w:tc>
      </w:tr>
      <w:tr w:rsidR="003A2C26" w14:paraId="2DECE76A" w14:textId="77777777">
        <w:trPr>
          <w:trHeight w:val="608"/>
        </w:trPr>
        <w:tc>
          <w:tcPr>
            <w:tcW w:w="2060" w:type="dxa"/>
          </w:tcPr>
          <w:p w14:paraId="75D67B4B" w14:textId="77777777" w:rsidR="003A2C26" w:rsidRDefault="00000000">
            <w:pPr>
              <w:pStyle w:val="TableParagraph"/>
              <w:spacing w:before="31" w:line="249" w:lineRule="auto"/>
              <w:ind w:left="50"/>
              <w:rPr>
                <w:sz w:val="23"/>
              </w:rPr>
            </w:pPr>
            <w:r>
              <w:rPr>
                <w:spacing w:val="-2"/>
                <w:w w:val="105"/>
                <w:sz w:val="23"/>
              </w:rPr>
              <w:t>Image</w:t>
            </w:r>
            <w:r>
              <w:rPr>
                <w:spacing w:val="-14"/>
                <w:w w:val="105"/>
                <w:sz w:val="23"/>
              </w:rPr>
              <w:t xml:space="preserve"> </w:t>
            </w:r>
            <w:r>
              <w:rPr>
                <w:spacing w:val="-2"/>
                <w:w w:val="105"/>
                <w:sz w:val="23"/>
              </w:rPr>
              <w:t>input processing</w:t>
            </w:r>
          </w:p>
        </w:tc>
        <w:tc>
          <w:tcPr>
            <w:tcW w:w="3223" w:type="dxa"/>
          </w:tcPr>
          <w:p w14:paraId="4044EE3F" w14:textId="77777777" w:rsidR="003A2C26" w:rsidRDefault="00000000">
            <w:pPr>
              <w:pStyle w:val="TableParagraph"/>
              <w:spacing w:before="168"/>
              <w:ind w:left="158"/>
              <w:rPr>
                <w:sz w:val="23"/>
              </w:rPr>
            </w:pPr>
            <w:r>
              <w:rPr>
                <w:spacing w:val="-2"/>
                <w:w w:val="105"/>
                <w:sz w:val="23"/>
              </w:rPr>
              <w:t>Functional</w:t>
            </w:r>
          </w:p>
        </w:tc>
        <w:tc>
          <w:tcPr>
            <w:tcW w:w="4211" w:type="dxa"/>
          </w:tcPr>
          <w:p w14:paraId="2F74C66C" w14:textId="77777777" w:rsidR="003A2C26" w:rsidRDefault="00000000">
            <w:pPr>
              <w:pStyle w:val="TableParagraph"/>
              <w:spacing w:before="31" w:line="249" w:lineRule="auto"/>
              <w:ind w:left="271"/>
              <w:rPr>
                <w:sz w:val="23"/>
              </w:rPr>
            </w:pPr>
            <w:r>
              <w:rPr>
                <w:w w:val="105"/>
                <w:sz w:val="23"/>
              </w:rPr>
              <w:t>Accept</w:t>
            </w:r>
            <w:r>
              <w:rPr>
                <w:spacing w:val="-16"/>
                <w:w w:val="105"/>
                <w:sz w:val="23"/>
              </w:rPr>
              <w:t xml:space="preserve"> </w:t>
            </w:r>
            <w:r>
              <w:rPr>
                <w:w w:val="105"/>
                <w:sz w:val="23"/>
              </w:rPr>
              <w:t>standard</w:t>
            </w:r>
            <w:r>
              <w:rPr>
                <w:spacing w:val="-15"/>
                <w:w w:val="105"/>
                <w:sz w:val="23"/>
              </w:rPr>
              <w:t xml:space="preserve"> </w:t>
            </w:r>
            <w:r>
              <w:rPr>
                <w:w w:val="105"/>
                <w:sz w:val="23"/>
              </w:rPr>
              <w:t>image</w:t>
            </w:r>
            <w:r>
              <w:rPr>
                <w:spacing w:val="-15"/>
                <w:w w:val="105"/>
                <w:sz w:val="23"/>
              </w:rPr>
              <w:t xml:space="preserve"> </w:t>
            </w:r>
            <w:r>
              <w:rPr>
                <w:w w:val="105"/>
                <w:sz w:val="23"/>
              </w:rPr>
              <w:t>formats</w:t>
            </w:r>
            <w:r>
              <w:rPr>
                <w:spacing w:val="-15"/>
                <w:w w:val="105"/>
                <w:sz w:val="23"/>
              </w:rPr>
              <w:t xml:space="preserve"> </w:t>
            </w:r>
            <w:r>
              <w:rPr>
                <w:w w:val="105"/>
                <w:sz w:val="23"/>
              </w:rPr>
              <w:t xml:space="preserve">(JPG, </w:t>
            </w:r>
            <w:r>
              <w:rPr>
                <w:spacing w:val="-4"/>
                <w:w w:val="105"/>
                <w:sz w:val="23"/>
              </w:rPr>
              <w:t>PNG)</w:t>
            </w:r>
          </w:p>
        </w:tc>
      </w:tr>
      <w:tr w:rsidR="003A2C26" w14:paraId="40C2D617" w14:textId="77777777">
        <w:trPr>
          <w:trHeight w:val="612"/>
        </w:trPr>
        <w:tc>
          <w:tcPr>
            <w:tcW w:w="2060" w:type="dxa"/>
          </w:tcPr>
          <w:p w14:paraId="7476A09A" w14:textId="77777777" w:rsidR="003A2C26" w:rsidRDefault="00000000">
            <w:pPr>
              <w:pStyle w:val="TableParagraph"/>
              <w:spacing w:before="171"/>
              <w:ind w:left="50"/>
              <w:rPr>
                <w:sz w:val="23"/>
              </w:rPr>
            </w:pPr>
            <w:r>
              <w:rPr>
                <w:w w:val="105"/>
                <w:sz w:val="23"/>
              </w:rPr>
              <w:t>Coral</w:t>
            </w:r>
            <w:r>
              <w:rPr>
                <w:spacing w:val="-11"/>
                <w:w w:val="105"/>
                <w:sz w:val="23"/>
              </w:rPr>
              <w:t xml:space="preserve"> </w:t>
            </w:r>
            <w:r>
              <w:rPr>
                <w:spacing w:val="-2"/>
                <w:w w:val="105"/>
                <w:sz w:val="23"/>
              </w:rPr>
              <w:t>classification</w:t>
            </w:r>
          </w:p>
        </w:tc>
        <w:tc>
          <w:tcPr>
            <w:tcW w:w="3223" w:type="dxa"/>
          </w:tcPr>
          <w:p w14:paraId="05FC1EA6" w14:textId="77777777" w:rsidR="003A2C26" w:rsidRDefault="00000000">
            <w:pPr>
              <w:pStyle w:val="TableParagraph"/>
              <w:spacing w:before="171"/>
              <w:ind w:left="158"/>
              <w:rPr>
                <w:sz w:val="23"/>
              </w:rPr>
            </w:pPr>
            <w:r>
              <w:rPr>
                <w:spacing w:val="-2"/>
                <w:w w:val="105"/>
                <w:sz w:val="23"/>
              </w:rPr>
              <w:t>Functional</w:t>
            </w:r>
          </w:p>
        </w:tc>
        <w:tc>
          <w:tcPr>
            <w:tcW w:w="4211" w:type="dxa"/>
          </w:tcPr>
          <w:p w14:paraId="34306C98" w14:textId="77777777" w:rsidR="003A2C26" w:rsidRDefault="00000000">
            <w:pPr>
              <w:pStyle w:val="TableParagraph"/>
              <w:spacing w:before="34" w:line="247" w:lineRule="auto"/>
              <w:ind w:left="271"/>
              <w:rPr>
                <w:sz w:val="23"/>
              </w:rPr>
            </w:pPr>
            <w:r>
              <w:rPr>
                <w:w w:val="105"/>
                <w:sz w:val="23"/>
              </w:rPr>
              <w:t>Classify</w:t>
            </w:r>
            <w:r>
              <w:rPr>
                <w:spacing w:val="-16"/>
                <w:w w:val="105"/>
                <w:sz w:val="23"/>
              </w:rPr>
              <w:t xml:space="preserve"> </w:t>
            </w:r>
            <w:r>
              <w:rPr>
                <w:w w:val="105"/>
                <w:sz w:val="23"/>
              </w:rPr>
              <w:t>into</w:t>
            </w:r>
            <w:r>
              <w:rPr>
                <w:spacing w:val="-15"/>
                <w:w w:val="105"/>
                <w:sz w:val="23"/>
              </w:rPr>
              <w:t xml:space="preserve"> </w:t>
            </w:r>
            <w:r>
              <w:rPr>
                <w:w w:val="105"/>
                <w:sz w:val="23"/>
              </w:rPr>
              <w:t>4</w:t>
            </w:r>
            <w:r>
              <w:rPr>
                <w:spacing w:val="-9"/>
                <w:w w:val="105"/>
                <w:sz w:val="23"/>
              </w:rPr>
              <w:t xml:space="preserve"> </w:t>
            </w:r>
            <w:r>
              <w:rPr>
                <w:w w:val="105"/>
                <w:sz w:val="23"/>
              </w:rPr>
              <w:t>categories</w:t>
            </w:r>
            <w:r>
              <w:rPr>
                <w:spacing w:val="-16"/>
                <w:w w:val="105"/>
                <w:sz w:val="23"/>
              </w:rPr>
              <w:t xml:space="preserve"> </w:t>
            </w:r>
            <w:r>
              <w:rPr>
                <w:w w:val="105"/>
                <w:sz w:val="23"/>
              </w:rPr>
              <w:t>with</w:t>
            </w:r>
            <w:r>
              <w:rPr>
                <w:spacing w:val="-14"/>
                <w:w w:val="105"/>
                <w:sz w:val="23"/>
              </w:rPr>
              <w:t xml:space="preserve"> </w:t>
            </w:r>
            <w:r>
              <w:rPr>
                <w:w w:val="105"/>
                <w:sz w:val="23"/>
              </w:rPr>
              <w:t xml:space="preserve">≥85% </w:t>
            </w:r>
            <w:r>
              <w:rPr>
                <w:spacing w:val="-2"/>
                <w:w w:val="105"/>
                <w:sz w:val="23"/>
              </w:rPr>
              <w:t>accuracy</w:t>
            </w:r>
          </w:p>
        </w:tc>
      </w:tr>
      <w:tr w:rsidR="003A2C26" w14:paraId="0F4D93A1" w14:textId="77777777">
        <w:trPr>
          <w:trHeight w:val="612"/>
        </w:trPr>
        <w:tc>
          <w:tcPr>
            <w:tcW w:w="2060" w:type="dxa"/>
          </w:tcPr>
          <w:p w14:paraId="0D9C0627" w14:textId="77777777" w:rsidR="003A2C26" w:rsidRDefault="00000000">
            <w:pPr>
              <w:pStyle w:val="TableParagraph"/>
              <w:spacing w:before="172"/>
              <w:ind w:left="50"/>
              <w:rPr>
                <w:sz w:val="23"/>
              </w:rPr>
            </w:pPr>
            <w:r>
              <w:rPr>
                <w:w w:val="105"/>
                <w:sz w:val="23"/>
              </w:rPr>
              <w:t>Data</w:t>
            </w:r>
            <w:r>
              <w:rPr>
                <w:spacing w:val="-10"/>
                <w:w w:val="105"/>
                <w:sz w:val="23"/>
              </w:rPr>
              <w:t xml:space="preserve"> </w:t>
            </w:r>
            <w:r>
              <w:rPr>
                <w:spacing w:val="-2"/>
                <w:w w:val="105"/>
                <w:sz w:val="23"/>
              </w:rPr>
              <w:t>preprocessing</w:t>
            </w:r>
          </w:p>
        </w:tc>
        <w:tc>
          <w:tcPr>
            <w:tcW w:w="3223" w:type="dxa"/>
          </w:tcPr>
          <w:p w14:paraId="35A4B8D2" w14:textId="77777777" w:rsidR="003A2C26" w:rsidRDefault="00000000">
            <w:pPr>
              <w:pStyle w:val="TableParagraph"/>
              <w:spacing w:before="172"/>
              <w:ind w:left="158"/>
              <w:rPr>
                <w:sz w:val="23"/>
              </w:rPr>
            </w:pPr>
            <w:r>
              <w:rPr>
                <w:spacing w:val="-2"/>
                <w:w w:val="105"/>
                <w:sz w:val="23"/>
              </w:rPr>
              <w:t>Functional</w:t>
            </w:r>
          </w:p>
        </w:tc>
        <w:tc>
          <w:tcPr>
            <w:tcW w:w="4211" w:type="dxa"/>
          </w:tcPr>
          <w:p w14:paraId="0B53220A" w14:textId="77777777" w:rsidR="003A2C26" w:rsidRDefault="00000000">
            <w:pPr>
              <w:pStyle w:val="TableParagraph"/>
              <w:spacing w:before="34" w:line="249" w:lineRule="auto"/>
              <w:ind w:left="271"/>
              <w:rPr>
                <w:sz w:val="23"/>
              </w:rPr>
            </w:pPr>
            <w:r>
              <w:rPr>
                <w:w w:val="105"/>
                <w:sz w:val="23"/>
              </w:rPr>
              <w:t>Resize</w:t>
            </w:r>
            <w:r>
              <w:rPr>
                <w:spacing w:val="-16"/>
                <w:w w:val="105"/>
                <w:sz w:val="23"/>
              </w:rPr>
              <w:t xml:space="preserve"> </w:t>
            </w:r>
            <w:r>
              <w:rPr>
                <w:w w:val="105"/>
                <w:sz w:val="23"/>
              </w:rPr>
              <w:t>and</w:t>
            </w:r>
            <w:r>
              <w:rPr>
                <w:spacing w:val="-15"/>
                <w:w w:val="105"/>
                <w:sz w:val="23"/>
              </w:rPr>
              <w:t xml:space="preserve"> </w:t>
            </w:r>
            <w:r>
              <w:rPr>
                <w:w w:val="105"/>
                <w:sz w:val="23"/>
              </w:rPr>
              <w:t>normalize</w:t>
            </w:r>
            <w:r>
              <w:rPr>
                <w:spacing w:val="-15"/>
                <w:w w:val="105"/>
                <w:sz w:val="23"/>
              </w:rPr>
              <w:t xml:space="preserve"> </w:t>
            </w:r>
            <w:r>
              <w:rPr>
                <w:w w:val="105"/>
                <w:sz w:val="23"/>
              </w:rPr>
              <w:t>images</w:t>
            </w:r>
            <w:r>
              <w:rPr>
                <w:spacing w:val="-15"/>
                <w:w w:val="105"/>
                <w:sz w:val="23"/>
              </w:rPr>
              <w:t xml:space="preserve"> </w:t>
            </w:r>
            <w:r>
              <w:rPr>
                <w:w w:val="105"/>
                <w:sz w:val="23"/>
              </w:rPr>
              <w:t xml:space="preserve">within </w:t>
            </w:r>
            <w:r>
              <w:rPr>
                <w:spacing w:val="-2"/>
                <w:w w:val="105"/>
                <w:sz w:val="23"/>
              </w:rPr>
              <w:t>seconds</w:t>
            </w:r>
          </w:p>
        </w:tc>
      </w:tr>
      <w:tr w:rsidR="003A2C26" w14:paraId="6493F7A8" w14:textId="77777777">
        <w:trPr>
          <w:trHeight w:val="612"/>
        </w:trPr>
        <w:tc>
          <w:tcPr>
            <w:tcW w:w="2060" w:type="dxa"/>
          </w:tcPr>
          <w:p w14:paraId="2E255198" w14:textId="77777777" w:rsidR="003A2C26" w:rsidRDefault="00000000">
            <w:pPr>
              <w:pStyle w:val="TableParagraph"/>
              <w:spacing w:before="171"/>
              <w:ind w:left="50"/>
              <w:rPr>
                <w:sz w:val="23"/>
              </w:rPr>
            </w:pPr>
            <w:r>
              <w:rPr>
                <w:w w:val="105"/>
                <w:sz w:val="23"/>
              </w:rPr>
              <w:t>Model</w:t>
            </w:r>
            <w:r>
              <w:rPr>
                <w:spacing w:val="-12"/>
                <w:w w:val="105"/>
                <w:sz w:val="23"/>
              </w:rPr>
              <w:t xml:space="preserve"> </w:t>
            </w:r>
            <w:r>
              <w:rPr>
                <w:spacing w:val="-2"/>
                <w:w w:val="105"/>
                <w:sz w:val="23"/>
              </w:rPr>
              <w:t>training</w:t>
            </w:r>
          </w:p>
        </w:tc>
        <w:tc>
          <w:tcPr>
            <w:tcW w:w="3223" w:type="dxa"/>
          </w:tcPr>
          <w:p w14:paraId="68B80058" w14:textId="77777777" w:rsidR="003A2C26" w:rsidRDefault="00000000">
            <w:pPr>
              <w:pStyle w:val="TableParagraph"/>
              <w:spacing w:before="171"/>
              <w:ind w:left="158"/>
              <w:rPr>
                <w:sz w:val="23"/>
              </w:rPr>
            </w:pPr>
            <w:r>
              <w:rPr>
                <w:spacing w:val="-2"/>
                <w:w w:val="105"/>
                <w:sz w:val="23"/>
              </w:rPr>
              <w:t>Functional</w:t>
            </w:r>
          </w:p>
        </w:tc>
        <w:tc>
          <w:tcPr>
            <w:tcW w:w="4211" w:type="dxa"/>
          </w:tcPr>
          <w:p w14:paraId="75F21EC9" w14:textId="77777777" w:rsidR="003A2C26" w:rsidRDefault="00000000">
            <w:pPr>
              <w:pStyle w:val="TableParagraph"/>
              <w:spacing w:before="34" w:line="247" w:lineRule="auto"/>
              <w:ind w:left="271"/>
              <w:rPr>
                <w:sz w:val="23"/>
              </w:rPr>
            </w:pPr>
            <w:r>
              <w:rPr>
                <w:w w:val="105"/>
                <w:sz w:val="23"/>
              </w:rPr>
              <w:t>Train</w:t>
            </w:r>
            <w:r>
              <w:rPr>
                <w:spacing w:val="-16"/>
                <w:w w:val="105"/>
                <w:sz w:val="23"/>
              </w:rPr>
              <w:t xml:space="preserve"> </w:t>
            </w:r>
            <w:r>
              <w:rPr>
                <w:w w:val="105"/>
                <w:sz w:val="23"/>
              </w:rPr>
              <w:t>model</w:t>
            </w:r>
            <w:r>
              <w:rPr>
                <w:spacing w:val="-15"/>
                <w:w w:val="105"/>
                <w:sz w:val="23"/>
              </w:rPr>
              <w:t xml:space="preserve"> </w:t>
            </w:r>
            <w:r>
              <w:rPr>
                <w:w w:val="105"/>
                <w:sz w:val="23"/>
              </w:rPr>
              <w:t>within</w:t>
            </w:r>
            <w:r>
              <w:rPr>
                <w:spacing w:val="-15"/>
                <w:w w:val="105"/>
                <w:sz w:val="23"/>
              </w:rPr>
              <w:t xml:space="preserve"> </w:t>
            </w:r>
            <w:r>
              <w:rPr>
                <w:w w:val="105"/>
                <w:sz w:val="23"/>
              </w:rPr>
              <w:t>defined</w:t>
            </w:r>
            <w:r>
              <w:rPr>
                <w:spacing w:val="-15"/>
                <w:w w:val="105"/>
                <w:sz w:val="23"/>
              </w:rPr>
              <w:t xml:space="preserve"> </w:t>
            </w:r>
            <w:r>
              <w:rPr>
                <w:w w:val="105"/>
                <w:sz w:val="23"/>
              </w:rPr>
              <w:t>epochs</w:t>
            </w:r>
            <w:r>
              <w:rPr>
                <w:spacing w:val="-15"/>
                <w:w w:val="105"/>
                <w:sz w:val="23"/>
              </w:rPr>
              <w:t xml:space="preserve"> </w:t>
            </w:r>
            <w:r>
              <w:rPr>
                <w:w w:val="105"/>
                <w:sz w:val="23"/>
              </w:rPr>
              <w:t xml:space="preserve">(e.g., </w:t>
            </w:r>
            <w:r>
              <w:rPr>
                <w:spacing w:val="-2"/>
                <w:w w:val="105"/>
                <w:sz w:val="23"/>
              </w:rPr>
              <w:t>20–50)</w:t>
            </w:r>
          </w:p>
        </w:tc>
      </w:tr>
      <w:tr w:rsidR="003A2C26" w14:paraId="3DC6DBDA" w14:textId="77777777">
        <w:trPr>
          <w:trHeight w:val="335"/>
        </w:trPr>
        <w:tc>
          <w:tcPr>
            <w:tcW w:w="2060" w:type="dxa"/>
          </w:tcPr>
          <w:p w14:paraId="1B90E4F0" w14:textId="77777777" w:rsidR="003A2C26" w:rsidRDefault="00000000">
            <w:pPr>
              <w:pStyle w:val="TableParagraph"/>
              <w:spacing w:before="35"/>
              <w:ind w:left="50"/>
              <w:rPr>
                <w:sz w:val="23"/>
              </w:rPr>
            </w:pPr>
            <w:r>
              <w:rPr>
                <w:sz w:val="23"/>
              </w:rPr>
              <w:t>System</w:t>
            </w:r>
            <w:r>
              <w:rPr>
                <w:spacing w:val="16"/>
                <w:sz w:val="23"/>
              </w:rPr>
              <w:t xml:space="preserve"> </w:t>
            </w:r>
            <w:r>
              <w:rPr>
                <w:spacing w:val="-2"/>
                <w:sz w:val="23"/>
              </w:rPr>
              <w:t>accuracy</w:t>
            </w:r>
          </w:p>
        </w:tc>
        <w:tc>
          <w:tcPr>
            <w:tcW w:w="3223" w:type="dxa"/>
          </w:tcPr>
          <w:p w14:paraId="20AB9D29" w14:textId="77777777" w:rsidR="003A2C26" w:rsidRDefault="00000000">
            <w:pPr>
              <w:pStyle w:val="TableParagraph"/>
              <w:spacing w:before="35"/>
              <w:ind w:left="158"/>
              <w:rPr>
                <w:sz w:val="23"/>
              </w:rPr>
            </w:pPr>
            <w:r>
              <w:rPr>
                <w:sz w:val="23"/>
              </w:rPr>
              <w:t>Non-</w:t>
            </w:r>
            <w:r>
              <w:rPr>
                <w:spacing w:val="-2"/>
                <w:sz w:val="23"/>
              </w:rPr>
              <w:t>Functional</w:t>
            </w:r>
          </w:p>
        </w:tc>
        <w:tc>
          <w:tcPr>
            <w:tcW w:w="4211" w:type="dxa"/>
          </w:tcPr>
          <w:p w14:paraId="72B8FCCB" w14:textId="77777777" w:rsidR="003A2C26" w:rsidRDefault="00000000">
            <w:pPr>
              <w:pStyle w:val="TableParagraph"/>
              <w:spacing w:before="35"/>
              <w:ind w:left="271"/>
              <w:rPr>
                <w:sz w:val="23"/>
              </w:rPr>
            </w:pPr>
            <w:r>
              <w:rPr>
                <w:w w:val="105"/>
                <w:sz w:val="23"/>
              </w:rPr>
              <w:t>Achieve</w:t>
            </w:r>
            <w:r>
              <w:rPr>
                <w:spacing w:val="-12"/>
                <w:w w:val="105"/>
                <w:sz w:val="23"/>
              </w:rPr>
              <w:t xml:space="preserve"> </w:t>
            </w:r>
            <w:r>
              <w:rPr>
                <w:w w:val="105"/>
                <w:sz w:val="23"/>
              </w:rPr>
              <w:t>≥85%</w:t>
            </w:r>
            <w:r>
              <w:rPr>
                <w:spacing w:val="-11"/>
                <w:w w:val="105"/>
                <w:sz w:val="23"/>
              </w:rPr>
              <w:t xml:space="preserve"> </w:t>
            </w:r>
            <w:r>
              <w:rPr>
                <w:w w:val="105"/>
                <w:sz w:val="23"/>
              </w:rPr>
              <w:t>overall</w:t>
            </w:r>
            <w:r>
              <w:rPr>
                <w:spacing w:val="-15"/>
                <w:w w:val="105"/>
                <w:sz w:val="23"/>
              </w:rPr>
              <w:t xml:space="preserve"> </w:t>
            </w:r>
            <w:r>
              <w:rPr>
                <w:spacing w:val="-2"/>
                <w:w w:val="105"/>
                <w:sz w:val="23"/>
              </w:rPr>
              <w:t>accuracy</w:t>
            </w:r>
          </w:p>
        </w:tc>
      </w:tr>
      <w:tr w:rsidR="003A2C26" w14:paraId="27CC05CA" w14:textId="77777777">
        <w:trPr>
          <w:trHeight w:val="334"/>
        </w:trPr>
        <w:tc>
          <w:tcPr>
            <w:tcW w:w="2060" w:type="dxa"/>
          </w:tcPr>
          <w:p w14:paraId="10ED0773" w14:textId="77777777" w:rsidR="003A2C26" w:rsidRDefault="00000000">
            <w:pPr>
              <w:pStyle w:val="TableParagraph"/>
              <w:spacing w:before="31"/>
              <w:ind w:left="50"/>
              <w:rPr>
                <w:sz w:val="23"/>
              </w:rPr>
            </w:pPr>
            <w:r>
              <w:rPr>
                <w:w w:val="105"/>
                <w:sz w:val="23"/>
              </w:rPr>
              <w:t>Processing</w:t>
            </w:r>
            <w:r>
              <w:rPr>
                <w:spacing w:val="-14"/>
                <w:w w:val="105"/>
                <w:sz w:val="23"/>
              </w:rPr>
              <w:t xml:space="preserve"> </w:t>
            </w:r>
            <w:r>
              <w:rPr>
                <w:spacing w:val="-4"/>
                <w:w w:val="105"/>
                <w:sz w:val="23"/>
              </w:rPr>
              <w:t>speed</w:t>
            </w:r>
          </w:p>
        </w:tc>
        <w:tc>
          <w:tcPr>
            <w:tcW w:w="3223" w:type="dxa"/>
          </w:tcPr>
          <w:p w14:paraId="704384AA" w14:textId="77777777" w:rsidR="003A2C26" w:rsidRDefault="00000000">
            <w:pPr>
              <w:pStyle w:val="TableParagraph"/>
              <w:spacing w:before="31"/>
              <w:ind w:left="158"/>
              <w:rPr>
                <w:sz w:val="23"/>
              </w:rPr>
            </w:pPr>
            <w:r>
              <w:rPr>
                <w:sz w:val="23"/>
              </w:rPr>
              <w:t>Non-</w:t>
            </w:r>
            <w:r>
              <w:rPr>
                <w:spacing w:val="-2"/>
                <w:sz w:val="23"/>
              </w:rPr>
              <w:t>Functional</w:t>
            </w:r>
          </w:p>
        </w:tc>
        <w:tc>
          <w:tcPr>
            <w:tcW w:w="4211" w:type="dxa"/>
          </w:tcPr>
          <w:p w14:paraId="69456F4E" w14:textId="77777777" w:rsidR="003A2C26" w:rsidRDefault="00000000">
            <w:pPr>
              <w:pStyle w:val="TableParagraph"/>
              <w:spacing w:before="31"/>
              <w:ind w:left="271"/>
              <w:rPr>
                <w:sz w:val="23"/>
              </w:rPr>
            </w:pPr>
            <w:r>
              <w:rPr>
                <w:w w:val="105"/>
                <w:sz w:val="23"/>
              </w:rPr>
              <w:t>Prediction</w:t>
            </w:r>
            <w:r>
              <w:rPr>
                <w:spacing w:val="-9"/>
                <w:w w:val="105"/>
                <w:sz w:val="23"/>
              </w:rPr>
              <w:t xml:space="preserve"> </w:t>
            </w:r>
            <w:r>
              <w:rPr>
                <w:w w:val="105"/>
                <w:sz w:val="23"/>
              </w:rPr>
              <w:t>time</w:t>
            </w:r>
            <w:r>
              <w:rPr>
                <w:spacing w:val="-15"/>
                <w:w w:val="105"/>
                <w:sz w:val="23"/>
              </w:rPr>
              <w:t xml:space="preserve"> </w:t>
            </w:r>
            <w:r>
              <w:rPr>
                <w:w w:val="105"/>
                <w:sz w:val="23"/>
              </w:rPr>
              <w:t>&lt;</w:t>
            </w:r>
            <w:r>
              <w:rPr>
                <w:spacing w:val="-9"/>
                <w:w w:val="105"/>
                <w:sz w:val="23"/>
              </w:rPr>
              <w:t xml:space="preserve"> </w:t>
            </w:r>
            <w:r>
              <w:rPr>
                <w:w w:val="105"/>
                <w:sz w:val="23"/>
              </w:rPr>
              <w:t>2</w:t>
            </w:r>
            <w:r>
              <w:rPr>
                <w:spacing w:val="-2"/>
                <w:w w:val="105"/>
                <w:sz w:val="23"/>
              </w:rPr>
              <w:t xml:space="preserve"> </w:t>
            </w:r>
            <w:r>
              <w:rPr>
                <w:w w:val="105"/>
                <w:sz w:val="23"/>
              </w:rPr>
              <w:t>seconds</w:t>
            </w:r>
            <w:r>
              <w:rPr>
                <w:spacing w:val="-9"/>
                <w:w w:val="105"/>
                <w:sz w:val="23"/>
              </w:rPr>
              <w:t xml:space="preserve"> </w:t>
            </w:r>
            <w:r>
              <w:rPr>
                <w:w w:val="105"/>
                <w:sz w:val="23"/>
              </w:rPr>
              <w:t>per</w:t>
            </w:r>
            <w:r>
              <w:rPr>
                <w:spacing w:val="-5"/>
                <w:w w:val="105"/>
                <w:sz w:val="23"/>
              </w:rPr>
              <w:t xml:space="preserve"> </w:t>
            </w:r>
            <w:r>
              <w:rPr>
                <w:spacing w:val="-4"/>
                <w:w w:val="105"/>
                <w:sz w:val="23"/>
              </w:rPr>
              <w:t>image</w:t>
            </w:r>
          </w:p>
        </w:tc>
      </w:tr>
      <w:tr w:rsidR="003A2C26" w14:paraId="2068F595" w14:textId="77777777">
        <w:trPr>
          <w:trHeight w:val="338"/>
        </w:trPr>
        <w:tc>
          <w:tcPr>
            <w:tcW w:w="2060" w:type="dxa"/>
          </w:tcPr>
          <w:p w14:paraId="5906D2EC" w14:textId="77777777" w:rsidR="003A2C26" w:rsidRDefault="00000000">
            <w:pPr>
              <w:pStyle w:val="TableParagraph"/>
              <w:spacing w:before="34"/>
              <w:ind w:left="50"/>
              <w:rPr>
                <w:sz w:val="23"/>
              </w:rPr>
            </w:pPr>
            <w:r>
              <w:rPr>
                <w:spacing w:val="-2"/>
                <w:w w:val="105"/>
                <w:sz w:val="23"/>
              </w:rPr>
              <w:t>Scalability</w:t>
            </w:r>
          </w:p>
        </w:tc>
        <w:tc>
          <w:tcPr>
            <w:tcW w:w="3223" w:type="dxa"/>
          </w:tcPr>
          <w:p w14:paraId="75D69EF1" w14:textId="77777777" w:rsidR="003A2C26" w:rsidRDefault="00000000">
            <w:pPr>
              <w:pStyle w:val="TableParagraph"/>
              <w:spacing w:before="34"/>
              <w:ind w:left="158"/>
              <w:rPr>
                <w:sz w:val="23"/>
              </w:rPr>
            </w:pPr>
            <w:r>
              <w:rPr>
                <w:sz w:val="23"/>
              </w:rPr>
              <w:t>Non-</w:t>
            </w:r>
            <w:r>
              <w:rPr>
                <w:spacing w:val="-2"/>
                <w:sz w:val="23"/>
              </w:rPr>
              <w:t>Functional</w:t>
            </w:r>
          </w:p>
        </w:tc>
        <w:tc>
          <w:tcPr>
            <w:tcW w:w="4211" w:type="dxa"/>
          </w:tcPr>
          <w:p w14:paraId="459C8361" w14:textId="77777777" w:rsidR="003A2C26" w:rsidRDefault="00000000">
            <w:pPr>
              <w:pStyle w:val="TableParagraph"/>
              <w:spacing w:before="34"/>
              <w:ind w:left="271"/>
              <w:rPr>
                <w:sz w:val="23"/>
              </w:rPr>
            </w:pPr>
            <w:r>
              <w:rPr>
                <w:w w:val="105"/>
                <w:sz w:val="23"/>
              </w:rPr>
              <w:t>Handle</w:t>
            </w:r>
            <w:r>
              <w:rPr>
                <w:spacing w:val="-11"/>
                <w:w w:val="105"/>
                <w:sz w:val="23"/>
              </w:rPr>
              <w:t xml:space="preserve"> </w:t>
            </w:r>
            <w:r>
              <w:rPr>
                <w:w w:val="105"/>
                <w:sz w:val="23"/>
              </w:rPr>
              <w:t>large</w:t>
            </w:r>
            <w:r>
              <w:rPr>
                <w:spacing w:val="-10"/>
                <w:w w:val="105"/>
                <w:sz w:val="23"/>
              </w:rPr>
              <w:t xml:space="preserve"> </w:t>
            </w:r>
            <w:r>
              <w:rPr>
                <w:w w:val="105"/>
                <w:sz w:val="23"/>
              </w:rPr>
              <w:t>datasets</w:t>
            </w:r>
            <w:r>
              <w:rPr>
                <w:spacing w:val="-11"/>
                <w:w w:val="105"/>
                <w:sz w:val="23"/>
              </w:rPr>
              <w:t xml:space="preserve"> </w:t>
            </w:r>
            <w:r>
              <w:rPr>
                <w:spacing w:val="-2"/>
                <w:w w:val="105"/>
                <w:sz w:val="23"/>
              </w:rPr>
              <w:t>efficiently</w:t>
            </w:r>
          </w:p>
        </w:tc>
      </w:tr>
      <w:tr w:rsidR="003A2C26" w14:paraId="7176EAC1" w14:textId="77777777">
        <w:trPr>
          <w:trHeight w:val="300"/>
        </w:trPr>
        <w:tc>
          <w:tcPr>
            <w:tcW w:w="2060" w:type="dxa"/>
          </w:tcPr>
          <w:p w14:paraId="75A22AB2" w14:textId="77777777" w:rsidR="003A2C26" w:rsidRDefault="00000000">
            <w:pPr>
              <w:pStyle w:val="TableParagraph"/>
              <w:spacing w:before="34" w:line="246" w:lineRule="exact"/>
              <w:ind w:left="50"/>
              <w:rPr>
                <w:sz w:val="23"/>
              </w:rPr>
            </w:pPr>
            <w:r>
              <w:rPr>
                <w:spacing w:val="-2"/>
                <w:w w:val="105"/>
                <w:sz w:val="23"/>
              </w:rPr>
              <w:t>Reliability</w:t>
            </w:r>
          </w:p>
        </w:tc>
        <w:tc>
          <w:tcPr>
            <w:tcW w:w="3223" w:type="dxa"/>
          </w:tcPr>
          <w:p w14:paraId="694CD923" w14:textId="77777777" w:rsidR="003A2C26" w:rsidRDefault="00000000">
            <w:pPr>
              <w:pStyle w:val="TableParagraph"/>
              <w:spacing w:before="34" w:line="246" w:lineRule="exact"/>
              <w:ind w:left="158"/>
              <w:rPr>
                <w:sz w:val="23"/>
              </w:rPr>
            </w:pPr>
            <w:r>
              <w:rPr>
                <w:sz w:val="23"/>
              </w:rPr>
              <w:t>Non-</w:t>
            </w:r>
            <w:r>
              <w:rPr>
                <w:spacing w:val="-2"/>
                <w:sz w:val="23"/>
              </w:rPr>
              <w:t>Functional</w:t>
            </w:r>
          </w:p>
        </w:tc>
        <w:tc>
          <w:tcPr>
            <w:tcW w:w="4211" w:type="dxa"/>
          </w:tcPr>
          <w:p w14:paraId="4432F1E6" w14:textId="77777777" w:rsidR="003A2C26" w:rsidRDefault="00000000">
            <w:pPr>
              <w:pStyle w:val="TableParagraph"/>
              <w:spacing w:before="34" w:line="246" w:lineRule="exact"/>
              <w:ind w:left="271"/>
              <w:rPr>
                <w:sz w:val="23"/>
              </w:rPr>
            </w:pPr>
            <w:r>
              <w:rPr>
                <w:w w:val="105"/>
                <w:sz w:val="23"/>
              </w:rPr>
              <w:t>Consistent</w:t>
            </w:r>
            <w:r>
              <w:rPr>
                <w:spacing w:val="-16"/>
                <w:w w:val="105"/>
                <w:sz w:val="23"/>
              </w:rPr>
              <w:t xml:space="preserve"> </w:t>
            </w:r>
            <w:r>
              <w:rPr>
                <w:w w:val="105"/>
                <w:sz w:val="23"/>
              </w:rPr>
              <w:t>output</w:t>
            </w:r>
            <w:r>
              <w:rPr>
                <w:spacing w:val="-7"/>
                <w:w w:val="105"/>
                <w:sz w:val="23"/>
              </w:rPr>
              <w:t xml:space="preserve"> </w:t>
            </w:r>
            <w:r>
              <w:rPr>
                <w:w w:val="105"/>
                <w:sz w:val="23"/>
              </w:rPr>
              <w:t>for</w:t>
            </w:r>
            <w:r>
              <w:rPr>
                <w:spacing w:val="-11"/>
                <w:w w:val="105"/>
                <w:sz w:val="23"/>
              </w:rPr>
              <w:t xml:space="preserve"> </w:t>
            </w:r>
            <w:r>
              <w:rPr>
                <w:w w:val="105"/>
                <w:sz w:val="23"/>
              </w:rPr>
              <w:t>repeated</w:t>
            </w:r>
            <w:r>
              <w:rPr>
                <w:spacing w:val="-15"/>
                <w:w w:val="105"/>
                <w:sz w:val="23"/>
              </w:rPr>
              <w:t xml:space="preserve"> </w:t>
            </w:r>
            <w:r>
              <w:rPr>
                <w:spacing w:val="-2"/>
                <w:w w:val="105"/>
                <w:sz w:val="23"/>
              </w:rPr>
              <w:t>inputs</w:t>
            </w:r>
          </w:p>
        </w:tc>
      </w:tr>
    </w:tbl>
    <w:p w14:paraId="7A18E505" w14:textId="77777777" w:rsidR="003A2C26" w:rsidRDefault="003A2C26">
      <w:pPr>
        <w:pStyle w:val="BodyText"/>
        <w:rPr>
          <w:rFonts w:ascii="Arial MT"/>
          <w:sz w:val="22"/>
        </w:rPr>
      </w:pPr>
    </w:p>
    <w:p w14:paraId="2816FB36" w14:textId="77777777" w:rsidR="003A2C26" w:rsidRDefault="003A2C26">
      <w:pPr>
        <w:pStyle w:val="BodyText"/>
        <w:spacing w:before="96"/>
        <w:rPr>
          <w:rFonts w:ascii="Arial MT"/>
          <w:sz w:val="22"/>
        </w:rPr>
      </w:pPr>
    </w:p>
    <w:p w14:paraId="14B00CFA" w14:textId="77777777" w:rsidR="003A2C26" w:rsidRDefault="00000000">
      <w:pPr>
        <w:pStyle w:val="Heading5"/>
        <w:numPr>
          <w:ilvl w:val="1"/>
          <w:numId w:val="4"/>
        </w:numPr>
        <w:tabs>
          <w:tab w:val="left" w:pos="524"/>
        </w:tabs>
        <w:ind w:left="524" w:hanging="359"/>
      </w:pPr>
      <w:r>
        <w:rPr>
          <w:w w:val="105"/>
        </w:rPr>
        <w:t>Constraints</w:t>
      </w:r>
      <w:r>
        <w:rPr>
          <w:spacing w:val="-14"/>
          <w:w w:val="105"/>
        </w:rPr>
        <w:t xml:space="preserve"> </w:t>
      </w:r>
      <w:r>
        <w:rPr>
          <w:w w:val="105"/>
        </w:rPr>
        <w:t>&amp;</w:t>
      </w:r>
      <w:r>
        <w:rPr>
          <w:spacing w:val="-15"/>
          <w:w w:val="105"/>
        </w:rPr>
        <w:t xml:space="preserve"> </w:t>
      </w:r>
      <w:r>
        <w:rPr>
          <w:w w:val="105"/>
        </w:rPr>
        <w:t>Applicable</w:t>
      </w:r>
      <w:r>
        <w:rPr>
          <w:spacing w:val="-13"/>
          <w:w w:val="105"/>
        </w:rPr>
        <w:t xml:space="preserve"> </w:t>
      </w:r>
      <w:r>
        <w:rPr>
          <w:spacing w:val="-2"/>
          <w:w w:val="105"/>
        </w:rPr>
        <w:t>Standards</w:t>
      </w:r>
    </w:p>
    <w:p w14:paraId="40EE9BCD" w14:textId="77777777" w:rsidR="003A2C26" w:rsidRDefault="00000000">
      <w:pPr>
        <w:pStyle w:val="BodyText"/>
        <w:spacing w:before="2"/>
        <w:rPr>
          <w:b/>
          <w:sz w:val="12"/>
        </w:rPr>
      </w:pPr>
      <w:r>
        <w:rPr>
          <w:b/>
          <w:noProof/>
          <w:sz w:val="12"/>
        </w:rPr>
        <mc:AlternateContent>
          <mc:Choice Requires="wps">
            <w:drawing>
              <wp:anchor distT="0" distB="0" distL="0" distR="0" simplePos="0" relativeHeight="251655168" behindDoc="1" locked="0" layoutInCell="1" allowOverlap="1" wp14:anchorId="0089195F" wp14:editId="269EF1A8">
                <wp:simplePos x="0" y="0"/>
                <wp:positionH relativeFrom="page">
                  <wp:posOffset>914400</wp:posOffset>
                </wp:positionH>
                <wp:positionV relativeFrom="paragraph">
                  <wp:posOffset>104140</wp:posOffset>
                </wp:positionV>
                <wp:extent cx="5740400" cy="57150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5740400" cy="571500"/>
                        </a:xfrm>
                        <a:prstGeom prst="rect">
                          <a:avLst/>
                        </a:prstGeom>
                        <a:solidFill>
                          <a:srgbClr val="F0F0F0"/>
                        </a:solidFill>
                      </wps:spPr>
                      <wps:txbx>
                        <w:txbxContent>
                          <w:p w14:paraId="0B4AB476" w14:textId="77777777" w:rsidR="003A2C26" w:rsidRDefault="00000000">
                            <w:pPr>
                              <w:spacing w:line="283" w:lineRule="auto"/>
                              <w:ind w:right="138"/>
                              <w:rPr>
                                <w:rFonts w:ascii="Arial" w:hAnsi="Arial"/>
                                <w:i/>
                                <w:color w:val="000000"/>
                              </w:rPr>
                            </w:pPr>
                            <w:r>
                              <w:rPr>
                                <w:rFonts w:ascii="Arial" w:hAnsi="Arial"/>
                                <w:i/>
                                <w:color w:val="444444"/>
                              </w:rPr>
                              <w:t>List</w:t>
                            </w:r>
                            <w:r>
                              <w:rPr>
                                <w:rFonts w:ascii="Arial" w:hAnsi="Arial"/>
                                <w:i/>
                                <w:color w:val="444444"/>
                                <w:spacing w:val="-12"/>
                              </w:rPr>
                              <w:t xml:space="preserve"> </w:t>
                            </w:r>
                            <w:r>
                              <w:rPr>
                                <w:rFonts w:ascii="Arial" w:hAnsi="Arial"/>
                                <w:i/>
                                <w:color w:val="444444"/>
                              </w:rPr>
                              <w:t>only</w:t>
                            </w:r>
                            <w:r>
                              <w:rPr>
                                <w:rFonts w:ascii="Arial" w:hAnsi="Arial"/>
                                <w:i/>
                                <w:color w:val="444444"/>
                                <w:spacing w:val="-11"/>
                              </w:rPr>
                              <w:t xml:space="preserve"> </w:t>
                            </w:r>
                            <w:r>
                              <w:rPr>
                                <w:rFonts w:ascii="Arial" w:hAnsi="Arial"/>
                                <w:i/>
                                <w:color w:val="444444"/>
                              </w:rPr>
                              <w:t>constraints</w:t>
                            </w:r>
                            <w:r>
                              <w:rPr>
                                <w:rFonts w:ascii="Arial" w:hAnsi="Arial"/>
                                <w:i/>
                                <w:color w:val="444444"/>
                                <w:spacing w:val="-10"/>
                              </w:rPr>
                              <w:t xml:space="preserve"> </w:t>
                            </w:r>
                            <w:r>
                              <w:rPr>
                                <w:rFonts w:ascii="Arial" w:hAnsi="Arial"/>
                                <w:i/>
                                <w:color w:val="444444"/>
                              </w:rPr>
                              <w:t>that</w:t>
                            </w:r>
                            <w:r>
                              <w:rPr>
                                <w:rFonts w:ascii="Arial" w:hAnsi="Arial"/>
                                <w:i/>
                                <w:color w:val="444444"/>
                                <w:spacing w:val="-12"/>
                              </w:rPr>
                              <w:t xml:space="preserve"> </w:t>
                            </w:r>
                            <w:r>
                              <w:rPr>
                                <w:rFonts w:ascii="Arial" w:hAnsi="Arial"/>
                                <w:i/>
                                <w:color w:val="444444"/>
                              </w:rPr>
                              <w:t>actually</w:t>
                            </w:r>
                            <w:r>
                              <w:rPr>
                                <w:rFonts w:ascii="Arial" w:hAnsi="Arial"/>
                                <w:i/>
                                <w:color w:val="444444"/>
                                <w:spacing w:val="-4"/>
                              </w:rPr>
                              <w:t xml:space="preserve"> </w:t>
                            </w:r>
                            <w:r>
                              <w:rPr>
                                <w:rFonts w:ascii="Arial" w:hAnsi="Arial"/>
                                <w:i/>
                                <w:color w:val="444444"/>
                              </w:rPr>
                              <w:t>apply</w:t>
                            </w:r>
                            <w:r>
                              <w:rPr>
                                <w:rFonts w:ascii="Arial" w:hAnsi="Arial"/>
                                <w:i/>
                                <w:color w:val="444444"/>
                                <w:spacing w:val="-4"/>
                              </w:rPr>
                              <w:t xml:space="preserve"> </w:t>
                            </w:r>
                            <w:r>
                              <w:rPr>
                                <w:rFonts w:ascii="Arial" w:hAnsi="Arial"/>
                                <w:i/>
                                <w:color w:val="444444"/>
                              </w:rPr>
                              <w:t>(technical,</w:t>
                            </w:r>
                            <w:r>
                              <w:rPr>
                                <w:rFonts w:ascii="Arial" w:hAnsi="Arial"/>
                                <w:i/>
                                <w:color w:val="444444"/>
                                <w:spacing w:val="-4"/>
                              </w:rPr>
                              <w:t xml:space="preserve"> </w:t>
                            </w:r>
                            <w:r>
                              <w:rPr>
                                <w:rFonts w:ascii="Arial" w:hAnsi="Arial"/>
                                <w:i/>
                                <w:color w:val="444444"/>
                              </w:rPr>
                              <w:t>economic,</w:t>
                            </w:r>
                            <w:r>
                              <w:rPr>
                                <w:rFonts w:ascii="Arial" w:hAnsi="Arial"/>
                                <w:i/>
                                <w:color w:val="444444"/>
                                <w:spacing w:val="-4"/>
                              </w:rPr>
                              <w:t xml:space="preserve"> </w:t>
                            </w:r>
                            <w:r>
                              <w:rPr>
                                <w:rFonts w:ascii="Arial" w:hAnsi="Arial"/>
                                <w:i/>
                                <w:color w:val="444444"/>
                              </w:rPr>
                              <w:t>environmental,</w:t>
                            </w:r>
                            <w:r>
                              <w:rPr>
                                <w:rFonts w:ascii="Arial" w:hAnsi="Arial"/>
                                <w:i/>
                                <w:color w:val="444444"/>
                                <w:spacing w:val="-10"/>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9"/>
                              </w:rPr>
                              <w:t xml:space="preserve"> </w:t>
                            </w:r>
                            <w:r>
                              <w:rPr>
                                <w:rFonts w:ascii="Arial" w:hAnsi="Arial"/>
                                <w:i/>
                                <w:color w:val="444444"/>
                              </w:rPr>
                              <w:t>&amp;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type w14:anchorId="0089195F" id="_x0000_t202" coordsize="21600,21600" o:spt="202" path="m,l,21600r21600,l21600,xe">
                <v:stroke joinstyle="miter"/>
                <v:path gradientshapeok="t" o:connecttype="rect"/>
              </v:shapetype>
              <v:shape id="Textbox 3" o:spid="_x0000_s1026" type="#_x0000_t202" style="position:absolute;margin-left:1in;margin-top:8.2pt;width:452pt;height:4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" fillcolor="#f0f0f0" stroked="f">
                <v:textbox inset="0,0,0,0">
                  <w:txbxContent>
                    <w:p w14:paraId="0B4AB476" w14:textId="77777777" w:rsidR="003A2C26" w:rsidRDefault="00000000">
                      <w:pPr>
                        <w:spacing w:line="283" w:lineRule="auto"/>
                        <w:ind w:right="138"/>
                        <w:rPr>
                          <w:rFonts w:ascii="Arial" w:hAnsi="Arial"/>
                          <w:i/>
                          <w:color w:val="000000"/>
                        </w:rPr>
                      </w:pPr>
                      <w:r>
                        <w:rPr>
                          <w:rFonts w:ascii="Arial" w:hAnsi="Arial"/>
                          <w:i/>
                          <w:color w:val="444444"/>
                        </w:rPr>
                        <w:t>List</w:t>
                      </w:r>
                      <w:r>
                        <w:rPr>
                          <w:rFonts w:ascii="Arial" w:hAnsi="Arial"/>
                          <w:i/>
                          <w:color w:val="444444"/>
                          <w:spacing w:val="-12"/>
                        </w:rPr>
                        <w:t xml:space="preserve"> </w:t>
                      </w:r>
                      <w:r>
                        <w:rPr>
                          <w:rFonts w:ascii="Arial" w:hAnsi="Arial"/>
                          <w:i/>
                          <w:color w:val="444444"/>
                        </w:rPr>
                        <w:t>only</w:t>
                      </w:r>
                      <w:r>
                        <w:rPr>
                          <w:rFonts w:ascii="Arial" w:hAnsi="Arial"/>
                          <w:i/>
                          <w:color w:val="444444"/>
                          <w:spacing w:val="-11"/>
                        </w:rPr>
                        <w:t xml:space="preserve"> </w:t>
                      </w:r>
                      <w:r>
                        <w:rPr>
                          <w:rFonts w:ascii="Arial" w:hAnsi="Arial"/>
                          <w:i/>
                          <w:color w:val="444444"/>
                        </w:rPr>
                        <w:t>constraints</w:t>
                      </w:r>
                      <w:r>
                        <w:rPr>
                          <w:rFonts w:ascii="Arial" w:hAnsi="Arial"/>
                          <w:i/>
                          <w:color w:val="444444"/>
                          <w:spacing w:val="-10"/>
                        </w:rPr>
                        <w:t xml:space="preserve"> </w:t>
                      </w:r>
                      <w:r>
                        <w:rPr>
                          <w:rFonts w:ascii="Arial" w:hAnsi="Arial"/>
                          <w:i/>
                          <w:color w:val="444444"/>
                        </w:rPr>
                        <w:t>that</w:t>
                      </w:r>
                      <w:r>
                        <w:rPr>
                          <w:rFonts w:ascii="Arial" w:hAnsi="Arial"/>
                          <w:i/>
                          <w:color w:val="444444"/>
                          <w:spacing w:val="-12"/>
                        </w:rPr>
                        <w:t xml:space="preserve"> </w:t>
                      </w:r>
                      <w:r>
                        <w:rPr>
                          <w:rFonts w:ascii="Arial" w:hAnsi="Arial"/>
                          <w:i/>
                          <w:color w:val="444444"/>
                        </w:rPr>
                        <w:t>actually</w:t>
                      </w:r>
                      <w:r>
                        <w:rPr>
                          <w:rFonts w:ascii="Arial" w:hAnsi="Arial"/>
                          <w:i/>
                          <w:color w:val="444444"/>
                          <w:spacing w:val="-4"/>
                        </w:rPr>
                        <w:t xml:space="preserve"> </w:t>
                      </w:r>
                      <w:r>
                        <w:rPr>
                          <w:rFonts w:ascii="Arial" w:hAnsi="Arial"/>
                          <w:i/>
                          <w:color w:val="444444"/>
                        </w:rPr>
                        <w:t>apply</w:t>
                      </w:r>
                      <w:r>
                        <w:rPr>
                          <w:rFonts w:ascii="Arial" w:hAnsi="Arial"/>
                          <w:i/>
                          <w:color w:val="444444"/>
                          <w:spacing w:val="-4"/>
                        </w:rPr>
                        <w:t xml:space="preserve"> </w:t>
                      </w:r>
                      <w:r>
                        <w:rPr>
                          <w:rFonts w:ascii="Arial" w:hAnsi="Arial"/>
                          <w:i/>
                          <w:color w:val="444444"/>
                        </w:rPr>
                        <w:t>(technical,</w:t>
                      </w:r>
                      <w:r>
                        <w:rPr>
                          <w:rFonts w:ascii="Arial" w:hAnsi="Arial"/>
                          <w:i/>
                          <w:color w:val="444444"/>
                          <w:spacing w:val="-4"/>
                        </w:rPr>
                        <w:t xml:space="preserve"> </w:t>
                      </w:r>
                      <w:r>
                        <w:rPr>
                          <w:rFonts w:ascii="Arial" w:hAnsi="Arial"/>
                          <w:i/>
                          <w:color w:val="444444"/>
                        </w:rPr>
                        <w:t>economic,</w:t>
                      </w:r>
                      <w:r>
                        <w:rPr>
                          <w:rFonts w:ascii="Arial" w:hAnsi="Arial"/>
                          <w:i/>
                          <w:color w:val="444444"/>
                          <w:spacing w:val="-4"/>
                        </w:rPr>
                        <w:t xml:space="preserve"> </w:t>
                      </w:r>
                      <w:r>
                        <w:rPr>
                          <w:rFonts w:ascii="Arial" w:hAnsi="Arial"/>
                          <w:i/>
                          <w:color w:val="444444"/>
                        </w:rPr>
                        <w:t>environmental,</w:t>
                      </w:r>
                      <w:r>
                        <w:rPr>
                          <w:rFonts w:ascii="Arial" w:hAnsi="Arial"/>
                          <w:i/>
                          <w:color w:val="444444"/>
                          <w:spacing w:val="-10"/>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9"/>
                        </w:rPr>
                        <w:t xml:space="preserve"> </w:t>
                      </w:r>
                      <w:r>
                        <w:rPr>
                          <w:rFonts w:ascii="Arial" w:hAnsi="Arial"/>
                          <w:i/>
                          <w:color w:val="444444"/>
                        </w:rPr>
                        <w:t>&amp; safety, ethical, regulatory) — do not pad with irrelevant categories. Name the specific standard, not just 'IEEE standards were followed.'</w:t>
                      </w:r>
                    </w:p>
                  </w:txbxContent>
                </v:textbox>
                <w10:wrap type="topAndBottom" anchorx="page"/>
              </v:shape>
            </w:pict>
          </mc:Fallback>
        </mc:AlternateContent>
      </w:r>
    </w:p>
    <w:p w14:paraId="1CDBDE2B" w14:textId="77777777" w:rsidR="003A2C26" w:rsidRDefault="003A2C26">
      <w:pPr>
        <w:pStyle w:val="BodyText"/>
        <w:rPr>
          <w:b/>
          <w:sz w:val="12"/>
        </w:rPr>
        <w:sectPr w:rsidR="003A2C26">
          <w:pgSz w:w="11930" w:h="16850"/>
          <w:pgMar w:top="1940" w:right="0" w:bottom="940" w:left="1275" w:header="0" w:footer="746" w:gutter="0"/>
          <w:cols w:space="720"/>
        </w:sectPr>
      </w:pPr>
    </w:p>
    <w:p w14:paraId="39E6D12B" w14:textId="77777777" w:rsidR="003A2C26" w:rsidRDefault="003A2C26">
      <w:pPr>
        <w:pStyle w:val="BodyText"/>
        <w:spacing w:before="5"/>
        <w:rPr>
          <w:b/>
          <w:sz w:val="2"/>
        </w:rPr>
      </w:pPr>
    </w:p>
    <w:tbl>
      <w:tblPr>
        <w:tblW w:w="0" w:type="auto"/>
        <w:tblInd w:w="101" w:type="dxa"/>
        <w:tblLayout w:type="fixed"/>
        <w:tblCellMar>
          <w:left w:w="0" w:type="dxa"/>
          <w:right w:w="0" w:type="dxa"/>
        </w:tblCellMar>
        <w:tblLook w:val="04A0" w:firstRow="1" w:lastRow="0" w:firstColumn="1" w:lastColumn="0" w:noHBand="0" w:noVBand="1"/>
      </w:tblPr>
      <w:tblGrid>
        <w:gridCol w:w="2320"/>
        <w:gridCol w:w="3306"/>
        <w:gridCol w:w="4058"/>
      </w:tblGrid>
      <w:tr w:rsidR="003A2C26" w14:paraId="21FB5200" w14:textId="77777777">
        <w:trPr>
          <w:trHeight w:val="293"/>
        </w:trPr>
        <w:tc>
          <w:tcPr>
            <w:tcW w:w="2320" w:type="dxa"/>
          </w:tcPr>
          <w:p w14:paraId="66F32547" w14:textId="77777777" w:rsidR="003A2C26" w:rsidRDefault="00000000">
            <w:pPr>
              <w:pStyle w:val="TableParagraph"/>
              <w:spacing w:line="261" w:lineRule="exact"/>
              <w:ind w:right="220"/>
              <w:jc w:val="right"/>
              <w:rPr>
                <w:b/>
                <w:sz w:val="23"/>
              </w:rPr>
            </w:pPr>
            <w:r>
              <w:rPr>
                <w:b/>
                <w:w w:val="105"/>
                <w:sz w:val="23"/>
              </w:rPr>
              <w:t>Standard</w:t>
            </w:r>
            <w:r>
              <w:rPr>
                <w:b/>
                <w:spacing w:val="-10"/>
                <w:w w:val="105"/>
                <w:sz w:val="23"/>
              </w:rPr>
              <w:t xml:space="preserve"> </w:t>
            </w:r>
            <w:r>
              <w:rPr>
                <w:b/>
                <w:w w:val="105"/>
                <w:sz w:val="23"/>
              </w:rPr>
              <w:t>/</w:t>
            </w:r>
            <w:r>
              <w:rPr>
                <w:b/>
                <w:spacing w:val="-15"/>
                <w:w w:val="105"/>
                <w:sz w:val="23"/>
              </w:rPr>
              <w:t xml:space="preserve"> </w:t>
            </w:r>
            <w:r>
              <w:rPr>
                <w:b/>
                <w:spacing w:val="-4"/>
                <w:w w:val="105"/>
                <w:sz w:val="23"/>
              </w:rPr>
              <w:t>Code</w:t>
            </w:r>
          </w:p>
        </w:tc>
        <w:tc>
          <w:tcPr>
            <w:tcW w:w="3306" w:type="dxa"/>
          </w:tcPr>
          <w:p w14:paraId="18E9F9A6" w14:textId="77777777" w:rsidR="003A2C26" w:rsidRDefault="00000000">
            <w:pPr>
              <w:pStyle w:val="TableParagraph"/>
              <w:spacing w:line="261" w:lineRule="exact"/>
              <w:ind w:left="1166"/>
              <w:rPr>
                <w:b/>
                <w:sz w:val="23"/>
              </w:rPr>
            </w:pPr>
            <w:r>
              <w:rPr>
                <w:b/>
                <w:spacing w:val="-2"/>
                <w:w w:val="105"/>
                <w:sz w:val="23"/>
              </w:rPr>
              <w:t>Requirement</w:t>
            </w:r>
          </w:p>
        </w:tc>
        <w:tc>
          <w:tcPr>
            <w:tcW w:w="4058" w:type="dxa"/>
          </w:tcPr>
          <w:p w14:paraId="631B1B83" w14:textId="77777777" w:rsidR="003A2C26" w:rsidRDefault="00000000">
            <w:pPr>
              <w:pStyle w:val="TableParagraph"/>
              <w:spacing w:line="261" w:lineRule="exact"/>
              <w:ind w:right="451"/>
              <w:jc w:val="right"/>
              <w:rPr>
                <w:b/>
                <w:sz w:val="23"/>
              </w:rPr>
            </w:pPr>
            <w:r>
              <w:rPr>
                <w:b/>
                <w:w w:val="105"/>
                <w:sz w:val="23"/>
              </w:rPr>
              <w:t>How</w:t>
            </w:r>
            <w:r>
              <w:rPr>
                <w:b/>
                <w:spacing w:val="-16"/>
                <w:w w:val="105"/>
                <w:sz w:val="23"/>
              </w:rPr>
              <w:t xml:space="preserve"> </w:t>
            </w:r>
            <w:r>
              <w:rPr>
                <w:b/>
                <w:w w:val="105"/>
                <w:sz w:val="23"/>
              </w:rPr>
              <w:t>Applied</w:t>
            </w:r>
            <w:r>
              <w:rPr>
                <w:b/>
                <w:spacing w:val="-8"/>
                <w:w w:val="105"/>
                <w:sz w:val="23"/>
              </w:rPr>
              <w:t xml:space="preserve"> </w:t>
            </w:r>
            <w:r>
              <w:rPr>
                <w:b/>
                <w:w w:val="105"/>
                <w:sz w:val="23"/>
              </w:rPr>
              <w:t>in</w:t>
            </w:r>
            <w:r>
              <w:rPr>
                <w:b/>
                <w:spacing w:val="-7"/>
                <w:w w:val="105"/>
                <w:sz w:val="23"/>
              </w:rPr>
              <w:t xml:space="preserve"> </w:t>
            </w:r>
            <w:r>
              <w:rPr>
                <w:b/>
                <w:w w:val="105"/>
                <w:sz w:val="23"/>
              </w:rPr>
              <w:t>This</w:t>
            </w:r>
            <w:r>
              <w:rPr>
                <w:b/>
                <w:spacing w:val="-4"/>
                <w:w w:val="105"/>
                <w:sz w:val="23"/>
              </w:rPr>
              <w:t xml:space="preserve"> </w:t>
            </w:r>
            <w:r>
              <w:rPr>
                <w:b/>
                <w:spacing w:val="-2"/>
                <w:w w:val="105"/>
                <w:sz w:val="23"/>
              </w:rPr>
              <w:t>Project</w:t>
            </w:r>
          </w:p>
        </w:tc>
      </w:tr>
      <w:tr w:rsidR="003A2C26" w14:paraId="6BA34CC5" w14:textId="77777777">
        <w:trPr>
          <w:trHeight w:val="608"/>
        </w:trPr>
        <w:tc>
          <w:tcPr>
            <w:tcW w:w="2320" w:type="dxa"/>
          </w:tcPr>
          <w:p w14:paraId="41858292" w14:textId="77777777" w:rsidR="003A2C26" w:rsidRDefault="00000000">
            <w:pPr>
              <w:pStyle w:val="TableParagraph"/>
              <w:spacing w:before="171"/>
              <w:ind w:right="233"/>
              <w:jc w:val="right"/>
              <w:rPr>
                <w:sz w:val="23"/>
              </w:rPr>
            </w:pPr>
            <w:r>
              <w:rPr>
                <w:w w:val="105"/>
                <w:sz w:val="23"/>
              </w:rPr>
              <w:t>IEEE</w:t>
            </w:r>
            <w:r>
              <w:rPr>
                <w:spacing w:val="-10"/>
                <w:w w:val="105"/>
                <w:sz w:val="23"/>
              </w:rPr>
              <w:t xml:space="preserve"> </w:t>
            </w:r>
            <w:r>
              <w:rPr>
                <w:w w:val="105"/>
                <w:sz w:val="23"/>
              </w:rPr>
              <w:t>Data</w:t>
            </w:r>
            <w:r>
              <w:rPr>
                <w:spacing w:val="-12"/>
                <w:w w:val="105"/>
                <w:sz w:val="23"/>
              </w:rPr>
              <w:t xml:space="preserve"> </w:t>
            </w:r>
            <w:r>
              <w:rPr>
                <w:spacing w:val="-2"/>
                <w:w w:val="105"/>
                <w:sz w:val="23"/>
              </w:rPr>
              <w:t>Standards</w:t>
            </w:r>
          </w:p>
        </w:tc>
        <w:tc>
          <w:tcPr>
            <w:tcW w:w="3306" w:type="dxa"/>
          </w:tcPr>
          <w:p w14:paraId="39EEFA33" w14:textId="77777777" w:rsidR="003A2C26" w:rsidRDefault="00000000">
            <w:pPr>
              <w:pStyle w:val="TableParagraph"/>
              <w:spacing w:before="27" w:line="254" w:lineRule="auto"/>
              <w:ind w:left="222" w:right="206"/>
              <w:rPr>
                <w:sz w:val="23"/>
              </w:rPr>
            </w:pPr>
            <w:r>
              <w:rPr>
                <w:w w:val="105"/>
                <w:sz w:val="23"/>
              </w:rPr>
              <w:t>Structured</w:t>
            </w:r>
            <w:r>
              <w:rPr>
                <w:spacing w:val="-16"/>
                <w:w w:val="105"/>
                <w:sz w:val="23"/>
              </w:rPr>
              <w:t xml:space="preserve"> </w:t>
            </w:r>
            <w:r>
              <w:rPr>
                <w:w w:val="105"/>
                <w:sz w:val="23"/>
              </w:rPr>
              <w:t>and</w:t>
            </w:r>
            <w:r>
              <w:rPr>
                <w:spacing w:val="-15"/>
                <w:w w:val="105"/>
                <w:sz w:val="23"/>
              </w:rPr>
              <w:t xml:space="preserve"> </w:t>
            </w:r>
            <w:r>
              <w:rPr>
                <w:w w:val="105"/>
                <w:sz w:val="23"/>
              </w:rPr>
              <w:t>consistent</w:t>
            </w:r>
            <w:r>
              <w:rPr>
                <w:spacing w:val="-15"/>
                <w:w w:val="105"/>
                <w:sz w:val="23"/>
              </w:rPr>
              <w:t xml:space="preserve"> </w:t>
            </w:r>
            <w:r>
              <w:rPr>
                <w:w w:val="105"/>
                <w:sz w:val="23"/>
              </w:rPr>
              <w:t xml:space="preserve">data </w:t>
            </w:r>
            <w:r>
              <w:rPr>
                <w:spacing w:val="-2"/>
                <w:w w:val="105"/>
                <w:sz w:val="23"/>
              </w:rPr>
              <w:t>handling</w:t>
            </w:r>
          </w:p>
        </w:tc>
        <w:tc>
          <w:tcPr>
            <w:tcW w:w="4058" w:type="dxa"/>
          </w:tcPr>
          <w:p w14:paraId="2001443B" w14:textId="77777777" w:rsidR="003A2C26" w:rsidRDefault="00000000">
            <w:pPr>
              <w:pStyle w:val="TableParagraph"/>
              <w:spacing w:before="27" w:line="254" w:lineRule="auto"/>
              <w:ind w:left="209" w:right="38"/>
              <w:rPr>
                <w:sz w:val="23"/>
              </w:rPr>
            </w:pPr>
            <w:r>
              <w:rPr>
                <w:w w:val="105"/>
                <w:sz w:val="23"/>
              </w:rPr>
              <w:t>Used</w:t>
            </w:r>
            <w:r>
              <w:rPr>
                <w:spacing w:val="-13"/>
                <w:w w:val="105"/>
                <w:sz w:val="23"/>
              </w:rPr>
              <w:t xml:space="preserve"> </w:t>
            </w:r>
            <w:r>
              <w:rPr>
                <w:w w:val="105"/>
                <w:sz w:val="23"/>
              </w:rPr>
              <w:t>for</w:t>
            </w:r>
            <w:r>
              <w:rPr>
                <w:spacing w:val="-13"/>
                <w:w w:val="105"/>
                <w:sz w:val="23"/>
              </w:rPr>
              <w:t xml:space="preserve"> </w:t>
            </w:r>
            <w:r>
              <w:rPr>
                <w:w w:val="105"/>
                <w:sz w:val="23"/>
              </w:rPr>
              <w:t>organizing</w:t>
            </w:r>
            <w:r>
              <w:rPr>
                <w:spacing w:val="-16"/>
                <w:w w:val="105"/>
                <w:sz w:val="23"/>
              </w:rPr>
              <w:t xml:space="preserve"> </w:t>
            </w:r>
            <w:r>
              <w:rPr>
                <w:w w:val="105"/>
                <w:sz w:val="23"/>
              </w:rPr>
              <w:t>dataset</w:t>
            </w:r>
            <w:r>
              <w:rPr>
                <w:spacing w:val="-14"/>
                <w:w w:val="105"/>
                <w:sz w:val="23"/>
              </w:rPr>
              <w:t xml:space="preserve"> </w:t>
            </w:r>
            <w:r>
              <w:rPr>
                <w:w w:val="105"/>
                <w:sz w:val="23"/>
              </w:rPr>
              <w:t>and</w:t>
            </w:r>
            <w:r>
              <w:rPr>
                <w:spacing w:val="-16"/>
                <w:w w:val="105"/>
                <w:sz w:val="23"/>
              </w:rPr>
              <w:t xml:space="preserve"> </w:t>
            </w:r>
            <w:r>
              <w:rPr>
                <w:w w:val="105"/>
                <w:sz w:val="23"/>
              </w:rPr>
              <w:t xml:space="preserve">model </w:t>
            </w:r>
            <w:r>
              <w:rPr>
                <w:spacing w:val="-2"/>
                <w:w w:val="105"/>
                <w:sz w:val="23"/>
              </w:rPr>
              <w:t>workflow</w:t>
            </w:r>
          </w:p>
        </w:tc>
      </w:tr>
      <w:tr w:rsidR="003A2C26" w14:paraId="110F56F3" w14:textId="77777777">
        <w:trPr>
          <w:trHeight w:val="612"/>
        </w:trPr>
        <w:tc>
          <w:tcPr>
            <w:tcW w:w="2320" w:type="dxa"/>
          </w:tcPr>
          <w:p w14:paraId="72C50A63" w14:textId="77777777" w:rsidR="003A2C26" w:rsidRDefault="00000000">
            <w:pPr>
              <w:pStyle w:val="TableParagraph"/>
              <w:spacing w:before="31" w:line="254" w:lineRule="auto"/>
              <w:ind w:left="50" w:right="443"/>
              <w:rPr>
                <w:sz w:val="23"/>
              </w:rPr>
            </w:pPr>
            <w:r>
              <w:rPr>
                <w:w w:val="105"/>
                <w:sz w:val="23"/>
              </w:rPr>
              <w:t>ISO</w:t>
            </w:r>
            <w:r>
              <w:rPr>
                <w:spacing w:val="-16"/>
                <w:w w:val="105"/>
                <w:sz w:val="23"/>
              </w:rPr>
              <w:t xml:space="preserve"> </w:t>
            </w:r>
            <w:r>
              <w:rPr>
                <w:w w:val="105"/>
                <w:sz w:val="23"/>
              </w:rPr>
              <w:t>Image</w:t>
            </w:r>
            <w:r>
              <w:rPr>
                <w:spacing w:val="-15"/>
                <w:w w:val="105"/>
                <w:sz w:val="23"/>
              </w:rPr>
              <w:t xml:space="preserve"> </w:t>
            </w:r>
            <w:r>
              <w:rPr>
                <w:w w:val="105"/>
                <w:sz w:val="23"/>
              </w:rPr>
              <w:t xml:space="preserve">Quality </w:t>
            </w:r>
            <w:r>
              <w:rPr>
                <w:spacing w:val="-2"/>
                <w:w w:val="105"/>
                <w:sz w:val="23"/>
              </w:rPr>
              <w:t>Standards</w:t>
            </w:r>
          </w:p>
        </w:tc>
        <w:tc>
          <w:tcPr>
            <w:tcW w:w="3306" w:type="dxa"/>
          </w:tcPr>
          <w:p w14:paraId="0C2C7CAB" w14:textId="77777777" w:rsidR="003A2C26" w:rsidRDefault="00000000">
            <w:pPr>
              <w:pStyle w:val="TableParagraph"/>
              <w:spacing w:before="31" w:line="254" w:lineRule="auto"/>
              <w:ind w:left="222" w:right="493"/>
              <w:rPr>
                <w:sz w:val="23"/>
              </w:rPr>
            </w:pPr>
            <w:r>
              <w:rPr>
                <w:w w:val="105"/>
                <w:sz w:val="23"/>
              </w:rPr>
              <w:t>Maintain</w:t>
            </w:r>
            <w:r>
              <w:rPr>
                <w:spacing w:val="-16"/>
                <w:w w:val="105"/>
                <w:sz w:val="23"/>
              </w:rPr>
              <w:t xml:space="preserve"> </w:t>
            </w:r>
            <w:r>
              <w:rPr>
                <w:w w:val="105"/>
                <w:sz w:val="23"/>
              </w:rPr>
              <w:t>acceptable</w:t>
            </w:r>
            <w:r>
              <w:rPr>
                <w:spacing w:val="-15"/>
                <w:w w:val="105"/>
                <w:sz w:val="23"/>
              </w:rPr>
              <w:t xml:space="preserve"> </w:t>
            </w:r>
            <w:r>
              <w:rPr>
                <w:w w:val="105"/>
                <w:sz w:val="23"/>
              </w:rPr>
              <w:t>image clarity and format</w:t>
            </w:r>
          </w:p>
        </w:tc>
        <w:tc>
          <w:tcPr>
            <w:tcW w:w="4058" w:type="dxa"/>
          </w:tcPr>
          <w:p w14:paraId="21B7539C" w14:textId="77777777" w:rsidR="003A2C26" w:rsidRDefault="00000000">
            <w:pPr>
              <w:pStyle w:val="TableParagraph"/>
              <w:spacing w:before="31" w:line="254" w:lineRule="auto"/>
              <w:ind w:left="209" w:right="38"/>
              <w:rPr>
                <w:sz w:val="23"/>
              </w:rPr>
            </w:pPr>
            <w:r>
              <w:rPr>
                <w:w w:val="105"/>
                <w:sz w:val="23"/>
              </w:rPr>
              <w:t>Applied</w:t>
            </w:r>
            <w:r>
              <w:rPr>
                <w:spacing w:val="-16"/>
                <w:w w:val="105"/>
                <w:sz w:val="23"/>
              </w:rPr>
              <w:t xml:space="preserve"> </w:t>
            </w:r>
            <w:r>
              <w:rPr>
                <w:w w:val="105"/>
                <w:sz w:val="23"/>
              </w:rPr>
              <w:t>during</w:t>
            </w:r>
            <w:r>
              <w:rPr>
                <w:spacing w:val="-15"/>
                <w:w w:val="105"/>
                <w:sz w:val="23"/>
              </w:rPr>
              <w:t xml:space="preserve"> </w:t>
            </w:r>
            <w:r>
              <w:rPr>
                <w:w w:val="105"/>
                <w:sz w:val="23"/>
              </w:rPr>
              <w:t>preprocessing</w:t>
            </w:r>
            <w:r>
              <w:rPr>
                <w:spacing w:val="-15"/>
                <w:w w:val="105"/>
                <w:sz w:val="23"/>
              </w:rPr>
              <w:t xml:space="preserve"> </w:t>
            </w:r>
            <w:r>
              <w:rPr>
                <w:w w:val="105"/>
                <w:sz w:val="23"/>
              </w:rPr>
              <w:t xml:space="preserve">(resizing, </w:t>
            </w:r>
            <w:r>
              <w:rPr>
                <w:spacing w:val="-2"/>
                <w:w w:val="105"/>
                <w:sz w:val="23"/>
              </w:rPr>
              <w:t>normalization)</w:t>
            </w:r>
          </w:p>
        </w:tc>
      </w:tr>
      <w:tr w:rsidR="003A2C26" w14:paraId="5168009E" w14:textId="77777777">
        <w:trPr>
          <w:trHeight w:val="612"/>
        </w:trPr>
        <w:tc>
          <w:tcPr>
            <w:tcW w:w="2320" w:type="dxa"/>
          </w:tcPr>
          <w:p w14:paraId="14876280" w14:textId="77777777" w:rsidR="003A2C26" w:rsidRDefault="00000000">
            <w:pPr>
              <w:pStyle w:val="TableParagraph"/>
              <w:spacing w:before="31" w:line="254" w:lineRule="auto"/>
              <w:ind w:left="50" w:right="510"/>
              <w:rPr>
                <w:sz w:val="23"/>
              </w:rPr>
            </w:pPr>
            <w:r>
              <w:rPr>
                <w:w w:val="105"/>
                <w:sz w:val="23"/>
              </w:rPr>
              <w:t>Python Coding Standards</w:t>
            </w:r>
            <w:r>
              <w:rPr>
                <w:spacing w:val="-16"/>
                <w:w w:val="105"/>
                <w:sz w:val="23"/>
              </w:rPr>
              <w:t xml:space="preserve"> </w:t>
            </w:r>
            <w:r>
              <w:rPr>
                <w:w w:val="105"/>
                <w:sz w:val="23"/>
              </w:rPr>
              <w:t>(PEP</w:t>
            </w:r>
            <w:r>
              <w:rPr>
                <w:spacing w:val="-15"/>
                <w:w w:val="105"/>
                <w:sz w:val="23"/>
              </w:rPr>
              <w:t xml:space="preserve"> </w:t>
            </w:r>
            <w:r>
              <w:rPr>
                <w:w w:val="105"/>
                <w:sz w:val="23"/>
              </w:rPr>
              <w:t>8)</w:t>
            </w:r>
          </w:p>
        </w:tc>
        <w:tc>
          <w:tcPr>
            <w:tcW w:w="3306" w:type="dxa"/>
          </w:tcPr>
          <w:p w14:paraId="28DA8126" w14:textId="77777777" w:rsidR="003A2C26" w:rsidRDefault="00000000">
            <w:pPr>
              <w:pStyle w:val="TableParagraph"/>
              <w:spacing w:before="31" w:line="254" w:lineRule="auto"/>
              <w:ind w:left="222"/>
              <w:rPr>
                <w:sz w:val="23"/>
              </w:rPr>
            </w:pPr>
            <w:r>
              <w:rPr>
                <w:w w:val="105"/>
                <w:sz w:val="23"/>
              </w:rPr>
              <w:t>Clean</w:t>
            </w:r>
            <w:r>
              <w:rPr>
                <w:spacing w:val="-16"/>
                <w:w w:val="105"/>
                <w:sz w:val="23"/>
              </w:rPr>
              <w:t xml:space="preserve"> </w:t>
            </w:r>
            <w:r>
              <w:rPr>
                <w:w w:val="105"/>
                <w:sz w:val="23"/>
              </w:rPr>
              <w:t>and</w:t>
            </w:r>
            <w:r>
              <w:rPr>
                <w:spacing w:val="-15"/>
                <w:w w:val="105"/>
                <w:sz w:val="23"/>
              </w:rPr>
              <w:t xml:space="preserve"> </w:t>
            </w:r>
            <w:r>
              <w:rPr>
                <w:w w:val="105"/>
                <w:sz w:val="23"/>
              </w:rPr>
              <w:t>readable</w:t>
            </w:r>
            <w:r>
              <w:rPr>
                <w:spacing w:val="-15"/>
                <w:w w:val="105"/>
                <w:sz w:val="23"/>
              </w:rPr>
              <w:t xml:space="preserve"> </w:t>
            </w:r>
            <w:r>
              <w:rPr>
                <w:w w:val="105"/>
                <w:sz w:val="23"/>
              </w:rPr>
              <w:t xml:space="preserve">code </w:t>
            </w:r>
            <w:r>
              <w:rPr>
                <w:spacing w:val="-2"/>
                <w:w w:val="105"/>
                <w:sz w:val="23"/>
              </w:rPr>
              <w:t>structure</w:t>
            </w:r>
          </w:p>
        </w:tc>
        <w:tc>
          <w:tcPr>
            <w:tcW w:w="4058" w:type="dxa"/>
          </w:tcPr>
          <w:p w14:paraId="61994E91" w14:textId="77777777" w:rsidR="003A2C26" w:rsidRDefault="00000000">
            <w:pPr>
              <w:pStyle w:val="TableParagraph"/>
              <w:spacing w:before="168"/>
              <w:ind w:right="472"/>
              <w:jc w:val="right"/>
              <w:rPr>
                <w:sz w:val="23"/>
              </w:rPr>
            </w:pPr>
            <w:r>
              <w:rPr>
                <w:w w:val="105"/>
                <w:sz w:val="23"/>
              </w:rPr>
              <w:t>Followed</w:t>
            </w:r>
            <w:r>
              <w:rPr>
                <w:spacing w:val="-15"/>
                <w:w w:val="105"/>
                <w:sz w:val="23"/>
              </w:rPr>
              <w:t xml:space="preserve"> </w:t>
            </w:r>
            <w:r>
              <w:rPr>
                <w:w w:val="105"/>
                <w:sz w:val="23"/>
              </w:rPr>
              <w:t>in</w:t>
            </w:r>
            <w:r>
              <w:rPr>
                <w:spacing w:val="-8"/>
                <w:w w:val="105"/>
                <w:sz w:val="23"/>
              </w:rPr>
              <w:t xml:space="preserve"> </w:t>
            </w:r>
            <w:r>
              <w:rPr>
                <w:w w:val="105"/>
                <w:sz w:val="23"/>
              </w:rPr>
              <w:t>model</w:t>
            </w:r>
            <w:r>
              <w:rPr>
                <w:spacing w:val="-13"/>
                <w:w w:val="105"/>
                <w:sz w:val="23"/>
              </w:rPr>
              <w:t xml:space="preserve"> </w:t>
            </w:r>
            <w:r>
              <w:rPr>
                <w:spacing w:val="-2"/>
                <w:w w:val="105"/>
                <w:sz w:val="23"/>
              </w:rPr>
              <w:t>implementation</w:t>
            </w:r>
          </w:p>
        </w:tc>
      </w:tr>
      <w:tr w:rsidR="003A2C26" w14:paraId="7B5E0E50" w14:textId="77777777">
        <w:trPr>
          <w:trHeight w:val="578"/>
        </w:trPr>
        <w:tc>
          <w:tcPr>
            <w:tcW w:w="2320" w:type="dxa"/>
          </w:tcPr>
          <w:p w14:paraId="1DEC957A" w14:textId="77777777" w:rsidR="003A2C26" w:rsidRDefault="00000000">
            <w:pPr>
              <w:pStyle w:val="TableParagraph"/>
              <w:spacing w:line="280" w:lineRule="atLeast"/>
              <w:ind w:left="50" w:right="443"/>
              <w:rPr>
                <w:sz w:val="23"/>
              </w:rPr>
            </w:pPr>
            <w:r>
              <w:rPr>
                <w:sz w:val="23"/>
              </w:rPr>
              <w:t xml:space="preserve">Evaluation Metrics </w:t>
            </w:r>
            <w:r>
              <w:rPr>
                <w:spacing w:val="-2"/>
                <w:w w:val="105"/>
                <w:sz w:val="23"/>
              </w:rPr>
              <w:t>Standards</w:t>
            </w:r>
          </w:p>
        </w:tc>
        <w:tc>
          <w:tcPr>
            <w:tcW w:w="3306" w:type="dxa"/>
          </w:tcPr>
          <w:p w14:paraId="182F2843" w14:textId="77777777" w:rsidR="003A2C26" w:rsidRDefault="00000000">
            <w:pPr>
              <w:pStyle w:val="TableParagraph"/>
              <w:spacing w:line="280" w:lineRule="atLeast"/>
              <w:ind w:left="222"/>
              <w:rPr>
                <w:sz w:val="23"/>
              </w:rPr>
            </w:pPr>
            <w:r>
              <w:rPr>
                <w:w w:val="105"/>
                <w:sz w:val="23"/>
              </w:rPr>
              <w:t>Use</w:t>
            </w:r>
            <w:r>
              <w:rPr>
                <w:spacing w:val="-16"/>
                <w:w w:val="105"/>
                <w:sz w:val="23"/>
              </w:rPr>
              <w:t xml:space="preserve"> </w:t>
            </w:r>
            <w:r>
              <w:rPr>
                <w:w w:val="105"/>
                <w:sz w:val="23"/>
              </w:rPr>
              <w:t>standard</w:t>
            </w:r>
            <w:r>
              <w:rPr>
                <w:spacing w:val="-15"/>
                <w:w w:val="105"/>
                <w:sz w:val="23"/>
              </w:rPr>
              <w:t xml:space="preserve"> </w:t>
            </w:r>
            <w:r>
              <w:rPr>
                <w:w w:val="105"/>
                <w:sz w:val="23"/>
              </w:rPr>
              <w:t>metrics</w:t>
            </w:r>
            <w:r>
              <w:rPr>
                <w:spacing w:val="-15"/>
                <w:w w:val="105"/>
                <w:sz w:val="23"/>
              </w:rPr>
              <w:t xml:space="preserve"> </w:t>
            </w:r>
            <w:r>
              <w:rPr>
                <w:w w:val="105"/>
                <w:sz w:val="23"/>
              </w:rPr>
              <w:t xml:space="preserve">for </w:t>
            </w:r>
            <w:r>
              <w:rPr>
                <w:spacing w:val="-2"/>
                <w:w w:val="105"/>
                <w:sz w:val="23"/>
              </w:rPr>
              <w:t>performance</w:t>
            </w:r>
          </w:p>
        </w:tc>
        <w:tc>
          <w:tcPr>
            <w:tcW w:w="4058" w:type="dxa"/>
          </w:tcPr>
          <w:p w14:paraId="64285BFE" w14:textId="77777777" w:rsidR="003A2C26" w:rsidRDefault="00000000">
            <w:pPr>
              <w:pStyle w:val="TableParagraph"/>
              <w:spacing w:line="280" w:lineRule="atLeast"/>
              <w:ind w:left="209" w:right="50"/>
              <w:rPr>
                <w:sz w:val="23"/>
              </w:rPr>
            </w:pPr>
            <w:r>
              <w:rPr>
                <w:w w:val="105"/>
                <w:sz w:val="23"/>
              </w:rPr>
              <w:t>Applied</w:t>
            </w:r>
            <w:r>
              <w:rPr>
                <w:spacing w:val="-16"/>
                <w:w w:val="105"/>
                <w:sz w:val="23"/>
              </w:rPr>
              <w:t xml:space="preserve"> </w:t>
            </w:r>
            <w:r>
              <w:rPr>
                <w:w w:val="105"/>
                <w:sz w:val="23"/>
              </w:rPr>
              <w:t>accuracy,</w:t>
            </w:r>
            <w:r>
              <w:rPr>
                <w:spacing w:val="-14"/>
                <w:w w:val="105"/>
                <w:sz w:val="23"/>
              </w:rPr>
              <w:t xml:space="preserve"> </w:t>
            </w:r>
            <w:r>
              <w:rPr>
                <w:w w:val="105"/>
                <w:sz w:val="23"/>
              </w:rPr>
              <w:t>precision,</w:t>
            </w:r>
            <w:r>
              <w:rPr>
                <w:spacing w:val="-14"/>
                <w:w w:val="105"/>
                <w:sz w:val="23"/>
              </w:rPr>
              <w:t xml:space="preserve"> </w:t>
            </w:r>
            <w:r>
              <w:rPr>
                <w:w w:val="105"/>
                <w:sz w:val="23"/>
              </w:rPr>
              <w:t>recall,</w:t>
            </w:r>
            <w:r>
              <w:rPr>
                <w:spacing w:val="-14"/>
                <w:w w:val="105"/>
                <w:sz w:val="23"/>
              </w:rPr>
              <w:t xml:space="preserve"> </w:t>
            </w:r>
            <w:r>
              <w:rPr>
                <w:w w:val="105"/>
                <w:sz w:val="23"/>
              </w:rPr>
              <w:t>F1-</w:t>
            </w:r>
            <w:r>
              <w:rPr>
                <w:spacing w:val="-4"/>
                <w:w w:val="105"/>
                <w:sz w:val="23"/>
              </w:rPr>
              <w:t>score</w:t>
            </w:r>
          </w:p>
        </w:tc>
      </w:tr>
    </w:tbl>
    <w:p w14:paraId="62581A9B" w14:textId="77777777" w:rsidR="003A2C26" w:rsidRDefault="003A2C26">
      <w:pPr>
        <w:pStyle w:val="BodyText"/>
        <w:rPr>
          <w:b/>
        </w:rPr>
      </w:pPr>
    </w:p>
    <w:p w14:paraId="69019CC6" w14:textId="77777777" w:rsidR="003A2C26" w:rsidRDefault="003A2C26">
      <w:pPr>
        <w:pStyle w:val="BodyText"/>
        <w:spacing w:before="78"/>
        <w:rPr>
          <w:b/>
        </w:rPr>
      </w:pPr>
    </w:p>
    <w:p w14:paraId="7DE84A6B" w14:textId="77777777" w:rsidR="003A2C26" w:rsidRDefault="00000000">
      <w:pPr>
        <w:pStyle w:val="Heading5"/>
        <w:numPr>
          <w:ilvl w:val="1"/>
          <w:numId w:val="4"/>
        </w:numPr>
        <w:tabs>
          <w:tab w:val="left" w:pos="524"/>
        </w:tabs>
        <w:spacing w:before="1"/>
        <w:ind w:left="524" w:hanging="359"/>
      </w:pPr>
      <w:r>
        <w:t>Design</w:t>
      </w:r>
      <w:r>
        <w:rPr>
          <w:spacing w:val="20"/>
        </w:rPr>
        <w:t xml:space="preserve"> </w:t>
      </w:r>
      <w:r>
        <w:rPr>
          <w:spacing w:val="-2"/>
        </w:rPr>
        <w:t>Specifications</w:t>
      </w:r>
    </w:p>
    <w:p w14:paraId="537BD9B0" w14:textId="77777777" w:rsidR="003A2C26" w:rsidRDefault="003A2C26">
      <w:pPr>
        <w:pStyle w:val="BodyText"/>
        <w:rPr>
          <w:b/>
          <w:sz w:val="20"/>
        </w:rPr>
      </w:pPr>
    </w:p>
    <w:p w14:paraId="515B27A7" w14:textId="77777777" w:rsidR="003A2C26" w:rsidRDefault="003A2C26">
      <w:pPr>
        <w:pStyle w:val="BodyText"/>
        <w:spacing w:before="41"/>
        <w:rPr>
          <w:b/>
          <w:sz w:val="20"/>
        </w:rPr>
      </w:pPr>
    </w:p>
    <w:tbl>
      <w:tblPr>
        <w:tblW w:w="0" w:type="auto"/>
        <w:tblInd w:w="101" w:type="dxa"/>
        <w:tblLayout w:type="fixed"/>
        <w:tblCellMar>
          <w:left w:w="0" w:type="dxa"/>
          <w:right w:w="0" w:type="dxa"/>
        </w:tblCellMar>
        <w:tblLook w:val="04A0" w:firstRow="1" w:lastRow="0" w:firstColumn="1" w:lastColumn="0" w:noHBand="0" w:noVBand="1"/>
      </w:tblPr>
      <w:tblGrid>
        <w:gridCol w:w="1906"/>
        <w:gridCol w:w="3783"/>
        <w:gridCol w:w="864"/>
        <w:gridCol w:w="890"/>
      </w:tblGrid>
      <w:tr w:rsidR="003A2C26" w14:paraId="04638C2D" w14:textId="77777777">
        <w:trPr>
          <w:trHeight w:val="293"/>
        </w:trPr>
        <w:tc>
          <w:tcPr>
            <w:tcW w:w="1906" w:type="dxa"/>
          </w:tcPr>
          <w:p w14:paraId="310D0F08" w14:textId="77777777" w:rsidR="003A2C26" w:rsidRDefault="00000000">
            <w:pPr>
              <w:pStyle w:val="TableParagraph"/>
              <w:spacing w:line="261" w:lineRule="exact"/>
              <w:ind w:left="417"/>
              <w:rPr>
                <w:b/>
                <w:sz w:val="23"/>
              </w:rPr>
            </w:pPr>
            <w:r>
              <w:rPr>
                <w:b/>
                <w:spacing w:val="-2"/>
                <w:w w:val="105"/>
                <w:sz w:val="23"/>
              </w:rPr>
              <w:t>Parameter</w:t>
            </w:r>
          </w:p>
        </w:tc>
        <w:tc>
          <w:tcPr>
            <w:tcW w:w="3783" w:type="dxa"/>
          </w:tcPr>
          <w:p w14:paraId="5D0665D2" w14:textId="77777777" w:rsidR="003A2C26" w:rsidRDefault="00000000">
            <w:pPr>
              <w:pStyle w:val="TableParagraph"/>
              <w:spacing w:line="261" w:lineRule="exact"/>
              <w:ind w:left="780"/>
              <w:rPr>
                <w:b/>
                <w:sz w:val="23"/>
              </w:rPr>
            </w:pPr>
            <w:r>
              <w:rPr>
                <w:b/>
                <w:w w:val="105"/>
                <w:sz w:val="23"/>
              </w:rPr>
              <w:t>Target</w:t>
            </w:r>
            <w:r>
              <w:rPr>
                <w:b/>
                <w:spacing w:val="-9"/>
                <w:w w:val="105"/>
                <w:sz w:val="23"/>
              </w:rPr>
              <w:t xml:space="preserve"> </w:t>
            </w:r>
            <w:r>
              <w:rPr>
                <w:b/>
                <w:w w:val="105"/>
                <w:sz w:val="23"/>
              </w:rPr>
              <w:t>/</w:t>
            </w:r>
            <w:r>
              <w:rPr>
                <w:b/>
                <w:spacing w:val="-11"/>
                <w:w w:val="105"/>
                <w:sz w:val="23"/>
              </w:rPr>
              <w:t xml:space="preserve"> </w:t>
            </w:r>
            <w:r>
              <w:rPr>
                <w:b/>
                <w:spacing w:val="-2"/>
                <w:w w:val="105"/>
                <w:sz w:val="23"/>
              </w:rPr>
              <w:t>Requirement</w:t>
            </w:r>
          </w:p>
        </w:tc>
        <w:tc>
          <w:tcPr>
            <w:tcW w:w="864" w:type="dxa"/>
          </w:tcPr>
          <w:p w14:paraId="597D00CE" w14:textId="77777777" w:rsidR="003A2C26" w:rsidRDefault="00000000">
            <w:pPr>
              <w:pStyle w:val="TableParagraph"/>
              <w:spacing w:line="261" w:lineRule="exact"/>
              <w:ind w:left="210"/>
              <w:rPr>
                <w:b/>
                <w:sz w:val="23"/>
              </w:rPr>
            </w:pPr>
            <w:r>
              <w:rPr>
                <w:b/>
                <w:spacing w:val="-4"/>
                <w:w w:val="105"/>
                <w:sz w:val="23"/>
              </w:rPr>
              <w:t>Unit</w:t>
            </w:r>
          </w:p>
        </w:tc>
        <w:tc>
          <w:tcPr>
            <w:tcW w:w="890" w:type="dxa"/>
          </w:tcPr>
          <w:p w14:paraId="2B94BEAC" w14:textId="77777777" w:rsidR="003A2C26" w:rsidRDefault="00000000">
            <w:pPr>
              <w:pStyle w:val="TableParagraph"/>
              <w:spacing w:line="261" w:lineRule="exact"/>
              <w:ind w:left="31"/>
              <w:rPr>
                <w:b/>
                <w:sz w:val="23"/>
              </w:rPr>
            </w:pPr>
            <w:r>
              <w:rPr>
                <w:b/>
                <w:spacing w:val="-2"/>
                <w:w w:val="105"/>
                <w:sz w:val="23"/>
              </w:rPr>
              <w:t>Priority</w:t>
            </w:r>
          </w:p>
        </w:tc>
      </w:tr>
      <w:tr w:rsidR="003A2C26" w14:paraId="07C2AD80" w14:textId="77777777">
        <w:trPr>
          <w:trHeight w:val="331"/>
        </w:trPr>
        <w:tc>
          <w:tcPr>
            <w:tcW w:w="1906" w:type="dxa"/>
          </w:tcPr>
          <w:p w14:paraId="7A055CF5" w14:textId="77777777" w:rsidR="003A2C26" w:rsidRDefault="00000000">
            <w:pPr>
              <w:pStyle w:val="TableParagraph"/>
              <w:spacing w:before="27"/>
              <w:ind w:left="50"/>
              <w:rPr>
                <w:sz w:val="23"/>
              </w:rPr>
            </w:pPr>
            <w:r>
              <w:rPr>
                <w:w w:val="105"/>
                <w:sz w:val="23"/>
              </w:rPr>
              <w:t>Input</w:t>
            </w:r>
            <w:r>
              <w:rPr>
                <w:spacing w:val="-8"/>
                <w:w w:val="105"/>
                <w:sz w:val="23"/>
              </w:rPr>
              <w:t xml:space="preserve"> </w:t>
            </w:r>
            <w:r>
              <w:rPr>
                <w:w w:val="105"/>
                <w:sz w:val="23"/>
              </w:rPr>
              <w:t>Image</w:t>
            </w:r>
            <w:r>
              <w:rPr>
                <w:spacing w:val="-10"/>
                <w:w w:val="105"/>
                <w:sz w:val="23"/>
              </w:rPr>
              <w:t xml:space="preserve"> </w:t>
            </w:r>
            <w:r>
              <w:rPr>
                <w:spacing w:val="-4"/>
                <w:w w:val="105"/>
                <w:sz w:val="23"/>
              </w:rPr>
              <w:t>Size</w:t>
            </w:r>
          </w:p>
        </w:tc>
        <w:tc>
          <w:tcPr>
            <w:tcW w:w="3783" w:type="dxa"/>
          </w:tcPr>
          <w:p w14:paraId="3ACC0F33" w14:textId="77777777" w:rsidR="003A2C26" w:rsidRDefault="00000000">
            <w:pPr>
              <w:pStyle w:val="TableParagraph"/>
              <w:spacing w:before="27"/>
              <w:ind w:left="31"/>
              <w:rPr>
                <w:sz w:val="23"/>
              </w:rPr>
            </w:pPr>
            <w:r>
              <w:rPr>
                <w:w w:val="105"/>
                <w:sz w:val="23"/>
              </w:rPr>
              <w:t>224</w:t>
            </w:r>
            <w:r>
              <w:rPr>
                <w:spacing w:val="-2"/>
                <w:w w:val="105"/>
                <w:sz w:val="23"/>
              </w:rPr>
              <w:t xml:space="preserve"> </w:t>
            </w:r>
            <w:r>
              <w:rPr>
                <w:w w:val="105"/>
                <w:sz w:val="23"/>
              </w:rPr>
              <w:t>×</w:t>
            </w:r>
            <w:r>
              <w:rPr>
                <w:spacing w:val="-3"/>
                <w:w w:val="105"/>
                <w:sz w:val="23"/>
              </w:rPr>
              <w:t xml:space="preserve"> </w:t>
            </w:r>
            <w:r>
              <w:rPr>
                <w:spacing w:val="-5"/>
                <w:w w:val="105"/>
                <w:sz w:val="23"/>
              </w:rPr>
              <w:t>224</w:t>
            </w:r>
          </w:p>
        </w:tc>
        <w:tc>
          <w:tcPr>
            <w:tcW w:w="864" w:type="dxa"/>
          </w:tcPr>
          <w:p w14:paraId="416FFC75" w14:textId="77777777" w:rsidR="003A2C26" w:rsidRDefault="00000000">
            <w:pPr>
              <w:pStyle w:val="TableParagraph"/>
              <w:spacing w:before="27"/>
              <w:ind w:left="38"/>
              <w:rPr>
                <w:sz w:val="23"/>
              </w:rPr>
            </w:pPr>
            <w:r>
              <w:rPr>
                <w:spacing w:val="-2"/>
                <w:w w:val="105"/>
                <w:sz w:val="23"/>
              </w:rPr>
              <w:t>Pixels</w:t>
            </w:r>
          </w:p>
        </w:tc>
        <w:tc>
          <w:tcPr>
            <w:tcW w:w="890" w:type="dxa"/>
          </w:tcPr>
          <w:p w14:paraId="0034E1AF" w14:textId="77777777" w:rsidR="003A2C26" w:rsidRDefault="00000000">
            <w:pPr>
              <w:pStyle w:val="TableParagraph"/>
              <w:spacing w:before="27"/>
              <w:ind w:left="31"/>
              <w:rPr>
                <w:sz w:val="23"/>
              </w:rPr>
            </w:pPr>
            <w:r>
              <w:rPr>
                <w:spacing w:val="-4"/>
                <w:w w:val="105"/>
                <w:sz w:val="23"/>
              </w:rPr>
              <w:t>High</w:t>
            </w:r>
          </w:p>
        </w:tc>
      </w:tr>
      <w:tr w:rsidR="003A2C26" w14:paraId="65232A01" w14:textId="77777777">
        <w:trPr>
          <w:trHeight w:val="338"/>
        </w:trPr>
        <w:tc>
          <w:tcPr>
            <w:tcW w:w="1906" w:type="dxa"/>
          </w:tcPr>
          <w:p w14:paraId="5286C072" w14:textId="77777777" w:rsidR="003A2C26" w:rsidRDefault="00000000">
            <w:pPr>
              <w:pStyle w:val="TableParagraph"/>
              <w:spacing w:before="34"/>
              <w:ind w:left="50"/>
              <w:rPr>
                <w:sz w:val="23"/>
              </w:rPr>
            </w:pPr>
            <w:r>
              <w:rPr>
                <w:w w:val="105"/>
                <w:sz w:val="23"/>
              </w:rPr>
              <w:t>Number</w:t>
            </w:r>
            <w:r>
              <w:rPr>
                <w:spacing w:val="-7"/>
                <w:w w:val="105"/>
                <w:sz w:val="23"/>
              </w:rPr>
              <w:t xml:space="preserve"> </w:t>
            </w:r>
            <w:r>
              <w:rPr>
                <w:w w:val="105"/>
                <w:sz w:val="23"/>
              </w:rPr>
              <w:t>of</w:t>
            </w:r>
            <w:r>
              <w:rPr>
                <w:spacing w:val="-12"/>
                <w:w w:val="105"/>
                <w:sz w:val="23"/>
              </w:rPr>
              <w:t xml:space="preserve"> </w:t>
            </w:r>
            <w:r>
              <w:rPr>
                <w:spacing w:val="-2"/>
                <w:w w:val="105"/>
                <w:sz w:val="23"/>
              </w:rPr>
              <w:t>Classes</w:t>
            </w:r>
          </w:p>
        </w:tc>
        <w:tc>
          <w:tcPr>
            <w:tcW w:w="3783" w:type="dxa"/>
          </w:tcPr>
          <w:p w14:paraId="1691BF6E" w14:textId="77777777" w:rsidR="003A2C26" w:rsidRDefault="00000000">
            <w:pPr>
              <w:pStyle w:val="TableParagraph"/>
              <w:spacing w:before="34"/>
              <w:ind w:left="31"/>
              <w:rPr>
                <w:sz w:val="23"/>
              </w:rPr>
            </w:pPr>
            <w:r>
              <w:rPr>
                <w:sz w:val="23"/>
              </w:rPr>
              <w:t>4</w:t>
            </w:r>
            <w:r>
              <w:rPr>
                <w:spacing w:val="31"/>
                <w:sz w:val="23"/>
              </w:rPr>
              <w:t xml:space="preserve"> </w:t>
            </w:r>
            <w:r>
              <w:rPr>
                <w:sz w:val="23"/>
              </w:rPr>
              <w:t>(Healthy,</w:t>
            </w:r>
            <w:r>
              <w:rPr>
                <w:spacing w:val="24"/>
                <w:sz w:val="23"/>
              </w:rPr>
              <w:t xml:space="preserve"> </w:t>
            </w:r>
            <w:r>
              <w:rPr>
                <w:sz w:val="23"/>
              </w:rPr>
              <w:t>Bleached,</w:t>
            </w:r>
            <w:r>
              <w:rPr>
                <w:spacing w:val="24"/>
                <w:sz w:val="23"/>
              </w:rPr>
              <w:t xml:space="preserve"> </w:t>
            </w:r>
            <w:r>
              <w:rPr>
                <w:sz w:val="23"/>
              </w:rPr>
              <w:t>Diseased,</w:t>
            </w:r>
            <w:r>
              <w:rPr>
                <w:spacing w:val="24"/>
                <w:sz w:val="23"/>
              </w:rPr>
              <w:t xml:space="preserve"> </w:t>
            </w:r>
            <w:r>
              <w:rPr>
                <w:spacing w:val="-4"/>
                <w:sz w:val="23"/>
              </w:rPr>
              <w:t>Dead)</w:t>
            </w:r>
          </w:p>
        </w:tc>
        <w:tc>
          <w:tcPr>
            <w:tcW w:w="864" w:type="dxa"/>
          </w:tcPr>
          <w:p w14:paraId="7069AA56" w14:textId="77777777" w:rsidR="003A2C26" w:rsidRDefault="00000000">
            <w:pPr>
              <w:pStyle w:val="TableParagraph"/>
              <w:spacing w:before="34"/>
              <w:ind w:left="38"/>
              <w:rPr>
                <w:sz w:val="23"/>
              </w:rPr>
            </w:pPr>
            <w:r>
              <w:rPr>
                <w:w w:val="105"/>
                <w:sz w:val="23"/>
              </w:rPr>
              <w:t>—</w:t>
            </w:r>
          </w:p>
        </w:tc>
        <w:tc>
          <w:tcPr>
            <w:tcW w:w="890" w:type="dxa"/>
          </w:tcPr>
          <w:p w14:paraId="20B89B1B" w14:textId="77777777" w:rsidR="003A2C26" w:rsidRDefault="00000000">
            <w:pPr>
              <w:pStyle w:val="TableParagraph"/>
              <w:spacing w:before="34"/>
              <w:ind w:left="31"/>
              <w:rPr>
                <w:sz w:val="23"/>
              </w:rPr>
            </w:pPr>
            <w:r>
              <w:rPr>
                <w:spacing w:val="-4"/>
                <w:w w:val="105"/>
                <w:sz w:val="23"/>
              </w:rPr>
              <w:t>High</w:t>
            </w:r>
          </w:p>
        </w:tc>
      </w:tr>
      <w:tr w:rsidR="003A2C26" w14:paraId="1FB87DF9" w14:textId="77777777">
        <w:trPr>
          <w:trHeight w:val="334"/>
        </w:trPr>
        <w:tc>
          <w:tcPr>
            <w:tcW w:w="1906" w:type="dxa"/>
          </w:tcPr>
          <w:p w14:paraId="110F6858" w14:textId="77777777" w:rsidR="003A2C26" w:rsidRDefault="00000000">
            <w:pPr>
              <w:pStyle w:val="TableParagraph"/>
              <w:spacing w:before="34"/>
              <w:ind w:left="50"/>
              <w:rPr>
                <w:sz w:val="23"/>
              </w:rPr>
            </w:pPr>
            <w:r>
              <w:rPr>
                <w:w w:val="105"/>
                <w:sz w:val="23"/>
              </w:rPr>
              <w:t>Model</w:t>
            </w:r>
            <w:r>
              <w:rPr>
                <w:spacing w:val="-12"/>
                <w:w w:val="105"/>
                <w:sz w:val="23"/>
              </w:rPr>
              <w:t xml:space="preserve"> </w:t>
            </w:r>
            <w:r>
              <w:rPr>
                <w:spacing w:val="-2"/>
                <w:w w:val="105"/>
                <w:sz w:val="23"/>
              </w:rPr>
              <w:t>Accuracy</w:t>
            </w:r>
          </w:p>
        </w:tc>
        <w:tc>
          <w:tcPr>
            <w:tcW w:w="3783" w:type="dxa"/>
          </w:tcPr>
          <w:p w14:paraId="1722B4BD" w14:textId="77777777" w:rsidR="003A2C26" w:rsidRDefault="00000000">
            <w:pPr>
              <w:pStyle w:val="TableParagraph"/>
              <w:spacing w:before="34"/>
              <w:ind w:left="31"/>
              <w:rPr>
                <w:sz w:val="23"/>
              </w:rPr>
            </w:pPr>
            <w:r>
              <w:rPr>
                <w:w w:val="105"/>
                <w:sz w:val="23"/>
              </w:rPr>
              <w:t>≥</w:t>
            </w:r>
            <w:r>
              <w:rPr>
                <w:spacing w:val="-7"/>
                <w:w w:val="105"/>
                <w:sz w:val="23"/>
              </w:rPr>
              <w:t xml:space="preserve"> </w:t>
            </w:r>
            <w:r>
              <w:rPr>
                <w:spacing w:val="-5"/>
                <w:w w:val="105"/>
                <w:sz w:val="23"/>
              </w:rPr>
              <w:t>85%</w:t>
            </w:r>
          </w:p>
        </w:tc>
        <w:tc>
          <w:tcPr>
            <w:tcW w:w="864" w:type="dxa"/>
          </w:tcPr>
          <w:p w14:paraId="297C760D" w14:textId="77777777" w:rsidR="003A2C26" w:rsidRDefault="00000000">
            <w:pPr>
              <w:pStyle w:val="TableParagraph"/>
              <w:spacing w:before="34"/>
              <w:ind w:left="38"/>
              <w:rPr>
                <w:sz w:val="23"/>
              </w:rPr>
            </w:pPr>
            <w:r>
              <w:rPr>
                <w:spacing w:val="-10"/>
                <w:w w:val="105"/>
                <w:sz w:val="23"/>
              </w:rPr>
              <w:t>%</w:t>
            </w:r>
          </w:p>
        </w:tc>
        <w:tc>
          <w:tcPr>
            <w:tcW w:w="890" w:type="dxa"/>
          </w:tcPr>
          <w:p w14:paraId="26C99DD3" w14:textId="77777777" w:rsidR="003A2C26" w:rsidRDefault="00000000">
            <w:pPr>
              <w:pStyle w:val="TableParagraph"/>
              <w:spacing w:before="34"/>
              <w:ind w:left="31"/>
              <w:rPr>
                <w:sz w:val="23"/>
              </w:rPr>
            </w:pPr>
            <w:r>
              <w:rPr>
                <w:spacing w:val="-4"/>
                <w:w w:val="105"/>
                <w:sz w:val="23"/>
              </w:rPr>
              <w:t>High</w:t>
            </w:r>
          </w:p>
        </w:tc>
      </w:tr>
      <w:tr w:rsidR="003A2C26" w14:paraId="7122160C" w14:textId="77777777">
        <w:trPr>
          <w:trHeight w:val="335"/>
        </w:trPr>
        <w:tc>
          <w:tcPr>
            <w:tcW w:w="1906" w:type="dxa"/>
          </w:tcPr>
          <w:p w14:paraId="03C57687" w14:textId="77777777" w:rsidR="003A2C26" w:rsidRDefault="00000000">
            <w:pPr>
              <w:pStyle w:val="TableParagraph"/>
              <w:spacing w:before="31"/>
              <w:ind w:left="50"/>
              <w:rPr>
                <w:sz w:val="23"/>
              </w:rPr>
            </w:pPr>
            <w:r>
              <w:rPr>
                <w:sz w:val="23"/>
              </w:rPr>
              <w:t>Training</w:t>
            </w:r>
            <w:r>
              <w:rPr>
                <w:spacing w:val="21"/>
                <w:sz w:val="23"/>
              </w:rPr>
              <w:t xml:space="preserve"> </w:t>
            </w:r>
            <w:r>
              <w:rPr>
                <w:spacing w:val="-2"/>
                <w:sz w:val="23"/>
              </w:rPr>
              <w:t>Epochs</w:t>
            </w:r>
          </w:p>
        </w:tc>
        <w:tc>
          <w:tcPr>
            <w:tcW w:w="3783" w:type="dxa"/>
          </w:tcPr>
          <w:p w14:paraId="4960CDF1" w14:textId="77777777" w:rsidR="003A2C26" w:rsidRDefault="00000000">
            <w:pPr>
              <w:pStyle w:val="TableParagraph"/>
              <w:spacing w:before="31"/>
              <w:ind w:left="31"/>
              <w:rPr>
                <w:sz w:val="23"/>
              </w:rPr>
            </w:pPr>
            <w:r>
              <w:rPr>
                <w:sz w:val="23"/>
              </w:rPr>
              <w:t>20–</w:t>
            </w:r>
            <w:r>
              <w:rPr>
                <w:spacing w:val="-5"/>
                <w:sz w:val="23"/>
              </w:rPr>
              <w:t>50</w:t>
            </w:r>
          </w:p>
        </w:tc>
        <w:tc>
          <w:tcPr>
            <w:tcW w:w="864" w:type="dxa"/>
          </w:tcPr>
          <w:p w14:paraId="21C97989" w14:textId="77777777" w:rsidR="003A2C26" w:rsidRDefault="00000000">
            <w:pPr>
              <w:pStyle w:val="TableParagraph"/>
              <w:spacing w:before="31"/>
              <w:ind w:left="38"/>
              <w:rPr>
                <w:sz w:val="23"/>
              </w:rPr>
            </w:pPr>
            <w:r>
              <w:rPr>
                <w:w w:val="105"/>
                <w:sz w:val="23"/>
              </w:rPr>
              <w:t>—</w:t>
            </w:r>
          </w:p>
        </w:tc>
        <w:tc>
          <w:tcPr>
            <w:tcW w:w="890" w:type="dxa"/>
          </w:tcPr>
          <w:p w14:paraId="49482E39" w14:textId="77777777" w:rsidR="003A2C26" w:rsidRDefault="00000000">
            <w:pPr>
              <w:pStyle w:val="TableParagraph"/>
              <w:spacing w:before="31"/>
              <w:ind w:left="31"/>
              <w:rPr>
                <w:sz w:val="23"/>
              </w:rPr>
            </w:pPr>
            <w:r>
              <w:rPr>
                <w:spacing w:val="-2"/>
                <w:w w:val="105"/>
                <w:sz w:val="23"/>
              </w:rPr>
              <w:t>Medium</w:t>
            </w:r>
          </w:p>
        </w:tc>
      </w:tr>
      <w:tr w:rsidR="003A2C26" w14:paraId="4B364AA2" w14:textId="77777777">
        <w:trPr>
          <w:trHeight w:val="338"/>
        </w:trPr>
        <w:tc>
          <w:tcPr>
            <w:tcW w:w="1906" w:type="dxa"/>
          </w:tcPr>
          <w:p w14:paraId="43B4C64A" w14:textId="77777777" w:rsidR="003A2C26" w:rsidRDefault="00000000">
            <w:pPr>
              <w:pStyle w:val="TableParagraph"/>
              <w:spacing w:before="35"/>
              <w:ind w:left="50"/>
              <w:rPr>
                <w:sz w:val="23"/>
              </w:rPr>
            </w:pPr>
            <w:r>
              <w:rPr>
                <w:sz w:val="23"/>
              </w:rPr>
              <w:t>Learning</w:t>
            </w:r>
            <w:r>
              <w:rPr>
                <w:spacing w:val="26"/>
                <w:sz w:val="23"/>
              </w:rPr>
              <w:t xml:space="preserve"> </w:t>
            </w:r>
            <w:r>
              <w:rPr>
                <w:spacing w:val="-4"/>
                <w:sz w:val="23"/>
              </w:rPr>
              <w:t>Rate</w:t>
            </w:r>
          </w:p>
        </w:tc>
        <w:tc>
          <w:tcPr>
            <w:tcW w:w="3783" w:type="dxa"/>
          </w:tcPr>
          <w:p w14:paraId="0927EF82" w14:textId="77777777" w:rsidR="003A2C26" w:rsidRDefault="00000000">
            <w:pPr>
              <w:pStyle w:val="TableParagraph"/>
              <w:spacing w:before="35"/>
              <w:ind w:left="31"/>
              <w:rPr>
                <w:sz w:val="23"/>
              </w:rPr>
            </w:pPr>
            <w:r>
              <w:rPr>
                <w:w w:val="105"/>
                <w:sz w:val="23"/>
              </w:rPr>
              <w:t>0.001</w:t>
            </w:r>
            <w:r>
              <w:rPr>
                <w:spacing w:val="-4"/>
                <w:w w:val="105"/>
                <w:sz w:val="23"/>
              </w:rPr>
              <w:t xml:space="preserve"> </w:t>
            </w:r>
            <w:r>
              <w:rPr>
                <w:spacing w:val="-2"/>
                <w:w w:val="105"/>
                <w:sz w:val="23"/>
              </w:rPr>
              <w:t>(approx.)</w:t>
            </w:r>
          </w:p>
        </w:tc>
        <w:tc>
          <w:tcPr>
            <w:tcW w:w="864" w:type="dxa"/>
          </w:tcPr>
          <w:p w14:paraId="5C1C13E9" w14:textId="77777777" w:rsidR="003A2C26" w:rsidRDefault="00000000">
            <w:pPr>
              <w:pStyle w:val="TableParagraph"/>
              <w:spacing w:before="35"/>
              <w:ind w:left="38"/>
              <w:rPr>
                <w:sz w:val="23"/>
              </w:rPr>
            </w:pPr>
            <w:r>
              <w:rPr>
                <w:w w:val="105"/>
                <w:sz w:val="23"/>
              </w:rPr>
              <w:t>—</w:t>
            </w:r>
          </w:p>
        </w:tc>
        <w:tc>
          <w:tcPr>
            <w:tcW w:w="890" w:type="dxa"/>
          </w:tcPr>
          <w:p w14:paraId="3C34A8A3" w14:textId="77777777" w:rsidR="003A2C26" w:rsidRDefault="00000000">
            <w:pPr>
              <w:pStyle w:val="TableParagraph"/>
              <w:spacing w:before="35"/>
              <w:ind w:left="31"/>
              <w:rPr>
                <w:sz w:val="23"/>
              </w:rPr>
            </w:pPr>
            <w:r>
              <w:rPr>
                <w:spacing w:val="-2"/>
                <w:w w:val="105"/>
                <w:sz w:val="23"/>
              </w:rPr>
              <w:t>Medium</w:t>
            </w:r>
          </w:p>
        </w:tc>
      </w:tr>
      <w:tr w:rsidR="003A2C26" w14:paraId="5730D544" w14:textId="77777777">
        <w:trPr>
          <w:trHeight w:val="334"/>
        </w:trPr>
        <w:tc>
          <w:tcPr>
            <w:tcW w:w="1906" w:type="dxa"/>
          </w:tcPr>
          <w:p w14:paraId="7CDA0562" w14:textId="77777777" w:rsidR="003A2C26" w:rsidRDefault="00000000">
            <w:pPr>
              <w:pStyle w:val="TableParagraph"/>
              <w:spacing w:before="34"/>
              <w:ind w:left="50"/>
              <w:rPr>
                <w:sz w:val="23"/>
              </w:rPr>
            </w:pPr>
            <w:r>
              <w:rPr>
                <w:sz w:val="23"/>
              </w:rPr>
              <w:t>Prediction</w:t>
            </w:r>
            <w:r>
              <w:rPr>
                <w:spacing w:val="25"/>
                <w:sz w:val="23"/>
              </w:rPr>
              <w:t xml:space="preserve"> </w:t>
            </w:r>
            <w:r>
              <w:rPr>
                <w:spacing w:val="-4"/>
                <w:sz w:val="23"/>
              </w:rPr>
              <w:t>Time</w:t>
            </w:r>
          </w:p>
        </w:tc>
        <w:tc>
          <w:tcPr>
            <w:tcW w:w="3783" w:type="dxa"/>
          </w:tcPr>
          <w:p w14:paraId="530D8D51" w14:textId="77777777" w:rsidR="003A2C26" w:rsidRDefault="00000000">
            <w:pPr>
              <w:pStyle w:val="TableParagraph"/>
              <w:spacing w:before="34"/>
              <w:ind w:left="31"/>
              <w:rPr>
                <w:sz w:val="23"/>
              </w:rPr>
            </w:pPr>
            <w:r>
              <w:rPr>
                <w:w w:val="105"/>
                <w:sz w:val="23"/>
              </w:rPr>
              <w:t>&lt;</w:t>
            </w:r>
            <w:r>
              <w:rPr>
                <w:spacing w:val="-7"/>
                <w:w w:val="105"/>
                <w:sz w:val="23"/>
              </w:rPr>
              <w:t xml:space="preserve"> </w:t>
            </w:r>
            <w:r>
              <w:rPr>
                <w:w w:val="105"/>
                <w:sz w:val="23"/>
              </w:rPr>
              <w:t>2</w:t>
            </w:r>
            <w:r>
              <w:rPr>
                <w:spacing w:val="-5"/>
                <w:w w:val="105"/>
                <w:sz w:val="23"/>
              </w:rPr>
              <w:t xml:space="preserve"> </w:t>
            </w:r>
            <w:r>
              <w:rPr>
                <w:w w:val="105"/>
                <w:sz w:val="23"/>
              </w:rPr>
              <w:t>seconds</w:t>
            </w:r>
            <w:r>
              <w:rPr>
                <w:spacing w:val="-7"/>
                <w:w w:val="105"/>
                <w:sz w:val="23"/>
              </w:rPr>
              <w:t xml:space="preserve"> </w:t>
            </w:r>
            <w:r>
              <w:rPr>
                <w:w w:val="105"/>
                <w:sz w:val="23"/>
              </w:rPr>
              <w:t>per</w:t>
            </w:r>
            <w:r>
              <w:rPr>
                <w:spacing w:val="-8"/>
                <w:w w:val="105"/>
                <w:sz w:val="23"/>
              </w:rPr>
              <w:t xml:space="preserve"> </w:t>
            </w:r>
            <w:r>
              <w:rPr>
                <w:spacing w:val="-4"/>
                <w:w w:val="105"/>
                <w:sz w:val="23"/>
              </w:rPr>
              <w:t>image</w:t>
            </w:r>
          </w:p>
        </w:tc>
        <w:tc>
          <w:tcPr>
            <w:tcW w:w="864" w:type="dxa"/>
          </w:tcPr>
          <w:p w14:paraId="49F33B0F" w14:textId="77777777" w:rsidR="003A2C26" w:rsidRDefault="00000000">
            <w:pPr>
              <w:pStyle w:val="TableParagraph"/>
              <w:spacing w:before="34"/>
              <w:ind w:left="38"/>
              <w:rPr>
                <w:sz w:val="23"/>
              </w:rPr>
            </w:pPr>
            <w:r>
              <w:rPr>
                <w:spacing w:val="-2"/>
                <w:w w:val="105"/>
                <w:sz w:val="23"/>
              </w:rPr>
              <w:t>Seconds</w:t>
            </w:r>
          </w:p>
        </w:tc>
        <w:tc>
          <w:tcPr>
            <w:tcW w:w="890" w:type="dxa"/>
          </w:tcPr>
          <w:p w14:paraId="132D981A" w14:textId="77777777" w:rsidR="003A2C26" w:rsidRDefault="00000000">
            <w:pPr>
              <w:pStyle w:val="TableParagraph"/>
              <w:spacing w:before="34"/>
              <w:ind w:left="31"/>
              <w:rPr>
                <w:sz w:val="23"/>
              </w:rPr>
            </w:pPr>
            <w:r>
              <w:rPr>
                <w:spacing w:val="-4"/>
                <w:w w:val="105"/>
                <w:sz w:val="23"/>
              </w:rPr>
              <w:t>High</w:t>
            </w:r>
          </w:p>
        </w:tc>
      </w:tr>
      <w:tr w:rsidR="003A2C26" w14:paraId="428DD810" w14:textId="77777777">
        <w:trPr>
          <w:trHeight w:val="335"/>
        </w:trPr>
        <w:tc>
          <w:tcPr>
            <w:tcW w:w="1906" w:type="dxa"/>
          </w:tcPr>
          <w:p w14:paraId="077277E9" w14:textId="77777777" w:rsidR="003A2C26" w:rsidRDefault="00000000">
            <w:pPr>
              <w:pStyle w:val="TableParagraph"/>
              <w:spacing w:before="31"/>
              <w:ind w:left="50"/>
              <w:rPr>
                <w:sz w:val="23"/>
              </w:rPr>
            </w:pPr>
            <w:r>
              <w:rPr>
                <w:w w:val="105"/>
                <w:sz w:val="23"/>
              </w:rPr>
              <w:t>Dataset</w:t>
            </w:r>
            <w:r>
              <w:rPr>
                <w:spacing w:val="-15"/>
                <w:w w:val="105"/>
                <w:sz w:val="23"/>
              </w:rPr>
              <w:t xml:space="preserve"> </w:t>
            </w:r>
            <w:r>
              <w:rPr>
                <w:spacing w:val="-4"/>
                <w:w w:val="105"/>
                <w:sz w:val="23"/>
              </w:rPr>
              <w:t>Size</w:t>
            </w:r>
          </w:p>
        </w:tc>
        <w:tc>
          <w:tcPr>
            <w:tcW w:w="3783" w:type="dxa"/>
          </w:tcPr>
          <w:p w14:paraId="4D6ECFD4" w14:textId="77777777" w:rsidR="003A2C26" w:rsidRDefault="00000000">
            <w:pPr>
              <w:pStyle w:val="TableParagraph"/>
              <w:spacing w:before="31"/>
              <w:ind w:left="31"/>
              <w:rPr>
                <w:sz w:val="23"/>
              </w:rPr>
            </w:pPr>
            <w:r>
              <w:rPr>
                <w:w w:val="105"/>
                <w:sz w:val="23"/>
              </w:rPr>
              <w:t>≥</w:t>
            </w:r>
            <w:r>
              <w:rPr>
                <w:spacing w:val="-6"/>
                <w:w w:val="105"/>
                <w:sz w:val="23"/>
              </w:rPr>
              <w:t xml:space="preserve"> </w:t>
            </w:r>
            <w:r>
              <w:rPr>
                <w:w w:val="105"/>
                <w:sz w:val="23"/>
              </w:rPr>
              <w:t>1000</w:t>
            </w:r>
            <w:r>
              <w:rPr>
                <w:spacing w:val="-1"/>
                <w:w w:val="105"/>
                <w:sz w:val="23"/>
              </w:rPr>
              <w:t xml:space="preserve"> </w:t>
            </w:r>
            <w:r>
              <w:rPr>
                <w:spacing w:val="-2"/>
                <w:w w:val="105"/>
                <w:sz w:val="23"/>
              </w:rPr>
              <w:t>images</w:t>
            </w:r>
          </w:p>
        </w:tc>
        <w:tc>
          <w:tcPr>
            <w:tcW w:w="864" w:type="dxa"/>
          </w:tcPr>
          <w:p w14:paraId="2F27DBF9" w14:textId="77777777" w:rsidR="003A2C26" w:rsidRDefault="00000000">
            <w:pPr>
              <w:pStyle w:val="TableParagraph"/>
              <w:spacing w:before="31"/>
              <w:ind w:left="38"/>
              <w:rPr>
                <w:sz w:val="23"/>
              </w:rPr>
            </w:pPr>
            <w:r>
              <w:rPr>
                <w:w w:val="105"/>
                <w:sz w:val="23"/>
              </w:rPr>
              <w:t>—</w:t>
            </w:r>
          </w:p>
        </w:tc>
        <w:tc>
          <w:tcPr>
            <w:tcW w:w="890" w:type="dxa"/>
          </w:tcPr>
          <w:p w14:paraId="272E9EC6" w14:textId="77777777" w:rsidR="003A2C26" w:rsidRDefault="00000000">
            <w:pPr>
              <w:pStyle w:val="TableParagraph"/>
              <w:spacing w:before="31"/>
              <w:ind w:left="31"/>
              <w:rPr>
                <w:sz w:val="23"/>
              </w:rPr>
            </w:pPr>
            <w:r>
              <w:rPr>
                <w:spacing w:val="-2"/>
                <w:w w:val="105"/>
                <w:sz w:val="23"/>
              </w:rPr>
              <w:t>Medium</w:t>
            </w:r>
          </w:p>
        </w:tc>
      </w:tr>
      <w:tr w:rsidR="003A2C26" w14:paraId="17BB29FE" w14:textId="77777777">
        <w:trPr>
          <w:trHeight w:val="300"/>
        </w:trPr>
        <w:tc>
          <w:tcPr>
            <w:tcW w:w="1906" w:type="dxa"/>
          </w:tcPr>
          <w:p w14:paraId="56A6B840" w14:textId="77777777" w:rsidR="003A2C26" w:rsidRDefault="00000000">
            <w:pPr>
              <w:pStyle w:val="TableParagraph"/>
              <w:spacing w:before="35" w:line="246" w:lineRule="exact"/>
              <w:ind w:left="50"/>
              <w:rPr>
                <w:sz w:val="23"/>
              </w:rPr>
            </w:pPr>
            <w:r>
              <w:rPr>
                <w:sz w:val="23"/>
              </w:rPr>
              <w:t>Model</w:t>
            </w:r>
            <w:r>
              <w:rPr>
                <w:spacing w:val="14"/>
                <w:sz w:val="23"/>
              </w:rPr>
              <w:t xml:space="preserve"> </w:t>
            </w:r>
            <w:r>
              <w:rPr>
                <w:spacing w:val="-4"/>
                <w:sz w:val="23"/>
              </w:rPr>
              <w:t>Type</w:t>
            </w:r>
          </w:p>
        </w:tc>
        <w:tc>
          <w:tcPr>
            <w:tcW w:w="3783" w:type="dxa"/>
          </w:tcPr>
          <w:p w14:paraId="54F7524E" w14:textId="77777777" w:rsidR="003A2C26" w:rsidRDefault="00000000">
            <w:pPr>
              <w:pStyle w:val="TableParagraph"/>
              <w:spacing w:before="35" w:line="246" w:lineRule="exact"/>
              <w:ind w:left="31"/>
              <w:rPr>
                <w:sz w:val="23"/>
              </w:rPr>
            </w:pPr>
            <w:r>
              <w:rPr>
                <w:spacing w:val="-5"/>
                <w:w w:val="105"/>
                <w:sz w:val="23"/>
              </w:rPr>
              <w:t>CNN</w:t>
            </w:r>
          </w:p>
        </w:tc>
        <w:tc>
          <w:tcPr>
            <w:tcW w:w="864" w:type="dxa"/>
          </w:tcPr>
          <w:p w14:paraId="2F1D591F" w14:textId="77777777" w:rsidR="003A2C26" w:rsidRDefault="00000000">
            <w:pPr>
              <w:pStyle w:val="TableParagraph"/>
              <w:spacing w:before="35" w:line="246" w:lineRule="exact"/>
              <w:ind w:left="38"/>
              <w:rPr>
                <w:sz w:val="23"/>
              </w:rPr>
            </w:pPr>
            <w:r>
              <w:rPr>
                <w:w w:val="105"/>
                <w:sz w:val="23"/>
              </w:rPr>
              <w:t>—</w:t>
            </w:r>
          </w:p>
        </w:tc>
        <w:tc>
          <w:tcPr>
            <w:tcW w:w="890" w:type="dxa"/>
          </w:tcPr>
          <w:p w14:paraId="13F0CB7D" w14:textId="77777777" w:rsidR="003A2C26" w:rsidRDefault="00000000">
            <w:pPr>
              <w:pStyle w:val="TableParagraph"/>
              <w:spacing w:before="35" w:line="246" w:lineRule="exact"/>
              <w:ind w:left="31"/>
              <w:rPr>
                <w:sz w:val="23"/>
              </w:rPr>
            </w:pPr>
            <w:r>
              <w:rPr>
                <w:spacing w:val="-4"/>
                <w:w w:val="105"/>
                <w:sz w:val="23"/>
              </w:rPr>
              <w:t>High</w:t>
            </w:r>
          </w:p>
        </w:tc>
      </w:tr>
    </w:tbl>
    <w:p w14:paraId="0246B5DE" w14:textId="77777777" w:rsidR="003A2C26" w:rsidRDefault="003A2C26">
      <w:pPr>
        <w:pStyle w:val="BodyText"/>
        <w:rPr>
          <w:b/>
        </w:rPr>
      </w:pPr>
    </w:p>
    <w:p w14:paraId="6DBBA8CA" w14:textId="77777777" w:rsidR="003A2C26" w:rsidRDefault="003A2C26">
      <w:pPr>
        <w:pStyle w:val="BodyText"/>
        <w:spacing w:before="66"/>
        <w:rPr>
          <w:b/>
        </w:rPr>
      </w:pPr>
    </w:p>
    <w:p w14:paraId="53472E7E" w14:textId="77777777" w:rsidR="003A2C26" w:rsidRDefault="00000000">
      <w:pPr>
        <w:pStyle w:val="Heading5"/>
        <w:numPr>
          <w:ilvl w:val="1"/>
          <w:numId w:val="4"/>
        </w:numPr>
        <w:tabs>
          <w:tab w:val="left" w:pos="524"/>
        </w:tabs>
        <w:ind w:left="524" w:hanging="359"/>
      </w:pPr>
      <w:r>
        <w:rPr>
          <w:w w:val="105"/>
        </w:rPr>
        <w:t>Alternative</w:t>
      </w:r>
      <w:r>
        <w:rPr>
          <w:spacing w:val="-14"/>
          <w:w w:val="105"/>
        </w:rPr>
        <w:t xml:space="preserve"> </w:t>
      </w:r>
      <w:r>
        <w:rPr>
          <w:w w:val="105"/>
        </w:rPr>
        <w:t>Solutions</w:t>
      </w:r>
      <w:r>
        <w:rPr>
          <w:spacing w:val="-9"/>
          <w:w w:val="105"/>
        </w:rPr>
        <w:t xml:space="preserve"> </w:t>
      </w:r>
      <w:r>
        <w:rPr>
          <w:w w:val="105"/>
        </w:rPr>
        <w:t>&amp;</w:t>
      </w:r>
      <w:r>
        <w:rPr>
          <w:spacing w:val="-15"/>
          <w:w w:val="105"/>
        </w:rPr>
        <w:t xml:space="preserve"> </w:t>
      </w:r>
      <w:r>
        <w:rPr>
          <w:spacing w:val="-2"/>
          <w:w w:val="105"/>
        </w:rPr>
        <w:t>Evaluation</w:t>
      </w:r>
    </w:p>
    <w:p w14:paraId="6CCF71E9" w14:textId="77777777" w:rsidR="003A2C26" w:rsidRDefault="00000000">
      <w:pPr>
        <w:pStyle w:val="BodyText"/>
        <w:spacing w:before="5"/>
        <w:rPr>
          <w:b/>
          <w:sz w:val="11"/>
        </w:rPr>
      </w:pPr>
      <w:r>
        <w:rPr>
          <w:b/>
          <w:noProof/>
          <w:sz w:val="11"/>
        </w:rPr>
        <mc:AlternateContent>
          <mc:Choice Requires="wps">
            <w:drawing>
              <wp:anchor distT="0" distB="0" distL="0" distR="0" simplePos="0" relativeHeight="251656192" behindDoc="1" locked="0" layoutInCell="1" allowOverlap="1" wp14:anchorId="3AA990F3" wp14:editId="162A943B">
                <wp:simplePos x="0" y="0"/>
                <wp:positionH relativeFrom="page">
                  <wp:posOffset>914400</wp:posOffset>
                </wp:positionH>
                <wp:positionV relativeFrom="paragraph">
                  <wp:posOffset>98425</wp:posOffset>
                </wp:positionV>
                <wp:extent cx="5740400" cy="520700"/>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5740400" cy="520700"/>
                        </a:xfrm>
                        <a:prstGeom prst="rect">
                          <a:avLst/>
                        </a:prstGeom>
                        <a:solidFill>
                          <a:srgbClr val="F0F0F0"/>
                        </a:solidFill>
                      </wps:spPr>
                      <wps:txbx>
                        <w:txbxContent>
                          <w:p w14:paraId="4B34AD5E" w14:textId="77777777" w:rsidR="003A2C26" w:rsidRDefault="00000000">
                            <w:pPr>
                              <w:spacing w:before="14" w:line="288" w:lineRule="auto"/>
                              <w:ind w:right="138"/>
                              <w:rPr>
                                <w:rFonts w:ascii="Arial" w:hAnsi="Arial"/>
                                <w:i/>
                                <w:color w:val="000000"/>
                              </w:rPr>
                            </w:pPr>
                            <w:r>
                              <w:rPr>
                                <w:rFonts w:ascii="Arial" w:hAnsi="Arial"/>
                                <w:i/>
                                <w:color w:val="444444"/>
                              </w:rPr>
                              <w:t>Describe</w:t>
                            </w:r>
                            <w:r>
                              <w:rPr>
                                <w:rFonts w:ascii="Arial" w:hAnsi="Arial"/>
                                <w:i/>
                                <w:color w:val="444444"/>
                                <w:spacing w:val="-12"/>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12"/>
                              </w:rPr>
                              <w:t xml:space="preserve"> </w:t>
                            </w:r>
                            <w:r>
                              <w:rPr>
                                <w:rFonts w:ascii="Arial" w:hAnsi="Arial"/>
                                <w:i/>
                                <w:color w:val="444444"/>
                              </w:rPr>
                              <w:t>in</w:t>
                            </w:r>
                            <w:r>
                              <w:rPr>
                                <w:rFonts w:ascii="Arial" w:hAnsi="Arial"/>
                                <w:i/>
                                <w:color w:val="444444"/>
                                <w:spacing w:val="-5"/>
                              </w:rPr>
                              <w:t xml:space="preserve"> </w:t>
                            </w:r>
                            <w:r>
                              <w:rPr>
                                <w:rFonts w:ascii="Arial" w:hAnsi="Arial"/>
                                <w:i/>
                                <w:color w:val="444444"/>
                              </w:rPr>
                              <w:t>2–3</w:t>
                            </w:r>
                            <w:r>
                              <w:rPr>
                                <w:rFonts w:ascii="Arial" w:hAnsi="Arial"/>
                                <w:i/>
                                <w:color w:val="444444"/>
                                <w:spacing w:val="-13"/>
                              </w:rPr>
                              <w:t xml:space="preserve"> </w:t>
                            </w:r>
                            <w:r>
                              <w:rPr>
                                <w:rFonts w:ascii="Arial" w:hAnsi="Arial"/>
                                <w:i/>
                                <w:color w:val="444444"/>
                              </w:rPr>
                              <w:t>sentences max,</w:t>
                            </w:r>
                            <w:r>
                              <w:rPr>
                                <w:rFonts w:ascii="Arial" w:hAnsi="Arial"/>
                                <w:i/>
                                <w:color w:val="444444"/>
                                <w:spacing w:val="-7"/>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 the</w:t>
                            </w:r>
                            <w:r>
                              <w:rPr>
                                <w:rFonts w:ascii="Arial" w:hAnsi="Arial"/>
                                <w:i/>
                                <w:color w:val="444444"/>
                                <w:spacing w:val="-12"/>
                              </w:rPr>
                              <w:t xml:space="preserve"> </w:t>
                            </w:r>
                            <w:r>
                              <w:rPr>
                                <w:rFonts w:ascii="Arial" w:hAnsi="Arial"/>
                                <w:i/>
                                <w:color w:val="444444"/>
                              </w:rPr>
                              <w:t>evaluation</w:t>
                            </w:r>
                            <w:r>
                              <w:rPr>
                                <w:rFonts w:ascii="Arial" w:hAnsi="Arial"/>
                                <w:i/>
                                <w:color w:val="444444"/>
                                <w:spacing w:val="-3"/>
                              </w:rPr>
                              <w:t xml:space="preserve"> </w:t>
                            </w:r>
                            <w:r>
                              <w:rPr>
                                <w:rFonts w:ascii="Arial" w:hAnsi="Arial"/>
                                <w:i/>
                                <w:color w:val="444444"/>
                              </w:rPr>
                              <w:t>matrix</w:t>
                            </w:r>
                            <w:r>
                              <w:rPr>
                                <w:rFonts w:ascii="Arial" w:hAnsi="Arial"/>
                                <w:i/>
                                <w:color w:val="444444"/>
                                <w:spacing w:val="-5"/>
                              </w:rPr>
                              <w:t xml:space="preserve"> </w:t>
                            </w:r>
                            <w:r>
                              <w:rPr>
                                <w:rFonts w:ascii="Arial" w:hAnsi="Arial"/>
                                <w:i/>
                                <w:color w:val="444444"/>
                              </w:rPr>
                              <w:t>carry</w:t>
                            </w:r>
                            <w:r>
                              <w:rPr>
                                <w:rFonts w:ascii="Arial" w:hAnsi="Arial"/>
                                <w:i/>
                                <w:color w:val="444444"/>
                                <w:spacing w:val="-6"/>
                              </w:rPr>
                              <w:t xml:space="preserve"> </w:t>
                            </w:r>
                            <w:r>
                              <w:rPr>
                                <w:rFonts w:ascii="Arial" w:hAnsi="Arial"/>
                                <w:i/>
                                <w:color w:val="444444"/>
                              </w:rPr>
                              <w:t>the comparison — do not repeat the same comparison in prose afterward.</w:t>
                            </w:r>
                          </w:p>
                        </w:txbxContent>
                      </wps:txbx>
                      <wps:bodyPr wrap="square" lIns="0" tIns="0" rIns="0" bIns="0" rtlCol="0">
                        <a:noAutofit/>
                      </wps:bodyPr>
                    </wps:wsp>
                  </a:graphicData>
                </a:graphic>
              </wp:anchor>
            </w:drawing>
          </mc:Choice>
          <mc:Fallback>
            <w:pict>
              <v:shape w14:anchorId="3AA990F3" id="Textbox 4" o:spid="_x0000_s1027" type="#_x0000_t202" style="position:absolute;margin-left:1in;margin-top:7.75pt;width:452pt;height:41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" fillcolor="#f0f0f0" stroked="f">
                <v:textbox inset="0,0,0,0">
                  <w:txbxContent>
                    <w:p w14:paraId="4B34AD5E" w14:textId="77777777" w:rsidR="003A2C26" w:rsidRDefault="00000000">
                      <w:pPr>
                        <w:spacing w:before="14" w:line="288" w:lineRule="auto"/>
                        <w:ind w:right="138"/>
                        <w:rPr>
                          <w:rFonts w:ascii="Arial" w:hAnsi="Arial"/>
                          <w:i/>
                          <w:color w:val="000000"/>
                        </w:rPr>
                      </w:pPr>
                      <w:r>
                        <w:rPr>
                          <w:rFonts w:ascii="Arial" w:hAnsi="Arial"/>
                          <w:i/>
                          <w:color w:val="444444"/>
                        </w:rPr>
                        <w:t>Describe</w:t>
                      </w:r>
                      <w:r>
                        <w:rPr>
                          <w:rFonts w:ascii="Arial" w:hAnsi="Arial"/>
                          <w:i/>
                          <w:color w:val="444444"/>
                          <w:spacing w:val="-12"/>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12"/>
                        </w:rPr>
                        <w:t xml:space="preserve"> </w:t>
                      </w:r>
                      <w:r>
                        <w:rPr>
                          <w:rFonts w:ascii="Arial" w:hAnsi="Arial"/>
                          <w:i/>
                          <w:color w:val="444444"/>
                        </w:rPr>
                        <w:t>in</w:t>
                      </w:r>
                      <w:r>
                        <w:rPr>
                          <w:rFonts w:ascii="Arial" w:hAnsi="Arial"/>
                          <w:i/>
                          <w:color w:val="444444"/>
                          <w:spacing w:val="-5"/>
                        </w:rPr>
                        <w:t xml:space="preserve"> </w:t>
                      </w:r>
                      <w:r>
                        <w:rPr>
                          <w:rFonts w:ascii="Arial" w:hAnsi="Arial"/>
                          <w:i/>
                          <w:color w:val="444444"/>
                        </w:rPr>
                        <w:t>2–3</w:t>
                      </w:r>
                      <w:r>
                        <w:rPr>
                          <w:rFonts w:ascii="Arial" w:hAnsi="Arial"/>
                          <w:i/>
                          <w:color w:val="444444"/>
                          <w:spacing w:val="-13"/>
                        </w:rPr>
                        <w:t xml:space="preserve"> </w:t>
                      </w:r>
                      <w:r>
                        <w:rPr>
                          <w:rFonts w:ascii="Arial" w:hAnsi="Arial"/>
                          <w:i/>
                          <w:color w:val="444444"/>
                        </w:rPr>
                        <w:t>sentences max,</w:t>
                      </w:r>
                      <w:r>
                        <w:rPr>
                          <w:rFonts w:ascii="Arial" w:hAnsi="Arial"/>
                          <w:i/>
                          <w:color w:val="444444"/>
                          <w:spacing w:val="-7"/>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 the</w:t>
                      </w:r>
                      <w:r>
                        <w:rPr>
                          <w:rFonts w:ascii="Arial" w:hAnsi="Arial"/>
                          <w:i/>
                          <w:color w:val="444444"/>
                          <w:spacing w:val="-12"/>
                        </w:rPr>
                        <w:t xml:space="preserve"> </w:t>
                      </w:r>
                      <w:r>
                        <w:rPr>
                          <w:rFonts w:ascii="Arial" w:hAnsi="Arial"/>
                          <w:i/>
                          <w:color w:val="444444"/>
                        </w:rPr>
                        <w:t>evaluation</w:t>
                      </w:r>
                      <w:r>
                        <w:rPr>
                          <w:rFonts w:ascii="Arial" w:hAnsi="Arial"/>
                          <w:i/>
                          <w:color w:val="444444"/>
                          <w:spacing w:val="-3"/>
                        </w:rPr>
                        <w:t xml:space="preserve"> </w:t>
                      </w:r>
                      <w:r>
                        <w:rPr>
                          <w:rFonts w:ascii="Arial" w:hAnsi="Arial"/>
                          <w:i/>
                          <w:color w:val="444444"/>
                        </w:rPr>
                        <w:t>matrix</w:t>
                      </w:r>
                      <w:r>
                        <w:rPr>
                          <w:rFonts w:ascii="Arial" w:hAnsi="Arial"/>
                          <w:i/>
                          <w:color w:val="444444"/>
                          <w:spacing w:val="-5"/>
                        </w:rPr>
                        <w:t xml:space="preserve"> </w:t>
                      </w:r>
                      <w:r>
                        <w:rPr>
                          <w:rFonts w:ascii="Arial" w:hAnsi="Arial"/>
                          <w:i/>
                          <w:color w:val="444444"/>
                        </w:rPr>
                        <w:t>carry</w:t>
                      </w:r>
                      <w:r>
                        <w:rPr>
                          <w:rFonts w:ascii="Arial" w:hAnsi="Arial"/>
                          <w:i/>
                          <w:color w:val="444444"/>
                          <w:spacing w:val="-6"/>
                        </w:rPr>
                        <w:t xml:space="preserve"> </w:t>
                      </w:r>
                      <w:r>
                        <w:rPr>
                          <w:rFonts w:ascii="Arial" w:hAnsi="Arial"/>
                          <w:i/>
                          <w:color w:val="444444"/>
                        </w:rPr>
                        <w:t>the comparison — do not repeat the same comparison in prose afterward.</w:t>
                      </w:r>
                    </w:p>
                  </w:txbxContent>
                </v:textbox>
                <w10:wrap type="topAndBottom" anchorx="page"/>
              </v:shape>
            </w:pict>
          </mc:Fallback>
        </mc:AlternateContent>
      </w:r>
    </w:p>
    <w:p w14:paraId="6D51E530" w14:textId="77777777" w:rsidR="003A2C26" w:rsidRDefault="003A2C26">
      <w:pPr>
        <w:pStyle w:val="BodyText"/>
        <w:spacing w:before="30"/>
        <w:rPr>
          <w:b/>
        </w:rPr>
      </w:pPr>
    </w:p>
    <w:p w14:paraId="79D251DA" w14:textId="77777777" w:rsidR="003A2C26" w:rsidRDefault="00000000">
      <w:pPr>
        <w:pStyle w:val="Heading5"/>
        <w:jc w:val="both"/>
      </w:pPr>
      <w:r>
        <w:t>Alternative</w:t>
      </w:r>
      <w:r>
        <w:rPr>
          <w:spacing w:val="39"/>
        </w:rPr>
        <w:t xml:space="preserve"> </w:t>
      </w:r>
      <w:r>
        <w:rPr>
          <w:spacing w:val="-5"/>
        </w:rPr>
        <w:t>1:</w:t>
      </w:r>
    </w:p>
    <w:p w14:paraId="149B1C4C" w14:textId="77777777" w:rsidR="003A2C26" w:rsidRDefault="00000000">
      <w:pPr>
        <w:pStyle w:val="BodyText"/>
        <w:spacing w:before="2" w:line="252" w:lineRule="auto"/>
        <w:ind w:left="144" w:right="865"/>
        <w:jc w:val="both"/>
      </w:pPr>
      <w:r>
        <w:rPr>
          <w:w w:val="105"/>
        </w:rPr>
        <w:t>Traditional image processing methods</w:t>
      </w:r>
      <w:r>
        <w:rPr>
          <w:spacing w:val="-1"/>
          <w:w w:val="105"/>
        </w:rPr>
        <w:t xml:space="preserve"> </w:t>
      </w:r>
      <w:r>
        <w:rPr>
          <w:w w:val="105"/>
        </w:rPr>
        <w:t>such as</w:t>
      </w:r>
      <w:r>
        <w:rPr>
          <w:spacing w:val="-1"/>
          <w:w w:val="105"/>
        </w:rPr>
        <w:t xml:space="preserve"> </w:t>
      </w:r>
      <w:r>
        <w:rPr>
          <w:w w:val="105"/>
        </w:rPr>
        <w:t>edge detection</w:t>
      </w:r>
      <w:r>
        <w:rPr>
          <w:spacing w:val="-5"/>
          <w:w w:val="105"/>
        </w:rPr>
        <w:t xml:space="preserve"> </w:t>
      </w:r>
      <w:r>
        <w:rPr>
          <w:w w:val="105"/>
        </w:rPr>
        <w:t>and segmentation</w:t>
      </w:r>
      <w:r>
        <w:rPr>
          <w:spacing w:val="-5"/>
          <w:w w:val="105"/>
        </w:rPr>
        <w:t xml:space="preserve"> </w:t>
      </w:r>
      <w:r>
        <w:rPr>
          <w:w w:val="105"/>
        </w:rPr>
        <w:t>are used to identify coral features. These methods are simple and require low computational resources but are less accurate under varying underwater conditions.</w:t>
      </w:r>
    </w:p>
    <w:p w14:paraId="1D994C14" w14:textId="77777777" w:rsidR="003A2C26" w:rsidRDefault="003A2C26">
      <w:pPr>
        <w:pStyle w:val="BodyText"/>
        <w:spacing w:before="19"/>
      </w:pPr>
    </w:p>
    <w:p w14:paraId="1D086526" w14:textId="77777777" w:rsidR="003A2C26" w:rsidRDefault="00000000">
      <w:pPr>
        <w:pStyle w:val="Heading5"/>
        <w:jc w:val="both"/>
      </w:pPr>
      <w:r>
        <w:t>Alternative</w:t>
      </w:r>
      <w:r>
        <w:rPr>
          <w:spacing w:val="39"/>
        </w:rPr>
        <w:t xml:space="preserve"> </w:t>
      </w:r>
      <w:r>
        <w:rPr>
          <w:spacing w:val="-5"/>
        </w:rPr>
        <w:t>2:</w:t>
      </w:r>
    </w:p>
    <w:p w14:paraId="661D1A06" w14:textId="77777777" w:rsidR="003A2C26" w:rsidRDefault="00000000">
      <w:pPr>
        <w:pStyle w:val="BodyText"/>
        <w:spacing w:before="9" w:line="249" w:lineRule="auto"/>
        <w:ind w:left="144" w:right="861"/>
        <w:jc w:val="both"/>
      </w:pPr>
      <w:r>
        <w:rPr>
          <w:w w:val="105"/>
        </w:rPr>
        <w:t>Machine</w:t>
      </w:r>
      <w:r>
        <w:rPr>
          <w:spacing w:val="-8"/>
          <w:w w:val="105"/>
        </w:rPr>
        <w:t xml:space="preserve"> </w:t>
      </w:r>
      <w:r>
        <w:rPr>
          <w:w w:val="105"/>
        </w:rPr>
        <w:t>learning</w:t>
      </w:r>
      <w:r>
        <w:rPr>
          <w:spacing w:val="-8"/>
          <w:w w:val="105"/>
        </w:rPr>
        <w:t xml:space="preserve"> </w:t>
      </w:r>
      <w:r>
        <w:rPr>
          <w:w w:val="105"/>
        </w:rPr>
        <w:t>approaches</w:t>
      </w:r>
      <w:r>
        <w:rPr>
          <w:spacing w:val="-9"/>
          <w:w w:val="105"/>
        </w:rPr>
        <w:t xml:space="preserve"> </w:t>
      </w:r>
      <w:r>
        <w:rPr>
          <w:w w:val="105"/>
        </w:rPr>
        <w:t>like</w:t>
      </w:r>
      <w:r>
        <w:rPr>
          <w:spacing w:val="-2"/>
          <w:w w:val="105"/>
        </w:rPr>
        <w:t xml:space="preserve"> </w:t>
      </w:r>
      <w:r>
        <w:rPr>
          <w:w w:val="105"/>
        </w:rPr>
        <w:t>SVM</w:t>
      </w:r>
      <w:r>
        <w:rPr>
          <w:spacing w:val="-7"/>
          <w:w w:val="105"/>
        </w:rPr>
        <w:t xml:space="preserve"> </w:t>
      </w:r>
      <w:r>
        <w:rPr>
          <w:w w:val="105"/>
        </w:rPr>
        <w:t>or KNN</w:t>
      </w:r>
      <w:r>
        <w:rPr>
          <w:spacing w:val="-3"/>
          <w:w w:val="105"/>
        </w:rPr>
        <w:t xml:space="preserve"> </w:t>
      </w:r>
      <w:r>
        <w:rPr>
          <w:w w:val="105"/>
        </w:rPr>
        <w:t>use</w:t>
      </w:r>
      <w:r>
        <w:rPr>
          <w:spacing w:val="-2"/>
          <w:w w:val="105"/>
        </w:rPr>
        <w:t xml:space="preserve"> </w:t>
      </w:r>
      <w:r>
        <w:rPr>
          <w:w w:val="105"/>
        </w:rPr>
        <w:t>manually</w:t>
      </w:r>
      <w:r>
        <w:rPr>
          <w:spacing w:val="-1"/>
          <w:w w:val="105"/>
        </w:rPr>
        <w:t xml:space="preserve"> </w:t>
      </w:r>
      <w:r>
        <w:rPr>
          <w:w w:val="105"/>
        </w:rPr>
        <w:t>extracted</w:t>
      </w:r>
      <w:r>
        <w:rPr>
          <w:spacing w:val="-1"/>
          <w:w w:val="105"/>
        </w:rPr>
        <w:t xml:space="preserve"> </w:t>
      </w:r>
      <w:r>
        <w:rPr>
          <w:w w:val="105"/>
        </w:rPr>
        <w:t>features</w:t>
      </w:r>
      <w:r>
        <w:rPr>
          <w:spacing w:val="-9"/>
          <w:w w:val="105"/>
        </w:rPr>
        <w:t xml:space="preserve"> </w:t>
      </w:r>
      <w:r>
        <w:rPr>
          <w:w w:val="105"/>
        </w:rPr>
        <w:t>(color,</w:t>
      </w:r>
      <w:r>
        <w:rPr>
          <w:spacing w:val="-6"/>
          <w:w w:val="105"/>
        </w:rPr>
        <w:t xml:space="preserve"> </w:t>
      </w:r>
      <w:r>
        <w:rPr>
          <w:w w:val="105"/>
        </w:rPr>
        <w:t>texture) for classification. They provide better performance than traditional methods but depend heavily on feature engineering and have limited scalability.</w:t>
      </w:r>
    </w:p>
    <w:p w14:paraId="057C535E" w14:textId="77777777" w:rsidR="003A2C26" w:rsidRDefault="003A2C26">
      <w:pPr>
        <w:pStyle w:val="BodyText"/>
        <w:spacing w:before="27"/>
      </w:pPr>
    </w:p>
    <w:p w14:paraId="0D96E1F1" w14:textId="77777777" w:rsidR="003A2C26" w:rsidRDefault="00000000">
      <w:pPr>
        <w:pStyle w:val="Heading5"/>
        <w:jc w:val="both"/>
      </w:pPr>
      <w:r>
        <w:t>Alternative</w:t>
      </w:r>
      <w:r>
        <w:rPr>
          <w:spacing w:val="39"/>
        </w:rPr>
        <w:t xml:space="preserve"> </w:t>
      </w:r>
      <w:r>
        <w:rPr>
          <w:spacing w:val="-5"/>
        </w:rPr>
        <w:t>3:</w:t>
      </w:r>
    </w:p>
    <w:p w14:paraId="70669524" w14:textId="77777777" w:rsidR="003A2C26" w:rsidRDefault="00000000">
      <w:pPr>
        <w:pStyle w:val="BodyText"/>
        <w:spacing w:before="2" w:line="252" w:lineRule="auto"/>
        <w:ind w:left="144" w:right="861"/>
        <w:jc w:val="both"/>
      </w:pPr>
      <w:r>
        <w:rPr>
          <w:w w:val="105"/>
        </w:rPr>
        <w:t>Deep learning-based</w:t>
      </w:r>
      <w:r>
        <w:rPr>
          <w:spacing w:val="-2"/>
          <w:w w:val="105"/>
        </w:rPr>
        <w:t xml:space="preserve"> </w:t>
      </w:r>
      <w:r>
        <w:rPr>
          <w:w w:val="105"/>
        </w:rPr>
        <w:t>approach</w:t>
      </w:r>
      <w:r>
        <w:rPr>
          <w:spacing w:val="-2"/>
          <w:w w:val="105"/>
        </w:rPr>
        <w:t xml:space="preserve"> </w:t>
      </w:r>
      <w:r>
        <w:rPr>
          <w:w w:val="105"/>
        </w:rPr>
        <w:t>using Convolutional Neural Networks</w:t>
      </w:r>
      <w:r>
        <w:rPr>
          <w:spacing w:val="-4"/>
          <w:w w:val="105"/>
        </w:rPr>
        <w:t xml:space="preserve"> </w:t>
      </w:r>
      <w:r>
        <w:rPr>
          <w:w w:val="105"/>
        </w:rPr>
        <w:t>(CNN) automatically extracts features and provides high accuracy. It requires more data and computational power but offers robust and scalable performance.</w:t>
      </w:r>
    </w:p>
    <w:p w14:paraId="2A7487EE" w14:textId="77777777" w:rsidR="003A2C26" w:rsidRDefault="003A2C26">
      <w:pPr>
        <w:pStyle w:val="BodyText"/>
        <w:spacing w:line="252" w:lineRule="auto"/>
        <w:jc w:val="both"/>
        <w:sectPr w:rsidR="003A2C26">
          <w:pgSz w:w="11930" w:h="16850"/>
          <w:pgMar w:top="1560" w:right="0" w:bottom="960" w:left="1275" w:header="0" w:footer="746" w:gutter="0"/>
          <w:cols w:space="720"/>
        </w:sectPr>
      </w:pPr>
    </w:p>
    <w:tbl>
      <w:tblPr>
        <w:tblW w:w="0" w:type="auto"/>
        <w:tblInd w:w="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01"/>
        <w:gridCol w:w="1203"/>
        <w:gridCol w:w="1995"/>
        <w:gridCol w:w="2003"/>
        <w:gridCol w:w="2003"/>
      </w:tblGrid>
      <w:tr w:rsidR="003A2C26" w14:paraId="7DEB2B65" w14:textId="77777777">
        <w:trPr>
          <w:trHeight w:val="280"/>
        </w:trPr>
        <w:tc>
          <w:tcPr>
            <w:tcW w:w="1801" w:type="dxa"/>
            <w:shd w:val="clear" w:color="auto" w:fill="D9D9D9"/>
          </w:tcPr>
          <w:p w14:paraId="538F870F" w14:textId="77777777" w:rsidR="003A2C26" w:rsidRDefault="00000000">
            <w:pPr>
              <w:pStyle w:val="TableParagraph"/>
              <w:spacing w:before="15" w:line="245" w:lineRule="exact"/>
              <w:ind w:left="417"/>
              <w:rPr>
                <w:b/>
                <w:sz w:val="23"/>
              </w:rPr>
            </w:pPr>
            <w:r>
              <w:rPr>
                <w:b/>
                <w:spacing w:val="-2"/>
                <w:w w:val="105"/>
                <w:sz w:val="23"/>
              </w:rPr>
              <w:lastRenderedPageBreak/>
              <w:t>Criterion</w:t>
            </w:r>
          </w:p>
        </w:tc>
        <w:tc>
          <w:tcPr>
            <w:tcW w:w="1203" w:type="dxa"/>
            <w:shd w:val="clear" w:color="auto" w:fill="D9D9D9"/>
          </w:tcPr>
          <w:p w14:paraId="443D1CDF" w14:textId="77777777" w:rsidR="003A2C26" w:rsidRDefault="00000000">
            <w:pPr>
              <w:pStyle w:val="TableParagraph"/>
              <w:spacing w:before="15" w:line="245" w:lineRule="exact"/>
              <w:ind w:left="223"/>
              <w:rPr>
                <w:b/>
                <w:sz w:val="23"/>
              </w:rPr>
            </w:pPr>
            <w:r>
              <w:rPr>
                <w:b/>
                <w:spacing w:val="-2"/>
                <w:w w:val="105"/>
                <w:sz w:val="23"/>
              </w:rPr>
              <w:t>Weight</w:t>
            </w:r>
          </w:p>
        </w:tc>
        <w:tc>
          <w:tcPr>
            <w:tcW w:w="1995" w:type="dxa"/>
            <w:shd w:val="clear" w:color="auto" w:fill="D9D9D9"/>
          </w:tcPr>
          <w:p w14:paraId="7789695B" w14:textId="77777777" w:rsidR="003A2C26" w:rsidRDefault="00000000">
            <w:pPr>
              <w:pStyle w:val="TableParagraph"/>
              <w:spacing w:before="15" w:line="245" w:lineRule="exact"/>
              <w:ind w:left="323"/>
              <w:rPr>
                <w:b/>
                <w:sz w:val="23"/>
              </w:rPr>
            </w:pPr>
            <w:r>
              <w:rPr>
                <w:b/>
                <w:sz w:val="23"/>
              </w:rPr>
              <w:t>Alternative</w:t>
            </w:r>
            <w:r>
              <w:rPr>
                <w:b/>
                <w:spacing w:val="39"/>
                <w:sz w:val="23"/>
              </w:rPr>
              <w:t xml:space="preserve"> </w:t>
            </w:r>
            <w:r>
              <w:rPr>
                <w:b/>
                <w:spacing w:val="-10"/>
                <w:sz w:val="23"/>
              </w:rPr>
              <w:t>1</w:t>
            </w:r>
          </w:p>
        </w:tc>
        <w:tc>
          <w:tcPr>
            <w:tcW w:w="2003" w:type="dxa"/>
            <w:shd w:val="clear" w:color="auto" w:fill="D9D9D9"/>
          </w:tcPr>
          <w:p w14:paraId="6D9BB9CC" w14:textId="77777777" w:rsidR="003A2C26" w:rsidRDefault="00000000">
            <w:pPr>
              <w:pStyle w:val="TableParagraph"/>
              <w:spacing w:before="15" w:line="245" w:lineRule="exact"/>
              <w:ind w:left="324"/>
              <w:rPr>
                <w:b/>
                <w:sz w:val="23"/>
              </w:rPr>
            </w:pPr>
            <w:r>
              <w:rPr>
                <w:b/>
                <w:sz w:val="23"/>
              </w:rPr>
              <w:t>Alternative</w:t>
            </w:r>
            <w:r>
              <w:rPr>
                <w:b/>
                <w:spacing w:val="40"/>
                <w:sz w:val="23"/>
              </w:rPr>
              <w:t xml:space="preserve"> </w:t>
            </w:r>
            <w:r>
              <w:rPr>
                <w:b/>
                <w:spacing w:val="-10"/>
                <w:sz w:val="23"/>
              </w:rPr>
              <w:t>2</w:t>
            </w:r>
          </w:p>
        </w:tc>
        <w:tc>
          <w:tcPr>
            <w:tcW w:w="2003" w:type="dxa"/>
            <w:shd w:val="clear" w:color="auto" w:fill="D9D9D9"/>
          </w:tcPr>
          <w:p w14:paraId="0A33BD20" w14:textId="77777777" w:rsidR="003A2C26" w:rsidRDefault="00000000">
            <w:pPr>
              <w:pStyle w:val="TableParagraph"/>
              <w:spacing w:before="15" w:line="245" w:lineRule="exact"/>
              <w:ind w:left="324"/>
              <w:rPr>
                <w:b/>
                <w:sz w:val="23"/>
              </w:rPr>
            </w:pPr>
            <w:r>
              <w:rPr>
                <w:b/>
                <w:sz w:val="23"/>
              </w:rPr>
              <w:t>Alternative</w:t>
            </w:r>
            <w:r>
              <w:rPr>
                <w:b/>
                <w:spacing w:val="39"/>
                <w:sz w:val="23"/>
              </w:rPr>
              <w:t xml:space="preserve"> </w:t>
            </w:r>
            <w:r>
              <w:rPr>
                <w:b/>
                <w:spacing w:val="-10"/>
                <w:sz w:val="23"/>
              </w:rPr>
              <w:t>3</w:t>
            </w:r>
          </w:p>
        </w:tc>
      </w:tr>
      <w:tr w:rsidR="003A2C26" w14:paraId="4AB3C852" w14:textId="77777777">
        <w:trPr>
          <w:trHeight w:val="308"/>
        </w:trPr>
        <w:tc>
          <w:tcPr>
            <w:tcW w:w="1801" w:type="dxa"/>
          </w:tcPr>
          <w:p w14:paraId="41ECB96D" w14:textId="77777777" w:rsidR="003A2C26" w:rsidRDefault="00000000">
            <w:pPr>
              <w:pStyle w:val="TableParagraph"/>
              <w:spacing w:before="22"/>
              <w:ind w:left="6"/>
              <w:rPr>
                <w:sz w:val="23"/>
              </w:rPr>
            </w:pPr>
            <w:r>
              <w:rPr>
                <w:spacing w:val="-2"/>
                <w:w w:val="105"/>
                <w:sz w:val="23"/>
              </w:rPr>
              <w:t>Performance</w:t>
            </w:r>
          </w:p>
        </w:tc>
        <w:tc>
          <w:tcPr>
            <w:tcW w:w="1203" w:type="dxa"/>
          </w:tcPr>
          <w:p w14:paraId="31926EA1" w14:textId="77777777" w:rsidR="003A2C26" w:rsidRDefault="00000000">
            <w:pPr>
              <w:pStyle w:val="TableParagraph"/>
              <w:spacing w:before="22"/>
              <w:ind w:left="6"/>
              <w:rPr>
                <w:sz w:val="23"/>
              </w:rPr>
            </w:pPr>
            <w:r>
              <w:rPr>
                <w:spacing w:val="-4"/>
                <w:w w:val="105"/>
                <w:sz w:val="23"/>
              </w:rPr>
              <w:t>0.30</w:t>
            </w:r>
          </w:p>
        </w:tc>
        <w:tc>
          <w:tcPr>
            <w:tcW w:w="1995" w:type="dxa"/>
          </w:tcPr>
          <w:p w14:paraId="59AADCC5" w14:textId="77777777" w:rsidR="003A2C26" w:rsidRDefault="00000000">
            <w:pPr>
              <w:pStyle w:val="TableParagraph"/>
              <w:spacing w:before="22"/>
              <w:ind w:left="7"/>
              <w:rPr>
                <w:sz w:val="23"/>
              </w:rPr>
            </w:pPr>
            <w:r>
              <w:rPr>
                <w:spacing w:val="-10"/>
                <w:w w:val="105"/>
                <w:sz w:val="23"/>
              </w:rPr>
              <w:t>2</w:t>
            </w:r>
          </w:p>
        </w:tc>
        <w:tc>
          <w:tcPr>
            <w:tcW w:w="2003" w:type="dxa"/>
          </w:tcPr>
          <w:p w14:paraId="0AE459F2" w14:textId="77777777" w:rsidR="003A2C26" w:rsidRDefault="00000000">
            <w:pPr>
              <w:pStyle w:val="TableParagraph"/>
              <w:spacing w:before="22"/>
              <w:ind w:left="7"/>
              <w:rPr>
                <w:sz w:val="23"/>
              </w:rPr>
            </w:pPr>
            <w:r>
              <w:rPr>
                <w:spacing w:val="-10"/>
                <w:w w:val="105"/>
                <w:sz w:val="23"/>
              </w:rPr>
              <w:t>3</w:t>
            </w:r>
          </w:p>
        </w:tc>
        <w:tc>
          <w:tcPr>
            <w:tcW w:w="2003" w:type="dxa"/>
          </w:tcPr>
          <w:p w14:paraId="755B4D5C" w14:textId="77777777" w:rsidR="003A2C26" w:rsidRDefault="00000000">
            <w:pPr>
              <w:pStyle w:val="TableParagraph"/>
              <w:spacing w:before="22"/>
              <w:ind w:left="7"/>
              <w:rPr>
                <w:sz w:val="23"/>
              </w:rPr>
            </w:pPr>
            <w:r>
              <w:rPr>
                <w:spacing w:val="-10"/>
                <w:w w:val="105"/>
                <w:sz w:val="23"/>
              </w:rPr>
              <w:t>5</w:t>
            </w:r>
          </w:p>
        </w:tc>
      </w:tr>
      <w:tr w:rsidR="003A2C26" w14:paraId="7BCAF8EB" w14:textId="77777777">
        <w:trPr>
          <w:trHeight w:val="280"/>
        </w:trPr>
        <w:tc>
          <w:tcPr>
            <w:tcW w:w="1801" w:type="dxa"/>
          </w:tcPr>
          <w:p w14:paraId="6E18BC0A" w14:textId="77777777" w:rsidR="003A2C26" w:rsidRDefault="00000000">
            <w:pPr>
              <w:pStyle w:val="TableParagraph"/>
              <w:spacing w:before="8" w:line="252" w:lineRule="exact"/>
              <w:ind w:left="6"/>
              <w:rPr>
                <w:sz w:val="23"/>
              </w:rPr>
            </w:pPr>
            <w:r>
              <w:rPr>
                <w:spacing w:val="-4"/>
                <w:w w:val="105"/>
                <w:sz w:val="23"/>
              </w:rPr>
              <w:t>Cost</w:t>
            </w:r>
          </w:p>
        </w:tc>
        <w:tc>
          <w:tcPr>
            <w:tcW w:w="1203" w:type="dxa"/>
          </w:tcPr>
          <w:p w14:paraId="45F2CC0F" w14:textId="77777777" w:rsidR="003A2C26" w:rsidRDefault="00000000">
            <w:pPr>
              <w:pStyle w:val="TableParagraph"/>
              <w:spacing w:before="8" w:line="252" w:lineRule="exact"/>
              <w:ind w:left="6"/>
              <w:rPr>
                <w:sz w:val="23"/>
              </w:rPr>
            </w:pPr>
            <w:r>
              <w:rPr>
                <w:spacing w:val="-4"/>
                <w:w w:val="105"/>
                <w:sz w:val="23"/>
              </w:rPr>
              <w:t>0.20</w:t>
            </w:r>
          </w:p>
        </w:tc>
        <w:tc>
          <w:tcPr>
            <w:tcW w:w="1995" w:type="dxa"/>
          </w:tcPr>
          <w:p w14:paraId="0E8B422E" w14:textId="77777777" w:rsidR="003A2C26" w:rsidRDefault="00000000">
            <w:pPr>
              <w:pStyle w:val="TableParagraph"/>
              <w:spacing w:before="8" w:line="252" w:lineRule="exact"/>
              <w:ind w:left="7"/>
              <w:rPr>
                <w:sz w:val="23"/>
              </w:rPr>
            </w:pPr>
            <w:r>
              <w:rPr>
                <w:spacing w:val="-10"/>
                <w:w w:val="105"/>
                <w:sz w:val="23"/>
              </w:rPr>
              <w:t>5</w:t>
            </w:r>
          </w:p>
        </w:tc>
        <w:tc>
          <w:tcPr>
            <w:tcW w:w="2003" w:type="dxa"/>
          </w:tcPr>
          <w:p w14:paraId="0F769350" w14:textId="77777777" w:rsidR="003A2C26" w:rsidRDefault="00000000">
            <w:pPr>
              <w:pStyle w:val="TableParagraph"/>
              <w:spacing w:before="8" w:line="252" w:lineRule="exact"/>
              <w:ind w:left="7"/>
              <w:rPr>
                <w:sz w:val="23"/>
              </w:rPr>
            </w:pPr>
            <w:r>
              <w:rPr>
                <w:spacing w:val="-10"/>
                <w:w w:val="105"/>
                <w:sz w:val="23"/>
              </w:rPr>
              <w:t>4</w:t>
            </w:r>
          </w:p>
        </w:tc>
        <w:tc>
          <w:tcPr>
            <w:tcW w:w="2003" w:type="dxa"/>
          </w:tcPr>
          <w:p w14:paraId="52FE2B2B" w14:textId="77777777" w:rsidR="003A2C26" w:rsidRDefault="00000000">
            <w:pPr>
              <w:pStyle w:val="TableParagraph"/>
              <w:spacing w:before="8" w:line="252" w:lineRule="exact"/>
              <w:ind w:left="7"/>
              <w:rPr>
                <w:sz w:val="23"/>
              </w:rPr>
            </w:pPr>
            <w:r>
              <w:rPr>
                <w:spacing w:val="-10"/>
                <w:w w:val="105"/>
                <w:sz w:val="23"/>
              </w:rPr>
              <w:t>3</w:t>
            </w:r>
          </w:p>
        </w:tc>
      </w:tr>
      <w:tr w:rsidR="003A2C26" w14:paraId="49B782F3" w14:textId="77777777">
        <w:trPr>
          <w:trHeight w:val="287"/>
        </w:trPr>
        <w:tc>
          <w:tcPr>
            <w:tcW w:w="1801" w:type="dxa"/>
          </w:tcPr>
          <w:p w14:paraId="34BC4995" w14:textId="77777777" w:rsidR="003A2C26" w:rsidRDefault="00000000">
            <w:pPr>
              <w:pStyle w:val="TableParagraph"/>
              <w:spacing w:before="8" w:line="259" w:lineRule="exact"/>
              <w:ind w:left="6"/>
              <w:rPr>
                <w:sz w:val="23"/>
              </w:rPr>
            </w:pPr>
            <w:r>
              <w:rPr>
                <w:spacing w:val="-2"/>
                <w:w w:val="105"/>
                <w:sz w:val="23"/>
              </w:rPr>
              <w:t>Safety</w:t>
            </w:r>
          </w:p>
        </w:tc>
        <w:tc>
          <w:tcPr>
            <w:tcW w:w="1203" w:type="dxa"/>
          </w:tcPr>
          <w:p w14:paraId="365F967F" w14:textId="77777777" w:rsidR="003A2C26" w:rsidRDefault="00000000">
            <w:pPr>
              <w:pStyle w:val="TableParagraph"/>
              <w:spacing w:before="8" w:line="259" w:lineRule="exact"/>
              <w:ind w:left="6"/>
              <w:rPr>
                <w:sz w:val="23"/>
              </w:rPr>
            </w:pPr>
            <w:r>
              <w:rPr>
                <w:spacing w:val="-4"/>
                <w:w w:val="105"/>
                <w:sz w:val="23"/>
              </w:rPr>
              <w:t>0.10</w:t>
            </w:r>
          </w:p>
        </w:tc>
        <w:tc>
          <w:tcPr>
            <w:tcW w:w="1995" w:type="dxa"/>
          </w:tcPr>
          <w:p w14:paraId="0C1D56EA" w14:textId="77777777" w:rsidR="003A2C26" w:rsidRDefault="00000000">
            <w:pPr>
              <w:pStyle w:val="TableParagraph"/>
              <w:spacing w:before="8" w:line="259" w:lineRule="exact"/>
              <w:ind w:left="7"/>
              <w:rPr>
                <w:sz w:val="23"/>
              </w:rPr>
            </w:pPr>
            <w:r>
              <w:rPr>
                <w:spacing w:val="-10"/>
                <w:w w:val="105"/>
                <w:sz w:val="23"/>
              </w:rPr>
              <w:t>4</w:t>
            </w:r>
          </w:p>
        </w:tc>
        <w:tc>
          <w:tcPr>
            <w:tcW w:w="2003" w:type="dxa"/>
          </w:tcPr>
          <w:p w14:paraId="5C9BFB24" w14:textId="77777777" w:rsidR="003A2C26" w:rsidRDefault="00000000">
            <w:pPr>
              <w:pStyle w:val="TableParagraph"/>
              <w:spacing w:before="8" w:line="259" w:lineRule="exact"/>
              <w:ind w:left="7"/>
              <w:rPr>
                <w:sz w:val="23"/>
              </w:rPr>
            </w:pPr>
            <w:r>
              <w:rPr>
                <w:spacing w:val="-10"/>
                <w:w w:val="105"/>
                <w:sz w:val="23"/>
              </w:rPr>
              <w:t>4</w:t>
            </w:r>
          </w:p>
        </w:tc>
        <w:tc>
          <w:tcPr>
            <w:tcW w:w="2003" w:type="dxa"/>
          </w:tcPr>
          <w:p w14:paraId="66FE6D64" w14:textId="77777777" w:rsidR="003A2C26" w:rsidRDefault="00000000">
            <w:pPr>
              <w:pStyle w:val="TableParagraph"/>
              <w:spacing w:before="8" w:line="259" w:lineRule="exact"/>
              <w:ind w:left="7"/>
              <w:rPr>
                <w:sz w:val="23"/>
              </w:rPr>
            </w:pPr>
            <w:r>
              <w:rPr>
                <w:spacing w:val="-10"/>
                <w:w w:val="105"/>
                <w:sz w:val="23"/>
              </w:rPr>
              <w:t>5</w:t>
            </w:r>
          </w:p>
        </w:tc>
      </w:tr>
      <w:tr w:rsidR="003A2C26" w14:paraId="5BCCFC5F" w14:textId="77777777">
        <w:trPr>
          <w:trHeight w:val="302"/>
        </w:trPr>
        <w:tc>
          <w:tcPr>
            <w:tcW w:w="1801" w:type="dxa"/>
          </w:tcPr>
          <w:p w14:paraId="20277427" w14:textId="77777777" w:rsidR="003A2C26" w:rsidRDefault="00000000">
            <w:pPr>
              <w:pStyle w:val="TableParagraph"/>
              <w:spacing w:before="15"/>
              <w:ind w:left="6"/>
              <w:rPr>
                <w:sz w:val="23"/>
              </w:rPr>
            </w:pPr>
            <w:r>
              <w:rPr>
                <w:spacing w:val="-2"/>
                <w:w w:val="105"/>
                <w:sz w:val="23"/>
              </w:rPr>
              <w:t>Sustainability</w:t>
            </w:r>
          </w:p>
        </w:tc>
        <w:tc>
          <w:tcPr>
            <w:tcW w:w="1203" w:type="dxa"/>
          </w:tcPr>
          <w:p w14:paraId="249FC7C6" w14:textId="77777777" w:rsidR="003A2C26" w:rsidRDefault="00000000">
            <w:pPr>
              <w:pStyle w:val="TableParagraph"/>
              <w:spacing w:before="15"/>
              <w:ind w:left="6"/>
              <w:rPr>
                <w:sz w:val="23"/>
              </w:rPr>
            </w:pPr>
            <w:r>
              <w:rPr>
                <w:spacing w:val="-4"/>
                <w:w w:val="105"/>
                <w:sz w:val="23"/>
              </w:rPr>
              <w:t>0.20</w:t>
            </w:r>
          </w:p>
        </w:tc>
        <w:tc>
          <w:tcPr>
            <w:tcW w:w="1995" w:type="dxa"/>
          </w:tcPr>
          <w:p w14:paraId="20BFB4F9" w14:textId="77777777" w:rsidR="003A2C26" w:rsidRDefault="00000000">
            <w:pPr>
              <w:pStyle w:val="TableParagraph"/>
              <w:spacing w:before="15"/>
              <w:ind w:left="7"/>
              <w:rPr>
                <w:sz w:val="23"/>
              </w:rPr>
            </w:pPr>
            <w:r>
              <w:rPr>
                <w:spacing w:val="-10"/>
                <w:w w:val="105"/>
                <w:sz w:val="23"/>
              </w:rPr>
              <w:t>3</w:t>
            </w:r>
          </w:p>
        </w:tc>
        <w:tc>
          <w:tcPr>
            <w:tcW w:w="2003" w:type="dxa"/>
          </w:tcPr>
          <w:p w14:paraId="758E7737" w14:textId="77777777" w:rsidR="003A2C26" w:rsidRDefault="00000000">
            <w:pPr>
              <w:pStyle w:val="TableParagraph"/>
              <w:spacing w:before="15"/>
              <w:ind w:left="7"/>
              <w:rPr>
                <w:sz w:val="23"/>
              </w:rPr>
            </w:pPr>
            <w:r>
              <w:rPr>
                <w:spacing w:val="-10"/>
                <w:w w:val="105"/>
                <w:sz w:val="23"/>
              </w:rPr>
              <w:t>3</w:t>
            </w:r>
          </w:p>
        </w:tc>
        <w:tc>
          <w:tcPr>
            <w:tcW w:w="2003" w:type="dxa"/>
          </w:tcPr>
          <w:p w14:paraId="7580731C" w14:textId="77777777" w:rsidR="003A2C26" w:rsidRDefault="00000000">
            <w:pPr>
              <w:pStyle w:val="TableParagraph"/>
              <w:spacing w:before="15"/>
              <w:ind w:left="7"/>
              <w:rPr>
                <w:sz w:val="23"/>
              </w:rPr>
            </w:pPr>
            <w:r>
              <w:rPr>
                <w:spacing w:val="-10"/>
                <w:w w:val="105"/>
                <w:sz w:val="23"/>
              </w:rPr>
              <w:t>5</w:t>
            </w:r>
          </w:p>
        </w:tc>
      </w:tr>
      <w:tr w:rsidR="003A2C26" w14:paraId="3FF9ABC8" w14:textId="77777777">
        <w:trPr>
          <w:trHeight w:val="294"/>
        </w:trPr>
        <w:tc>
          <w:tcPr>
            <w:tcW w:w="1801" w:type="dxa"/>
          </w:tcPr>
          <w:p w14:paraId="61FAA472" w14:textId="77777777" w:rsidR="003A2C26" w:rsidRDefault="00000000">
            <w:pPr>
              <w:pStyle w:val="TableParagraph"/>
              <w:spacing w:before="8"/>
              <w:ind w:left="6"/>
              <w:rPr>
                <w:sz w:val="23"/>
              </w:rPr>
            </w:pPr>
            <w:r>
              <w:rPr>
                <w:spacing w:val="-2"/>
                <w:w w:val="105"/>
                <w:sz w:val="23"/>
              </w:rPr>
              <w:t>Reliability</w:t>
            </w:r>
          </w:p>
        </w:tc>
        <w:tc>
          <w:tcPr>
            <w:tcW w:w="1203" w:type="dxa"/>
          </w:tcPr>
          <w:p w14:paraId="6783A4BE" w14:textId="77777777" w:rsidR="003A2C26" w:rsidRDefault="00000000">
            <w:pPr>
              <w:pStyle w:val="TableParagraph"/>
              <w:spacing w:before="8"/>
              <w:ind w:left="6"/>
              <w:rPr>
                <w:sz w:val="23"/>
              </w:rPr>
            </w:pPr>
            <w:r>
              <w:rPr>
                <w:spacing w:val="-4"/>
                <w:w w:val="105"/>
                <w:sz w:val="23"/>
              </w:rPr>
              <w:t>0.20</w:t>
            </w:r>
          </w:p>
        </w:tc>
        <w:tc>
          <w:tcPr>
            <w:tcW w:w="1995" w:type="dxa"/>
          </w:tcPr>
          <w:p w14:paraId="40540C7A" w14:textId="77777777" w:rsidR="003A2C26" w:rsidRDefault="00000000">
            <w:pPr>
              <w:pStyle w:val="TableParagraph"/>
              <w:spacing w:before="8"/>
              <w:ind w:left="7"/>
              <w:rPr>
                <w:sz w:val="23"/>
              </w:rPr>
            </w:pPr>
            <w:r>
              <w:rPr>
                <w:spacing w:val="-10"/>
                <w:w w:val="105"/>
                <w:sz w:val="23"/>
              </w:rPr>
              <w:t>2</w:t>
            </w:r>
          </w:p>
        </w:tc>
        <w:tc>
          <w:tcPr>
            <w:tcW w:w="2003" w:type="dxa"/>
          </w:tcPr>
          <w:p w14:paraId="736F7D08" w14:textId="77777777" w:rsidR="003A2C26" w:rsidRDefault="00000000">
            <w:pPr>
              <w:pStyle w:val="TableParagraph"/>
              <w:spacing w:before="8"/>
              <w:ind w:left="7"/>
              <w:rPr>
                <w:sz w:val="23"/>
              </w:rPr>
            </w:pPr>
            <w:r>
              <w:rPr>
                <w:spacing w:val="-10"/>
                <w:w w:val="105"/>
                <w:sz w:val="23"/>
              </w:rPr>
              <w:t>3</w:t>
            </w:r>
          </w:p>
        </w:tc>
        <w:tc>
          <w:tcPr>
            <w:tcW w:w="2003" w:type="dxa"/>
          </w:tcPr>
          <w:p w14:paraId="171C9E82" w14:textId="77777777" w:rsidR="003A2C26" w:rsidRDefault="00000000">
            <w:pPr>
              <w:pStyle w:val="TableParagraph"/>
              <w:spacing w:before="8"/>
              <w:ind w:left="7"/>
              <w:rPr>
                <w:sz w:val="23"/>
              </w:rPr>
            </w:pPr>
            <w:r>
              <w:rPr>
                <w:spacing w:val="-10"/>
                <w:w w:val="105"/>
                <w:sz w:val="23"/>
              </w:rPr>
              <w:t>5</w:t>
            </w:r>
          </w:p>
        </w:tc>
      </w:tr>
    </w:tbl>
    <w:p w14:paraId="683FE73A" w14:textId="77777777" w:rsidR="003A2C26" w:rsidRDefault="003A2C26">
      <w:pPr>
        <w:pStyle w:val="TableParagraph"/>
        <w:rPr>
          <w:sz w:val="23"/>
        </w:rPr>
        <w:sectPr w:rsidR="003A2C26">
          <w:pgSz w:w="11930" w:h="16850"/>
          <w:pgMar w:top="1360" w:right="0" w:bottom="960" w:left="1275" w:header="0" w:footer="746" w:gutter="0"/>
          <w:cols w:space="720"/>
        </w:sectPr>
      </w:pPr>
    </w:p>
    <w:p w14:paraId="76969886" w14:textId="77777777" w:rsidR="003A2C26" w:rsidRDefault="00000000">
      <w:pPr>
        <w:pStyle w:val="Heading5"/>
        <w:numPr>
          <w:ilvl w:val="1"/>
          <w:numId w:val="4"/>
        </w:numPr>
        <w:tabs>
          <w:tab w:val="left" w:pos="524"/>
        </w:tabs>
        <w:spacing w:before="81"/>
        <w:ind w:left="524" w:hanging="359"/>
      </w:pPr>
      <w:r>
        <w:rPr>
          <w:w w:val="105"/>
        </w:rPr>
        <w:lastRenderedPageBreak/>
        <w:t>Selected</w:t>
      </w:r>
      <w:r>
        <w:rPr>
          <w:spacing w:val="-16"/>
          <w:w w:val="105"/>
        </w:rPr>
        <w:t xml:space="preserve"> </w:t>
      </w:r>
      <w:r>
        <w:rPr>
          <w:w w:val="105"/>
        </w:rPr>
        <w:t>Design</w:t>
      </w:r>
      <w:r>
        <w:rPr>
          <w:spacing w:val="-9"/>
          <w:w w:val="105"/>
        </w:rPr>
        <w:t xml:space="preserve"> </w:t>
      </w:r>
      <w:r>
        <w:rPr>
          <w:w w:val="105"/>
        </w:rPr>
        <w:t>&amp;</w:t>
      </w:r>
      <w:r>
        <w:rPr>
          <w:spacing w:val="-10"/>
          <w:w w:val="105"/>
        </w:rPr>
        <w:t xml:space="preserve"> </w:t>
      </w:r>
      <w:r>
        <w:rPr>
          <w:w w:val="105"/>
        </w:rPr>
        <w:t>Detailed</w:t>
      </w:r>
      <w:r>
        <w:rPr>
          <w:spacing w:val="-12"/>
          <w:w w:val="105"/>
        </w:rPr>
        <w:t xml:space="preserve"> </w:t>
      </w:r>
      <w:r>
        <w:rPr>
          <w:spacing w:val="-2"/>
          <w:w w:val="105"/>
        </w:rPr>
        <w:t>Design</w:t>
      </w:r>
    </w:p>
    <w:p w14:paraId="0A664192" w14:textId="77777777" w:rsidR="003A2C26" w:rsidRDefault="00000000">
      <w:pPr>
        <w:pStyle w:val="BodyText"/>
        <w:spacing w:before="3"/>
        <w:rPr>
          <w:b/>
          <w:sz w:val="11"/>
        </w:rPr>
      </w:pPr>
      <w:r>
        <w:rPr>
          <w:b/>
          <w:noProof/>
          <w:sz w:val="11"/>
        </w:rPr>
        <mc:AlternateContent>
          <mc:Choice Requires="wps">
            <w:drawing>
              <wp:anchor distT="0" distB="0" distL="0" distR="0" simplePos="0" relativeHeight="251657216" behindDoc="1" locked="0" layoutInCell="1" allowOverlap="1" wp14:anchorId="7A856469" wp14:editId="6A6A0D33">
                <wp:simplePos x="0" y="0"/>
                <wp:positionH relativeFrom="page">
                  <wp:posOffset>914400</wp:posOffset>
                </wp:positionH>
                <wp:positionV relativeFrom="paragraph">
                  <wp:posOffset>97155</wp:posOffset>
                </wp:positionV>
                <wp:extent cx="5740400" cy="889635"/>
                <wp:effectExtent l="0" t="0" r="0" b="0"/>
                <wp:wrapTopAndBottom/>
                <wp:docPr id="5" name="Textbox 5"/>
                <wp:cNvGraphicFramePr/>
                <a:graphic xmlns:a="http://schemas.openxmlformats.org/drawingml/2006/main">
                  <a:graphicData uri="http://schemas.microsoft.com/office/word/2010/wordprocessingShape">
                    <wps:wsp>
                      <wps:cNvSpPr txBox="1"/>
                      <wps:spPr>
                        <a:xfrm>
                          <a:off x="0" y="0"/>
                          <a:ext cx="5740400" cy="889635"/>
                        </a:xfrm>
                        <a:prstGeom prst="rect">
                          <a:avLst/>
                        </a:prstGeom>
                        <a:solidFill>
                          <a:srgbClr val="F0F0F0"/>
                        </a:solidFill>
                      </wps:spPr>
                      <wps:txbx>
                        <w:txbxContent>
                          <w:p w14:paraId="7989E10C" w14:textId="77777777" w:rsidR="003A2C26" w:rsidRDefault="00000000">
                            <w:pPr>
                              <w:spacing w:before="8" w:line="280" w:lineRule="auto"/>
                              <w:ind w:right="13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6"/>
                              </w:rPr>
                              <w:t xml:space="preserve"> </w:t>
                            </w:r>
                            <w:r>
                              <w:rPr>
                                <w:rFonts w:ascii="Arial" w:hAnsi="Arial"/>
                                <w:i/>
                                <w:color w:val="444444"/>
                              </w:rPr>
                              <w:t>of</w:t>
                            </w:r>
                            <w:r>
                              <w:rPr>
                                <w:rFonts w:ascii="Arial" w:hAnsi="Arial"/>
                                <w:i/>
                                <w:color w:val="444444"/>
                                <w:spacing w:val="-6"/>
                              </w:rPr>
                              <w:t xml:space="preserve"> </w:t>
                            </w:r>
                            <w:r>
                              <w:rPr>
                                <w:rFonts w:ascii="Arial" w:hAnsi="Arial"/>
                                <w:i/>
                                <w:color w:val="444444"/>
                              </w:rPr>
                              <w:t>description.</w:t>
                            </w:r>
                            <w:r>
                              <w:rPr>
                                <w:rFonts w:ascii="Arial" w:hAnsi="Arial"/>
                                <w:i/>
                                <w:color w:val="444444"/>
                                <w:spacing w:val="-6"/>
                              </w:rPr>
                              <w:t xml:space="preserve"> </w:t>
                            </w:r>
                            <w:r>
                              <w:rPr>
                                <w:rFonts w:ascii="Arial" w:hAnsi="Arial"/>
                                <w:i/>
                                <w:color w:val="444444"/>
                              </w:rPr>
                              <w:t>Include</w:t>
                            </w:r>
                            <w:r>
                              <w:rPr>
                                <w:rFonts w:ascii="Arial" w:hAnsi="Arial"/>
                                <w:i/>
                                <w:color w:val="444444"/>
                                <w:spacing w:val="-10"/>
                              </w:rPr>
                              <w:t xml:space="preserve"> </w:t>
                            </w:r>
                            <w:r>
                              <w:rPr>
                                <w:rFonts w:ascii="Arial" w:hAnsi="Arial"/>
                                <w:i/>
                                <w:color w:val="444444"/>
                              </w:rPr>
                              <w:t>only</w:t>
                            </w:r>
                            <w:r>
                              <w:rPr>
                                <w:rFonts w:ascii="Arial" w:hAnsi="Arial"/>
                                <w:i/>
                                <w:color w:val="444444"/>
                                <w:spacing w:val="-6"/>
                              </w:rPr>
                              <w:t xml:space="preserve"> </w:t>
                            </w:r>
                            <w:r>
                              <w:rPr>
                                <w:rFonts w:ascii="Arial" w:hAnsi="Arial"/>
                                <w:i/>
                                <w:color w:val="444444"/>
                              </w:rPr>
                              <w:t>essential</w:t>
                            </w:r>
                            <w:r>
                              <w:rPr>
                                <w:rFonts w:ascii="Arial" w:hAnsi="Arial"/>
                                <w:i/>
                                <w:color w:val="444444"/>
                                <w:spacing w:val="-14"/>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10"/>
                              </w:rPr>
                              <w:t xml:space="preserve"> </w:t>
                            </w:r>
                            <w:r>
                              <w:rPr>
                                <w:rFonts w:ascii="Arial" w:hAnsi="Arial"/>
                                <w:i/>
                                <w:color w:val="444444"/>
                              </w:rPr>
                              <w:t>lengthy</w:t>
                            </w:r>
                            <w:r>
                              <w:rPr>
                                <w:rFonts w:ascii="Arial" w:hAnsi="Arial"/>
                                <w:i/>
                                <w:color w:val="444444"/>
                                <w:spacing w:val="-12"/>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wps:txbx>
                      <wps:bodyPr wrap="square" lIns="0" tIns="0" rIns="0" bIns="0" rtlCol="0">
                        <a:noAutofit/>
                      </wps:bodyPr>
                    </wps:wsp>
                  </a:graphicData>
                </a:graphic>
              </wp:anchor>
            </w:drawing>
          </mc:Choice>
          <mc:Fallback>
            <w:pict>
              <v:shape w14:anchorId="7A856469" id="Textbox 5" o:spid="_x0000_s1028" type="#_x0000_t202" style="position:absolute;margin-left:1in;margin-top:7.65pt;width:452pt;height:70.0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" fillcolor="#f0f0f0" stroked="f">
                <v:textbox inset="0,0,0,0">
                  <w:txbxContent>
                    <w:p w14:paraId="7989E10C" w14:textId="77777777" w:rsidR="003A2C26" w:rsidRDefault="00000000">
                      <w:pPr>
                        <w:spacing w:before="8" w:line="280" w:lineRule="auto"/>
                        <w:ind w:right="13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6"/>
                        </w:rPr>
                        <w:t xml:space="preserve"> </w:t>
                      </w:r>
                      <w:r>
                        <w:rPr>
                          <w:rFonts w:ascii="Arial" w:hAnsi="Arial"/>
                          <w:i/>
                          <w:color w:val="444444"/>
                        </w:rPr>
                        <w:t>of</w:t>
                      </w:r>
                      <w:r>
                        <w:rPr>
                          <w:rFonts w:ascii="Arial" w:hAnsi="Arial"/>
                          <w:i/>
                          <w:color w:val="444444"/>
                          <w:spacing w:val="-6"/>
                        </w:rPr>
                        <w:t xml:space="preserve"> </w:t>
                      </w:r>
                      <w:r>
                        <w:rPr>
                          <w:rFonts w:ascii="Arial" w:hAnsi="Arial"/>
                          <w:i/>
                          <w:color w:val="444444"/>
                        </w:rPr>
                        <w:t>description.</w:t>
                      </w:r>
                      <w:r>
                        <w:rPr>
                          <w:rFonts w:ascii="Arial" w:hAnsi="Arial"/>
                          <w:i/>
                          <w:color w:val="444444"/>
                          <w:spacing w:val="-6"/>
                        </w:rPr>
                        <w:t xml:space="preserve"> </w:t>
                      </w:r>
                      <w:r>
                        <w:rPr>
                          <w:rFonts w:ascii="Arial" w:hAnsi="Arial"/>
                          <w:i/>
                          <w:color w:val="444444"/>
                        </w:rPr>
                        <w:t>Include</w:t>
                      </w:r>
                      <w:r>
                        <w:rPr>
                          <w:rFonts w:ascii="Arial" w:hAnsi="Arial"/>
                          <w:i/>
                          <w:color w:val="444444"/>
                          <w:spacing w:val="-10"/>
                        </w:rPr>
                        <w:t xml:space="preserve"> </w:t>
                      </w:r>
                      <w:r>
                        <w:rPr>
                          <w:rFonts w:ascii="Arial" w:hAnsi="Arial"/>
                          <w:i/>
                          <w:color w:val="444444"/>
                        </w:rPr>
                        <w:t>only</w:t>
                      </w:r>
                      <w:r>
                        <w:rPr>
                          <w:rFonts w:ascii="Arial" w:hAnsi="Arial"/>
                          <w:i/>
                          <w:color w:val="444444"/>
                          <w:spacing w:val="-6"/>
                        </w:rPr>
                        <w:t xml:space="preserve"> </w:t>
                      </w:r>
                      <w:r>
                        <w:rPr>
                          <w:rFonts w:ascii="Arial" w:hAnsi="Arial"/>
                          <w:i/>
                          <w:color w:val="444444"/>
                        </w:rPr>
                        <w:t>essential</w:t>
                      </w:r>
                      <w:r>
                        <w:rPr>
                          <w:rFonts w:ascii="Arial" w:hAnsi="Arial"/>
                          <w:i/>
                          <w:color w:val="444444"/>
                          <w:spacing w:val="-14"/>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10"/>
                        </w:rPr>
                        <w:t xml:space="preserve"> </w:t>
                      </w:r>
                      <w:r>
                        <w:rPr>
                          <w:rFonts w:ascii="Arial" w:hAnsi="Arial"/>
                          <w:i/>
                          <w:color w:val="444444"/>
                        </w:rPr>
                        <w:t>lengthy</w:t>
                      </w:r>
                      <w:r>
                        <w:rPr>
                          <w:rFonts w:ascii="Arial" w:hAnsi="Arial"/>
                          <w:i/>
                          <w:color w:val="444444"/>
                          <w:spacing w:val="-12"/>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v:textbox>
                <w10:wrap type="topAndBottom" anchorx="page"/>
              </v:shape>
            </w:pict>
          </mc:Fallback>
        </mc:AlternateContent>
      </w:r>
    </w:p>
    <w:p w14:paraId="0FEE3F4E" w14:textId="77777777" w:rsidR="003A2C26" w:rsidRDefault="003A2C26">
      <w:pPr>
        <w:pStyle w:val="BodyText"/>
        <w:spacing w:before="27"/>
        <w:rPr>
          <w:b/>
        </w:rPr>
      </w:pPr>
    </w:p>
    <w:p w14:paraId="41FF4ED4" w14:textId="77777777" w:rsidR="003A2C26" w:rsidRDefault="00000000">
      <w:pPr>
        <w:pStyle w:val="BodyText"/>
        <w:spacing w:line="249" w:lineRule="auto"/>
        <w:ind w:left="144" w:right="847"/>
        <w:jc w:val="both"/>
      </w:pPr>
      <w:r>
        <w:rPr>
          <w:w w:val="105"/>
        </w:rPr>
        <w:t>The</w:t>
      </w:r>
      <w:r>
        <w:rPr>
          <w:spacing w:val="-9"/>
          <w:w w:val="105"/>
        </w:rPr>
        <w:t xml:space="preserve"> </w:t>
      </w:r>
      <w:r>
        <w:rPr>
          <w:w w:val="105"/>
        </w:rPr>
        <w:t>final design</w:t>
      </w:r>
      <w:r>
        <w:rPr>
          <w:spacing w:val="-2"/>
          <w:w w:val="105"/>
        </w:rPr>
        <w:t xml:space="preserve"> </w:t>
      </w:r>
      <w:r>
        <w:rPr>
          <w:w w:val="105"/>
        </w:rPr>
        <w:t>selected</w:t>
      </w:r>
      <w:r>
        <w:rPr>
          <w:spacing w:val="-2"/>
          <w:w w:val="105"/>
        </w:rPr>
        <w:t xml:space="preserve"> </w:t>
      </w:r>
      <w:r>
        <w:rPr>
          <w:w w:val="105"/>
        </w:rPr>
        <w:t>for</w:t>
      </w:r>
      <w:r>
        <w:rPr>
          <w:spacing w:val="-4"/>
          <w:w w:val="105"/>
        </w:rPr>
        <w:t xml:space="preserve"> </w:t>
      </w:r>
      <w:r>
        <w:rPr>
          <w:w w:val="105"/>
        </w:rPr>
        <w:t>this</w:t>
      </w:r>
      <w:r>
        <w:rPr>
          <w:spacing w:val="-11"/>
          <w:w w:val="105"/>
        </w:rPr>
        <w:t xml:space="preserve"> </w:t>
      </w:r>
      <w:r>
        <w:rPr>
          <w:w w:val="105"/>
        </w:rPr>
        <w:t>project</w:t>
      </w:r>
      <w:r>
        <w:rPr>
          <w:spacing w:val="-6"/>
          <w:w w:val="105"/>
        </w:rPr>
        <w:t xml:space="preserve"> </w:t>
      </w:r>
      <w:r>
        <w:rPr>
          <w:w w:val="105"/>
        </w:rPr>
        <w:t>is</w:t>
      </w:r>
      <w:r>
        <w:rPr>
          <w:spacing w:val="-11"/>
          <w:w w:val="105"/>
        </w:rPr>
        <w:t xml:space="preserve"> </w:t>
      </w:r>
      <w:r>
        <w:rPr>
          <w:w w:val="105"/>
        </w:rPr>
        <w:t xml:space="preserve">a </w:t>
      </w:r>
      <w:r>
        <w:rPr>
          <w:b/>
          <w:w w:val="105"/>
        </w:rPr>
        <w:t>deep</w:t>
      </w:r>
      <w:r>
        <w:rPr>
          <w:b/>
          <w:spacing w:val="-7"/>
          <w:w w:val="105"/>
        </w:rPr>
        <w:t xml:space="preserve"> </w:t>
      </w:r>
      <w:r>
        <w:rPr>
          <w:b/>
          <w:w w:val="105"/>
        </w:rPr>
        <w:t>learning-based</w:t>
      </w:r>
      <w:r>
        <w:rPr>
          <w:b/>
          <w:spacing w:val="-1"/>
          <w:w w:val="105"/>
        </w:rPr>
        <w:t xml:space="preserve"> </w:t>
      </w:r>
      <w:r>
        <w:rPr>
          <w:b/>
          <w:w w:val="105"/>
        </w:rPr>
        <w:t xml:space="preserve">Convolutional Neural Network (CNN) </w:t>
      </w:r>
      <w:r>
        <w:rPr>
          <w:w w:val="105"/>
        </w:rPr>
        <w:t>approach for coral reef health classification. This design is chosen due to its high accuracy, ability to automatically extract features, and robustness under varying underwater conditions compared to traditional and machine learning methods.</w:t>
      </w:r>
    </w:p>
    <w:p w14:paraId="7A7FFD65" w14:textId="77777777" w:rsidR="003A2C26" w:rsidRDefault="003A2C26">
      <w:pPr>
        <w:pStyle w:val="BodyText"/>
        <w:spacing w:before="25"/>
      </w:pPr>
    </w:p>
    <w:p w14:paraId="1B28F87D" w14:textId="77777777" w:rsidR="003A2C26" w:rsidRDefault="00000000">
      <w:pPr>
        <w:pStyle w:val="Heading5"/>
        <w:jc w:val="both"/>
      </w:pPr>
      <w:r>
        <w:rPr>
          <w:w w:val="105"/>
        </w:rPr>
        <w:t>Architecture</w:t>
      </w:r>
      <w:r>
        <w:rPr>
          <w:spacing w:val="-9"/>
          <w:w w:val="105"/>
        </w:rPr>
        <w:t xml:space="preserve"> </w:t>
      </w:r>
      <w:r>
        <w:rPr>
          <w:w w:val="105"/>
        </w:rPr>
        <w:t>/</w:t>
      </w:r>
      <w:r>
        <w:rPr>
          <w:spacing w:val="-6"/>
          <w:w w:val="105"/>
        </w:rPr>
        <w:t xml:space="preserve"> </w:t>
      </w:r>
      <w:r>
        <w:rPr>
          <w:w w:val="105"/>
        </w:rPr>
        <w:t>Flow</w:t>
      </w:r>
      <w:r>
        <w:rPr>
          <w:spacing w:val="-15"/>
          <w:w w:val="105"/>
        </w:rPr>
        <w:t xml:space="preserve"> </w:t>
      </w:r>
      <w:r>
        <w:rPr>
          <w:w w:val="105"/>
        </w:rPr>
        <w:t>(to</w:t>
      </w:r>
      <w:r>
        <w:rPr>
          <w:spacing w:val="-2"/>
          <w:w w:val="105"/>
        </w:rPr>
        <w:t xml:space="preserve"> </w:t>
      </w:r>
      <w:r>
        <w:rPr>
          <w:w w:val="105"/>
        </w:rPr>
        <w:t>draw</w:t>
      </w:r>
      <w:r>
        <w:rPr>
          <w:spacing w:val="-9"/>
          <w:w w:val="105"/>
        </w:rPr>
        <w:t xml:space="preserve"> </w:t>
      </w:r>
      <w:r>
        <w:rPr>
          <w:w w:val="105"/>
        </w:rPr>
        <w:t>in</w:t>
      </w:r>
      <w:r>
        <w:rPr>
          <w:spacing w:val="-7"/>
          <w:w w:val="105"/>
        </w:rPr>
        <w:t xml:space="preserve"> </w:t>
      </w:r>
      <w:r>
        <w:rPr>
          <w:spacing w:val="-2"/>
          <w:w w:val="105"/>
        </w:rPr>
        <w:t>diagram):</w:t>
      </w:r>
    </w:p>
    <w:p w14:paraId="0DD1A35D" w14:textId="77777777" w:rsidR="003A2C26" w:rsidRDefault="00000000">
      <w:pPr>
        <w:pStyle w:val="BodyText"/>
        <w:spacing w:before="2" w:line="254" w:lineRule="auto"/>
        <w:ind w:left="144" w:right="868"/>
        <w:jc w:val="both"/>
      </w:pPr>
      <w:r>
        <w:rPr>
          <w:w w:val="105"/>
        </w:rPr>
        <w:t>Input Image</w:t>
      </w:r>
      <w:r>
        <w:rPr>
          <w:spacing w:val="-3"/>
          <w:w w:val="105"/>
        </w:rPr>
        <w:t xml:space="preserve"> </w:t>
      </w:r>
      <w:r>
        <w:rPr>
          <w:w w:val="105"/>
        </w:rPr>
        <w:t>→ Preprocessing</w:t>
      </w:r>
      <w:r>
        <w:rPr>
          <w:spacing w:val="-8"/>
          <w:w w:val="105"/>
        </w:rPr>
        <w:t xml:space="preserve"> </w:t>
      </w:r>
      <w:r>
        <w:rPr>
          <w:w w:val="105"/>
        </w:rPr>
        <w:t>(Resize, Normalize, Augment) →</w:t>
      </w:r>
      <w:r>
        <w:rPr>
          <w:spacing w:val="-5"/>
          <w:w w:val="105"/>
        </w:rPr>
        <w:t xml:space="preserve"> </w:t>
      </w:r>
      <w:r>
        <w:rPr>
          <w:w w:val="105"/>
        </w:rPr>
        <w:t>CNN Model (Feature</w:t>
      </w:r>
      <w:r>
        <w:rPr>
          <w:spacing w:val="-3"/>
          <w:w w:val="105"/>
        </w:rPr>
        <w:t xml:space="preserve"> </w:t>
      </w:r>
      <w:r>
        <w:rPr>
          <w:w w:val="105"/>
        </w:rPr>
        <w:t>Extraction</w:t>
      </w:r>
      <w:r>
        <w:rPr>
          <w:spacing w:val="-2"/>
          <w:w w:val="105"/>
        </w:rPr>
        <w:t xml:space="preserve"> </w:t>
      </w:r>
      <w:r>
        <w:rPr>
          <w:w w:val="105"/>
        </w:rPr>
        <w:t>+ Classification) → Output (Healthy / Bleached / Diseased / Dead)</w:t>
      </w:r>
    </w:p>
    <w:p w14:paraId="3E74D2FE" w14:textId="77777777" w:rsidR="003A2C26" w:rsidRDefault="003A2C26">
      <w:pPr>
        <w:pStyle w:val="BodyText"/>
        <w:spacing w:before="18"/>
      </w:pPr>
    </w:p>
    <w:p w14:paraId="22CF3A8F" w14:textId="77777777" w:rsidR="003A2C26" w:rsidRDefault="00000000">
      <w:pPr>
        <w:pStyle w:val="Heading5"/>
        <w:jc w:val="both"/>
      </w:pPr>
      <w:r>
        <w:t>Key</w:t>
      </w:r>
      <w:r>
        <w:rPr>
          <w:spacing w:val="26"/>
        </w:rPr>
        <w:t xml:space="preserve"> </w:t>
      </w:r>
      <w:r>
        <w:t>Engineering</w:t>
      </w:r>
      <w:r>
        <w:rPr>
          <w:spacing w:val="38"/>
        </w:rPr>
        <w:t xml:space="preserve"> </w:t>
      </w:r>
      <w:r>
        <w:t>Calculations</w:t>
      </w:r>
      <w:r>
        <w:rPr>
          <w:spacing w:val="33"/>
        </w:rPr>
        <w:t xml:space="preserve"> </w:t>
      </w:r>
      <w:r>
        <w:rPr>
          <w:spacing w:val="-2"/>
        </w:rPr>
        <w:t>(Essential):</w:t>
      </w:r>
    </w:p>
    <w:p w14:paraId="03064317" w14:textId="77777777" w:rsidR="003A2C26" w:rsidRDefault="00000000">
      <w:pPr>
        <w:pStyle w:val="BodyText"/>
        <w:spacing w:before="2"/>
        <w:ind w:left="144"/>
      </w:pPr>
      <w:r>
        <w:rPr>
          <w:w w:val="105"/>
        </w:rPr>
        <w:t>Accuracy</w:t>
      </w:r>
      <w:r>
        <w:rPr>
          <w:spacing w:val="-11"/>
          <w:w w:val="105"/>
        </w:rPr>
        <w:t xml:space="preserve"> </w:t>
      </w:r>
      <w:r>
        <w:rPr>
          <w:w w:val="105"/>
        </w:rPr>
        <w:t>=</w:t>
      </w:r>
      <w:r>
        <w:rPr>
          <w:spacing w:val="-4"/>
          <w:w w:val="105"/>
        </w:rPr>
        <w:t xml:space="preserve"> </w:t>
      </w:r>
      <w:r>
        <w:rPr>
          <w:w w:val="105"/>
        </w:rPr>
        <w:t>(TP</w:t>
      </w:r>
      <w:r>
        <w:rPr>
          <w:spacing w:val="-9"/>
          <w:w w:val="105"/>
        </w:rPr>
        <w:t xml:space="preserve"> </w:t>
      </w:r>
      <w:r>
        <w:rPr>
          <w:w w:val="105"/>
        </w:rPr>
        <w:t>+</w:t>
      </w:r>
      <w:r>
        <w:rPr>
          <w:spacing w:val="2"/>
          <w:w w:val="105"/>
        </w:rPr>
        <w:t xml:space="preserve"> </w:t>
      </w:r>
      <w:r>
        <w:rPr>
          <w:w w:val="105"/>
        </w:rPr>
        <w:t>TN)</w:t>
      </w:r>
      <w:r>
        <w:rPr>
          <w:spacing w:val="-7"/>
          <w:w w:val="105"/>
        </w:rPr>
        <w:t xml:space="preserve"> </w:t>
      </w:r>
      <w:r>
        <w:rPr>
          <w:w w:val="105"/>
        </w:rPr>
        <w:t>/</w:t>
      </w:r>
      <w:r>
        <w:rPr>
          <w:spacing w:val="-8"/>
          <w:w w:val="105"/>
        </w:rPr>
        <w:t xml:space="preserve"> </w:t>
      </w:r>
      <w:r>
        <w:rPr>
          <w:w w:val="105"/>
        </w:rPr>
        <w:t>(TP</w:t>
      </w:r>
      <w:r>
        <w:rPr>
          <w:spacing w:val="-9"/>
          <w:w w:val="105"/>
        </w:rPr>
        <w:t xml:space="preserve"> </w:t>
      </w:r>
      <w:r>
        <w:rPr>
          <w:w w:val="105"/>
        </w:rPr>
        <w:t>+</w:t>
      </w:r>
      <w:r>
        <w:rPr>
          <w:spacing w:val="-5"/>
          <w:w w:val="105"/>
        </w:rPr>
        <w:t xml:space="preserve"> </w:t>
      </w:r>
      <w:r>
        <w:rPr>
          <w:w w:val="105"/>
        </w:rPr>
        <w:t>TN</w:t>
      </w:r>
      <w:r>
        <w:rPr>
          <w:spacing w:val="-6"/>
          <w:w w:val="105"/>
        </w:rPr>
        <w:t xml:space="preserve"> </w:t>
      </w:r>
      <w:r>
        <w:rPr>
          <w:w w:val="105"/>
        </w:rPr>
        <w:t>+</w:t>
      </w:r>
      <w:r>
        <w:rPr>
          <w:spacing w:val="2"/>
          <w:w w:val="105"/>
        </w:rPr>
        <w:t xml:space="preserve"> </w:t>
      </w:r>
      <w:r>
        <w:rPr>
          <w:w w:val="105"/>
        </w:rPr>
        <w:t>FP</w:t>
      </w:r>
      <w:r>
        <w:rPr>
          <w:spacing w:val="-3"/>
          <w:w w:val="105"/>
        </w:rPr>
        <w:t xml:space="preserve"> </w:t>
      </w:r>
      <w:r>
        <w:rPr>
          <w:w w:val="105"/>
        </w:rPr>
        <w:t>+</w:t>
      </w:r>
      <w:r>
        <w:rPr>
          <w:spacing w:val="-5"/>
          <w:w w:val="105"/>
        </w:rPr>
        <w:t xml:space="preserve"> FN)</w:t>
      </w:r>
    </w:p>
    <w:p w14:paraId="2248733E" w14:textId="77777777" w:rsidR="003A2C26" w:rsidRDefault="00000000">
      <w:pPr>
        <w:pStyle w:val="BodyText"/>
        <w:spacing w:before="10" w:line="254" w:lineRule="auto"/>
        <w:ind w:left="144" w:right="7377"/>
      </w:pPr>
      <w:r>
        <w:rPr>
          <w:w w:val="105"/>
        </w:rPr>
        <w:t>Precision</w:t>
      </w:r>
      <w:r>
        <w:rPr>
          <w:spacing w:val="-14"/>
          <w:w w:val="105"/>
        </w:rPr>
        <w:t xml:space="preserve"> </w:t>
      </w:r>
      <w:r>
        <w:rPr>
          <w:w w:val="105"/>
        </w:rPr>
        <w:t>=</w:t>
      </w:r>
      <w:r>
        <w:rPr>
          <w:spacing w:val="-9"/>
          <w:w w:val="105"/>
        </w:rPr>
        <w:t xml:space="preserve"> </w:t>
      </w:r>
      <w:r>
        <w:rPr>
          <w:w w:val="105"/>
        </w:rPr>
        <w:t>TP</w:t>
      </w:r>
      <w:r>
        <w:rPr>
          <w:spacing w:val="-5"/>
          <w:w w:val="105"/>
        </w:rPr>
        <w:t xml:space="preserve"> </w:t>
      </w:r>
      <w:r>
        <w:rPr>
          <w:w w:val="105"/>
        </w:rPr>
        <w:t>/</w:t>
      </w:r>
      <w:r>
        <w:rPr>
          <w:spacing w:val="-13"/>
          <w:w w:val="105"/>
        </w:rPr>
        <w:t xml:space="preserve"> </w:t>
      </w:r>
      <w:r>
        <w:rPr>
          <w:w w:val="105"/>
        </w:rPr>
        <w:t>(TP</w:t>
      </w:r>
      <w:r>
        <w:rPr>
          <w:spacing w:val="-7"/>
          <w:w w:val="105"/>
        </w:rPr>
        <w:t xml:space="preserve"> </w:t>
      </w:r>
      <w:r>
        <w:rPr>
          <w:w w:val="105"/>
        </w:rPr>
        <w:t>+</w:t>
      </w:r>
      <w:r>
        <w:rPr>
          <w:spacing w:val="-9"/>
          <w:w w:val="105"/>
        </w:rPr>
        <w:t xml:space="preserve"> </w:t>
      </w:r>
      <w:r>
        <w:rPr>
          <w:w w:val="105"/>
        </w:rPr>
        <w:t>FP) Recall = TP / (TP + FN)</w:t>
      </w:r>
    </w:p>
    <w:p w14:paraId="5079D99B" w14:textId="77777777" w:rsidR="003A2C26" w:rsidRDefault="00000000">
      <w:pPr>
        <w:pStyle w:val="BodyText"/>
        <w:spacing w:line="258" w:lineRule="exact"/>
        <w:ind w:left="144"/>
        <w:jc w:val="both"/>
      </w:pPr>
      <w:r>
        <w:rPr>
          <w:w w:val="105"/>
        </w:rPr>
        <w:t>F1-Score</w:t>
      </w:r>
      <w:r>
        <w:rPr>
          <w:spacing w:val="-8"/>
          <w:w w:val="105"/>
        </w:rPr>
        <w:t xml:space="preserve"> </w:t>
      </w:r>
      <w:r>
        <w:rPr>
          <w:w w:val="105"/>
        </w:rPr>
        <w:t>=</w:t>
      </w:r>
      <w:r>
        <w:rPr>
          <w:spacing w:val="-7"/>
          <w:w w:val="105"/>
        </w:rPr>
        <w:t xml:space="preserve"> </w:t>
      </w:r>
      <w:r>
        <w:rPr>
          <w:w w:val="105"/>
        </w:rPr>
        <w:t>2</w:t>
      </w:r>
      <w:r>
        <w:rPr>
          <w:spacing w:val="-6"/>
          <w:w w:val="105"/>
        </w:rPr>
        <w:t xml:space="preserve"> </w:t>
      </w:r>
      <w:r>
        <w:rPr>
          <w:w w:val="105"/>
        </w:rPr>
        <w:t>×</w:t>
      </w:r>
      <w:r>
        <w:rPr>
          <w:spacing w:val="-7"/>
          <w:w w:val="105"/>
        </w:rPr>
        <w:t xml:space="preserve"> </w:t>
      </w:r>
      <w:r>
        <w:rPr>
          <w:w w:val="105"/>
        </w:rPr>
        <w:t>(Precision</w:t>
      </w:r>
      <w:r>
        <w:rPr>
          <w:spacing w:val="-13"/>
          <w:w w:val="105"/>
        </w:rPr>
        <w:t xml:space="preserve"> </w:t>
      </w:r>
      <w:r>
        <w:rPr>
          <w:w w:val="105"/>
        </w:rPr>
        <w:t>×</w:t>
      </w:r>
      <w:r>
        <w:rPr>
          <w:spacing w:val="-1"/>
          <w:w w:val="105"/>
        </w:rPr>
        <w:t xml:space="preserve"> </w:t>
      </w:r>
      <w:r>
        <w:rPr>
          <w:w w:val="105"/>
        </w:rPr>
        <w:t>Recall)</w:t>
      </w:r>
      <w:r>
        <w:rPr>
          <w:spacing w:val="-9"/>
          <w:w w:val="105"/>
        </w:rPr>
        <w:t xml:space="preserve"> </w:t>
      </w:r>
      <w:r>
        <w:rPr>
          <w:w w:val="105"/>
        </w:rPr>
        <w:t>/</w:t>
      </w:r>
      <w:r>
        <w:rPr>
          <w:spacing w:val="-4"/>
          <w:w w:val="105"/>
        </w:rPr>
        <w:t xml:space="preserve"> </w:t>
      </w:r>
      <w:r>
        <w:rPr>
          <w:w w:val="105"/>
        </w:rPr>
        <w:t>(Precision</w:t>
      </w:r>
      <w:r>
        <w:rPr>
          <w:spacing w:val="-12"/>
          <w:w w:val="105"/>
        </w:rPr>
        <w:t xml:space="preserve"> </w:t>
      </w:r>
      <w:r>
        <w:rPr>
          <w:w w:val="105"/>
        </w:rPr>
        <w:t>+</w:t>
      </w:r>
      <w:r>
        <w:rPr>
          <w:spacing w:val="-8"/>
          <w:w w:val="105"/>
        </w:rPr>
        <w:t xml:space="preserve"> </w:t>
      </w:r>
      <w:r>
        <w:rPr>
          <w:spacing w:val="-2"/>
          <w:w w:val="105"/>
        </w:rPr>
        <w:t>Recall)</w:t>
      </w:r>
    </w:p>
    <w:p w14:paraId="6D9DF61C" w14:textId="77777777" w:rsidR="003A2C26" w:rsidRDefault="003A2C26">
      <w:pPr>
        <w:pStyle w:val="BodyText"/>
        <w:spacing w:before="32"/>
      </w:pPr>
    </w:p>
    <w:p w14:paraId="5FF7721A" w14:textId="77777777" w:rsidR="003A2C26" w:rsidRDefault="00000000">
      <w:pPr>
        <w:pStyle w:val="Heading5"/>
        <w:spacing w:before="1"/>
        <w:jc w:val="both"/>
      </w:pPr>
      <w:r>
        <w:rPr>
          <w:w w:val="105"/>
        </w:rPr>
        <w:t>Systems</w:t>
      </w:r>
      <w:r>
        <w:rPr>
          <w:spacing w:val="-13"/>
          <w:w w:val="105"/>
        </w:rPr>
        <w:t xml:space="preserve"> </w:t>
      </w:r>
      <w:r>
        <w:rPr>
          <w:spacing w:val="-2"/>
          <w:w w:val="105"/>
        </w:rPr>
        <w:t>Approach:</w:t>
      </w:r>
    </w:p>
    <w:p w14:paraId="32E138DF" w14:textId="77777777" w:rsidR="003A2C26" w:rsidRDefault="00000000">
      <w:pPr>
        <w:pStyle w:val="BodyText"/>
        <w:spacing w:before="9" w:line="249" w:lineRule="auto"/>
        <w:ind w:left="144" w:right="863"/>
        <w:jc w:val="both"/>
      </w:pPr>
      <w:r>
        <w:rPr>
          <w:w w:val="105"/>
        </w:rPr>
        <w:t>The system consists of interconnected subsystems</w:t>
      </w:r>
      <w:r>
        <w:rPr>
          <w:spacing w:val="-4"/>
          <w:w w:val="105"/>
        </w:rPr>
        <w:t xml:space="preserve"> </w:t>
      </w:r>
      <w:r>
        <w:rPr>
          <w:w w:val="105"/>
        </w:rPr>
        <w:t>including data acquisition, preprocessing, model training, and classification. The preprocessing module prepares input images for the CNN model, which extracts features and performs classification. The evaluation subsystem analyzes model performance using standard metrics. Each subsystem depends on the previous stage, ensuring a continuous and efficient data processing pipeline.</w:t>
      </w:r>
    </w:p>
    <w:p w14:paraId="054F8C4C" w14:textId="77777777" w:rsidR="003A2C26" w:rsidRDefault="003A2C26">
      <w:pPr>
        <w:pStyle w:val="BodyText"/>
        <w:spacing w:before="24"/>
      </w:pPr>
    </w:p>
    <w:p w14:paraId="57C5E572" w14:textId="77777777" w:rsidR="003A2C26" w:rsidRDefault="00000000">
      <w:pPr>
        <w:pStyle w:val="Heading5"/>
        <w:numPr>
          <w:ilvl w:val="1"/>
          <w:numId w:val="4"/>
        </w:numPr>
        <w:tabs>
          <w:tab w:val="left" w:pos="524"/>
        </w:tabs>
        <w:ind w:left="524" w:hanging="359"/>
      </w:pPr>
      <w:r>
        <w:t>Trade-off</w:t>
      </w:r>
      <w:r>
        <w:rPr>
          <w:spacing w:val="22"/>
        </w:rPr>
        <w:t xml:space="preserve"> </w:t>
      </w:r>
      <w:r>
        <w:rPr>
          <w:spacing w:val="-2"/>
        </w:rPr>
        <w:t>Analysis</w:t>
      </w:r>
    </w:p>
    <w:p w14:paraId="5E003C33" w14:textId="77777777" w:rsidR="003A2C26" w:rsidRDefault="003A2C26">
      <w:pPr>
        <w:pStyle w:val="BodyText"/>
        <w:spacing w:before="184"/>
        <w:rPr>
          <w:b/>
        </w:rPr>
      </w:pPr>
    </w:p>
    <w:p w14:paraId="4A125F0C" w14:textId="77777777" w:rsidR="003A2C26" w:rsidRDefault="00000000">
      <w:pPr>
        <w:ind w:left="144"/>
        <w:rPr>
          <w:b/>
          <w:sz w:val="23"/>
        </w:rPr>
      </w:pPr>
      <w:r>
        <w:rPr>
          <w:b/>
          <w:w w:val="105"/>
          <w:sz w:val="23"/>
        </w:rPr>
        <w:t>3.2</w:t>
      </w:r>
      <w:r>
        <w:rPr>
          <w:b/>
          <w:spacing w:val="-11"/>
          <w:w w:val="105"/>
          <w:sz w:val="23"/>
        </w:rPr>
        <w:t xml:space="preserve"> </w:t>
      </w:r>
      <w:r>
        <w:rPr>
          <w:b/>
          <w:w w:val="105"/>
          <w:sz w:val="23"/>
        </w:rPr>
        <w:t>Trade-off</w:t>
      </w:r>
      <w:r>
        <w:rPr>
          <w:b/>
          <w:spacing w:val="-7"/>
          <w:w w:val="105"/>
          <w:sz w:val="23"/>
        </w:rPr>
        <w:t xml:space="preserve"> </w:t>
      </w:r>
      <w:r>
        <w:rPr>
          <w:b/>
          <w:spacing w:val="-2"/>
          <w:w w:val="105"/>
          <w:sz w:val="23"/>
        </w:rPr>
        <w:t>Analysis</w:t>
      </w:r>
    </w:p>
    <w:p w14:paraId="3DD52620" w14:textId="77777777" w:rsidR="003A2C26" w:rsidRDefault="003A2C26">
      <w:pPr>
        <w:pStyle w:val="BodyText"/>
        <w:spacing w:before="113"/>
        <w:rPr>
          <w:b/>
          <w:sz w:val="20"/>
        </w:rPr>
      </w:pPr>
    </w:p>
    <w:tbl>
      <w:tblPr>
        <w:tblW w:w="0" w:type="auto"/>
        <w:tblInd w:w="101" w:type="dxa"/>
        <w:tblLayout w:type="fixed"/>
        <w:tblCellMar>
          <w:left w:w="0" w:type="dxa"/>
          <w:right w:w="0" w:type="dxa"/>
        </w:tblCellMar>
        <w:tblLook w:val="04A0" w:firstRow="1" w:lastRow="0" w:firstColumn="1" w:lastColumn="0" w:noHBand="0" w:noVBand="1"/>
      </w:tblPr>
      <w:tblGrid>
        <w:gridCol w:w="1656"/>
        <w:gridCol w:w="1792"/>
        <w:gridCol w:w="2405"/>
        <w:gridCol w:w="1749"/>
        <w:gridCol w:w="2031"/>
      </w:tblGrid>
      <w:tr w:rsidR="003A2C26" w14:paraId="3C49B7E5" w14:textId="77777777">
        <w:trPr>
          <w:trHeight w:val="571"/>
        </w:trPr>
        <w:tc>
          <w:tcPr>
            <w:tcW w:w="1656" w:type="dxa"/>
          </w:tcPr>
          <w:p w14:paraId="35248081" w14:textId="77777777" w:rsidR="003A2C26" w:rsidRDefault="00000000">
            <w:pPr>
              <w:pStyle w:val="TableParagraph"/>
              <w:spacing w:line="249" w:lineRule="auto"/>
              <w:ind w:left="410" w:firstLine="86"/>
              <w:rPr>
                <w:b/>
                <w:sz w:val="23"/>
              </w:rPr>
            </w:pPr>
            <w:r>
              <w:rPr>
                <w:b/>
                <w:spacing w:val="-2"/>
                <w:w w:val="105"/>
                <w:sz w:val="23"/>
              </w:rPr>
              <w:t xml:space="preserve">Design </w:t>
            </w:r>
            <w:r>
              <w:rPr>
                <w:b/>
                <w:spacing w:val="-2"/>
                <w:sz w:val="23"/>
              </w:rPr>
              <w:t>Decision</w:t>
            </w:r>
          </w:p>
        </w:tc>
        <w:tc>
          <w:tcPr>
            <w:tcW w:w="1792" w:type="dxa"/>
          </w:tcPr>
          <w:p w14:paraId="54629766" w14:textId="77777777" w:rsidR="003A2C26" w:rsidRDefault="00000000">
            <w:pPr>
              <w:pStyle w:val="TableParagraph"/>
              <w:spacing w:line="249" w:lineRule="auto"/>
              <w:ind w:left="317" w:firstLine="7"/>
              <w:rPr>
                <w:b/>
                <w:sz w:val="23"/>
              </w:rPr>
            </w:pPr>
            <w:r>
              <w:rPr>
                <w:b/>
                <w:spacing w:val="-2"/>
                <w:sz w:val="23"/>
              </w:rPr>
              <w:t>Alternative Considered</w:t>
            </w:r>
          </w:p>
        </w:tc>
        <w:tc>
          <w:tcPr>
            <w:tcW w:w="2405" w:type="dxa"/>
          </w:tcPr>
          <w:p w14:paraId="65570948" w14:textId="77777777" w:rsidR="003A2C26" w:rsidRDefault="00000000">
            <w:pPr>
              <w:pStyle w:val="TableParagraph"/>
              <w:spacing w:before="134"/>
              <w:ind w:left="11"/>
              <w:jc w:val="center"/>
              <w:rPr>
                <w:b/>
                <w:sz w:val="23"/>
              </w:rPr>
            </w:pPr>
            <w:r>
              <w:rPr>
                <w:b/>
                <w:spacing w:val="-2"/>
                <w:w w:val="105"/>
                <w:sz w:val="23"/>
              </w:rPr>
              <w:t>Benefit</w:t>
            </w:r>
          </w:p>
        </w:tc>
        <w:tc>
          <w:tcPr>
            <w:tcW w:w="1749" w:type="dxa"/>
          </w:tcPr>
          <w:p w14:paraId="570BF834" w14:textId="77777777" w:rsidR="003A2C26" w:rsidRDefault="00000000">
            <w:pPr>
              <w:pStyle w:val="TableParagraph"/>
              <w:spacing w:before="134"/>
              <w:ind w:left="234"/>
              <w:rPr>
                <w:b/>
                <w:sz w:val="23"/>
              </w:rPr>
            </w:pPr>
            <w:r>
              <w:rPr>
                <w:b/>
                <w:spacing w:val="-2"/>
                <w:w w:val="105"/>
                <w:sz w:val="23"/>
              </w:rPr>
              <w:t>Disadvantage</w:t>
            </w:r>
          </w:p>
        </w:tc>
        <w:tc>
          <w:tcPr>
            <w:tcW w:w="2031" w:type="dxa"/>
          </w:tcPr>
          <w:p w14:paraId="013DD60F" w14:textId="77777777" w:rsidR="003A2C26" w:rsidRDefault="00000000">
            <w:pPr>
              <w:pStyle w:val="TableParagraph"/>
              <w:spacing w:line="249" w:lineRule="auto"/>
              <w:ind w:left="488" w:right="47" w:hanging="224"/>
              <w:rPr>
                <w:b/>
                <w:sz w:val="23"/>
              </w:rPr>
            </w:pPr>
            <w:r>
              <w:rPr>
                <w:b/>
                <w:w w:val="105"/>
                <w:sz w:val="23"/>
              </w:rPr>
              <w:t>Final</w:t>
            </w:r>
            <w:r>
              <w:rPr>
                <w:b/>
                <w:spacing w:val="-16"/>
                <w:w w:val="105"/>
                <w:sz w:val="23"/>
              </w:rPr>
              <w:t xml:space="preserve"> </w:t>
            </w:r>
            <w:r>
              <w:rPr>
                <w:b/>
                <w:w w:val="105"/>
                <w:sz w:val="23"/>
              </w:rPr>
              <w:t>Decision</w:t>
            </w:r>
            <w:r>
              <w:rPr>
                <w:b/>
                <w:spacing w:val="-15"/>
                <w:w w:val="105"/>
                <w:sz w:val="23"/>
              </w:rPr>
              <w:t xml:space="preserve"> </w:t>
            </w:r>
            <w:r>
              <w:rPr>
                <w:b/>
                <w:w w:val="105"/>
                <w:sz w:val="23"/>
              </w:rPr>
              <w:t xml:space="preserve">&amp; </w:t>
            </w:r>
            <w:r>
              <w:rPr>
                <w:b/>
                <w:spacing w:val="-2"/>
                <w:w w:val="105"/>
                <w:sz w:val="23"/>
              </w:rPr>
              <w:t>Justification</w:t>
            </w:r>
          </w:p>
        </w:tc>
      </w:tr>
      <w:tr w:rsidR="003A2C26" w14:paraId="65DDB569" w14:textId="77777777">
        <w:trPr>
          <w:trHeight w:val="882"/>
        </w:trPr>
        <w:tc>
          <w:tcPr>
            <w:tcW w:w="1656" w:type="dxa"/>
          </w:tcPr>
          <w:p w14:paraId="732099BE" w14:textId="77777777" w:rsidR="003A2C26" w:rsidRDefault="00000000">
            <w:pPr>
              <w:pStyle w:val="TableParagraph"/>
              <w:spacing w:before="168" w:line="247" w:lineRule="auto"/>
              <w:ind w:left="50" w:right="666"/>
              <w:rPr>
                <w:sz w:val="23"/>
              </w:rPr>
            </w:pPr>
            <w:r>
              <w:rPr>
                <w:spacing w:val="-2"/>
                <w:w w:val="105"/>
                <w:sz w:val="23"/>
              </w:rPr>
              <w:t>Use</w:t>
            </w:r>
            <w:r>
              <w:rPr>
                <w:spacing w:val="-14"/>
                <w:w w:val="105"/>
                <w:sz w:val="23"/>
              </w:rPr>
              <w:t xml:space="preserve"> </w:t>
            </w:r>
            <w:r>
              <w:rPr>
                <w:spacing w:val="-2"/>
                <w:w w:val="105"/>
                <w:sz w:val="23"/>
              </w:rPr>
              <w:t>CNN model</w:t>
            </w:r>
          </w:p>
        </w:tc>
        <w:tc>
          <w:tcPr>
            <w:tcW w:w="1792" w:type="dxa"/>
          </w:tcPr>
          <w:p w14:paraId="44B6F340" w14:textId="77777777" w:rsidR="003A2C26" w:rsidRDefault="00000000">
            <w:pPr>
              <w:pStyle w:val="TableParagraph"/>
              <w:spacing w:before="168" w:line="247" w:lineRule="auto"/>
              <w:ind w:left="36"/>
              <w:rPr>
                <w:sz w:val="23"/>
              </w:rPr>
            </w:pPr>
            <w:r>
              <w:rPr>
                <w:spacing w:val="-2"/>
                <w:w w:val="105"/>
                <w:sz w:val="23"/>
              </w:rPr>
              <w:t>Traditional</w:t>
            </w:r>
            <w:r>
              <w:rPr>
                <w:spacing w:val="-14"/>
                <w:w w:val="105"/>
                <w:sz w:val="23"/>
              </w:rPr>
              <w:t xml:space="preserve"> </w:t>
            </w:r>
            <w:r>
              <w:rPr>
                <w:spacing w:val="-2"/>
                <w:w w:val="105"/>
                <w:sz w:val="23"/>
              </w:rPr>
              <w:t>image processing</w:t>
            </w:r>
          </w:p>
        </w:tc>
        <w:tc>
          <w:tcPr>
            <w:tcW w:w="2405" w:type="dxa"/>
          </w:tcPr>
          <w:p w14:paraId="399EC760" w14:textId="77777777" w:rsidR="003A2C26" w:rsidRDefault="00000000">
            <w:pPr>
              <w:pStyle w:val="TableParagraph"/>
              <w:spacing w:before="31" w:line="247" w:lineRule="auto"/>
              <w:ind w:left="45"/>
              <w:rPr>
                <w:sz w:val="23"/>
              </w:rPr>
            </w:pPr>
            <w:r>
              <w:rPr>
                <w:w w:val="105"/>
                <w:sz w:val="23"/>
              </w:rPr>
              <w:t xml:space="preserve">High accuracy, </w:t>
            </w:r>
            <w:r>
              <w:rPr>
                <w:spacing w:val="-2"/>
                <w:w w:val="105"/>
                <w:sz w:val="23"/>
              </w:rPr>
              <w:t>automatic</w:t>
            </w:r>
            <w:r>
              <w:rPr>
                <w:spacing w:val="-14"/>
                <w:w w:val="105"/>
                <w:sz w:val="23"/>
              </w:rPr>
              <w:t xml:space="preserve"> </w:t>
            </w:r>
            <w:r>
              <w:rPr>
                <w:spacing w:val="-2"/>
                <w:w w:val="105"/>
                <w:sz w:val="23"/>
              </w:rPr>
              <w:t>feature extraction</w:t>
            </w:r>
          </w:p>
        </w:tc>
        <w:tc>
          <w:tcPr>
            <w:tcW w:w="1749" w:type="dxa"/>
          </w:tcPr>
          <w:p w14:paraId="1B5381A6" w14:textId="77777777" w:rsidR="003A2C26" w:rsidRDefault="00000000">
            <w:pPr>
              <w:pStyle w:val="TableParagraph"/>
              <w:spacing w:before="168" w:line="247" w:lineRule="auto"/>
              <w:ind w:left="39"/>
              <w:rPr>
                <w:sz w:val="23"/>
              </w:rPr>
            </w:pPr>
            <w:r>
              <w:rPr>
                <w:spacing w:val="-2"/>
                <w:w w:val="105"/>
                <w:sz w:val="23"/>
              </w:rPr>
              <w:t>Requires</w:t>
            </w:r>
            <w:r>
              <w:rPr>
                <w:spacing w:val="-14"/>
                <w:w w:val="105"/>
                <w:sz w:val="23"/>
              </w:rPr>
              <w:t xml:space="preserve"> </w:t>
            </w:r>
            <w:r>
              <w:rPr>
                <w:spacing w:val="-2"/>
                <w:w w:val="105"/>
                <w:sz w:val="23"/>
              </w:rPr>
              <w:t>more computation</w:t>
            </w:r>
          </w:p>
        </w:tc>
        <w:tc>
          <w:tcPr>
            <w:tcW w:w="2031" w:type="dxa"/>
          </w:tcPr>
          <w:p w14:paraId="6DA173A0" w14:textId="77777777" w:rsidR="003A2C26" w:rsidRDefault="00000000">
            <w:pPr>
              <w:pStyle w:val="TableParagraph"/>
              <w:spacing w:before="168" w:line="247" w:lineRule="auto"/>
              <w:ind w:left="135" w:right="47"/>
              <w:rPr>
                <w:sz w:val="23"/>
              </w:rPr>
            </w:pPr>
            <w:r>
              <w:rPr>
                <w:w w:val="105"/>
                <w:sz w:val="23"/>
              </w:rPr>
              <w:t xml:space="preserve">CNN selected for </w:t>
            </w:r>
            <w:r>
              <w:rPr>
                <w:spacing w:val="-2"/>
                <w:w w:val="105"/>
                <w:sz w:val="23"/>
              </w:rPr>
              <w:t>better</w:t>
            </w:r>
            <w:r>
              <w:rPr>
                <w:spacing w:val="-14"/>
                <w:w w:val="105"/>
                <w:sz w:val="23"/>
              </w:rPr>
              <w:t xml:space="preserve"> </w:t>
            </w:r>
            <w:r>
              <w:rPr>
                <w:spacing w:val="-2"/>
                <w:w w:val="105"/>
                <w:sz w:val="23"/>
              </w:rPr>
              <w:t>performance</w:t>
            </w:r>
          </w:p>
        </w:tc>
      </w:tr>
      <w:tr w:rsidR="003A2C26" w14:paraId="28963AC8" w14:textId="77777777">
        <w:trPr>
          <w:trHeight w:val="612"/>
        </w:trPr>
        <w:tc>
          <w:tcPr>
            <w:tcW w:w="1656" w:type="dxa"/>
          </w:tcPr>
          <w:p w14:paraId="058579C1" w14:textId="77777777" w:rsidR="003A2C26" w:rsidRDefault="00000000">
            <w:pPr>
              <w:pStyle w:val="TableParagraph"/>
              <w:spacing w:before="35" w:line="247" w:lineRule="auto"/>
              <w:ind w:left="50" w:right="722"/>
              <w:rPr>
                <w:sz w:val="23"/>
              </w:rPr>
            </w:pPr>
            <w:r>
              <w:rPr>
                <w:spacing w:val="-2"/>
                <w:w w:val="105"/>
                <w:sz w:val="23"/>
              </w:rPr>
              <w:t>Use</w:t>
            </w:r>
            <w:r>
              <w:rPr>
                <w:spacing w:val="-14"/>
                <w:w w:val="105"/>
                <w:sz w:val="23"/>
              </w:rPr>
              <w:t xml:space="preserve"> </w:t>
            </w:r>
            <w:r>
              <w:rPr>
                <w:spacing w:val="-2"/>
                <w:w w:val="105"/>
                <w:sz w:val="23"/>
              </w:rPr>
              <w:t>deep learning</w:t>
            </w:r>
          </w:p>
        </w:tc>
        <w:tc>
          <w:tcPr>
            <w:tcW w:w="1792" w:type="dxa"/>
          </w:tcPr>
          <w:p w14:paraId="6C9C9736" w14:textId="77777777" w:rsidR="003A2C26" w:rsidRDefault="00000000">
            <w:pPr>
              <w:pStyle w:val="TableParagraph"/>
              <w:spacing w:before="171"/>
              <w:ind w:left="2" w:right="42"/>
              <w:jc w:val="center"/>
              <w:rPr>
                <w:sz w:val="23"/>
              </w:rPr>
            </w:pPr>
            <w:r>
              <w:rPr>
                <w:w w:val="105"/>
                <w:sz w:val="23"/>
              </w:rPr>
              <w:t>ML</w:t>
            </w:r>
            <w:r>
              <w:rPr>
                <w:spacing w:val="-15"/>
                <w:w w:val="105"/>
                <w:sz w:val="23"/>
              </w:rPr>
              <w:t xml:space="preserve"> </w:t>
            </w:r>
            <w:r>
              <w:rPr>
                <w:spacing w:val="-2"/>
                <w:w w:val="105"/>
                <w:sz w:val="23"/>
              </w:rPr>
              <w:t>(SVM/KNN)</w:t>
            </w:r>
          </w:p>
        </w:tc>
        <w:tc>
          <w:tcPr>
            <w:tcW w:w="2405" w:type="dxa"/>
          </w:tcPr>
          <w:p w14:paraId="4E61D200" w14:textId="77777777" w:rsidR="003A2C26" w:rsidRDefault="00000000">
            <w:pPr>
              <w:pStyle w:val="TableParagraph"/>
              <w:spacing w:before="35" w:line="247" w:lineRule="auto"/>
              <w:ind w:left="45"/>
              <w:rPr>
                <w:sz w:val="23"/>
              </w:rPr>
            </w:pPr>
            <w:r>
              <w:rPr>
                <w:spacing w:val="-2"/>
                <w:w w:val="105"/>
                <w:sz w:val="23"/>
              </w:rPr>
              <w:t>Handles</w:t>
            </w:r>
            <w:r>
              <w:rPr>
                <w:spacing w:val="-14"/>
                <w:w w:val="105"/>
                <w:sz w:val="23"/>
              </w:rPr>
              <w:t xml:space="preserve"> </w:t>
            </w:r>
            <w:r>
              <w:rPr>
                <w:spacing w:val="-2"/>
                <w:w w:val="105"/>
                <w:sz w:val="23"/>
              </w:rPr>
              <w:t>complex patterns</w:t>
            </w:r>
          </w:p>
        </w:tc>
        <w:tc>
          <w:tcPr>
            <w:tcW w:w="1749" w:type="dxa"/>
          </w:tcPr>
          <w:p w14:paraId="19C22CAF" w14:textId="77777777" w:rsidR="003A2C26" w:rsidRDefault="00000000">
            <w:pPr>
              <w:pStyle w:val="TableParagraph"/>
              <w:spacing w:before="35" w:line="247" w:lineRule="auto"/>
              <w:ind w:left="39"/>
              <w:rPr>
                <w:sz w:val="23"/>
              </w:rPr>
            </w:pPr>
            <w:r>
              <w:rPr>
                <w:spacing w:val="-2"/>
                <w:w w:val="105"/>
                <w:sz w:val="23"/>
              </w:rPr>
              <w:t>Needs</w:t>
            </w:r>
            <w:r>
              <w:rPr>
                <w:spacing w:val="-14"/>
                <w:w w:val="105"/>
                <w:sz w:val="23"/>
              </w:rPr>
              <w:t xml:space="preserve"> </w:t>
            </w:r>
            <w:r>
              <w:rPr>
                <w:spacing w:val="-2"/>
                <w:w w:val="105"/>
                <w:sz w:val="23"/>
              </w:rPr>
              <w:t>large dataset</w:t>
            </w:r>
          </w:p>
        </w:tc>
        <w:tc>
          <w:tcPr>
            <w:tcW w:w="2031" w:type="dxa"/>
          </w:tcPr>
          <w:p w14:paraId="4938F184" w14:textId="77777777" w:rsidR="003A2C26" w:rsidRDefault="00000000">
            <w:pPr>
              <w:pStyle w:val="TableParagraph"/>
              <w:spacing w:before="35" w:line="247" w:lineRule="auto"/>
              <w:ind w:left="135" w:right="512"/>
              <w:rPr>
                <w:sz w:val="23"/>
              </w:rPr>
            </w:pPr>
            <w:r>
              <w:rPr>
                <w:w w:val="105"/>
                <w:sz w:val="23"/>
              </w:rPr>
              <w:t>DL</w:t>
            </w:r>
            <w:r>
              <w:rPr>
                <w:spacing w:val="-16"/>
                <w:w w:val="105"/>
                <w:sz w:val="23"/>
              </w:rPr>
              <w:t xml:space="preserve"> </w:t>
            </w:r>
            <w:r>
              <w:rPr>
                <w:w w:val="105"/>
                <w:sz w:val="23"/>
              </w:rPr>
              <w:t>chosen</w:t>
            </w:r>
            <w:r>
              <w:rPr>
                <w:spacing w:val="-15"/>
                <w:w w:val="105"/>
                <w:sz w:val="23"/>
              </w:rPr>
              <w:t xml:space="preserve"> </w:t>
            </w:r>
            <w:r>
              <w:rPr>
                <w:w w:val="105"/>
                <w:sz w:val="23"/>
              </w:rPr>
              <w:t xml:space="preserve">for </w:t>
            </w:r>
            <w:r>
              <w:rPr>
                <w:spacing w:val="-2"/>
                <w:w w:val="105"/>
                <w:sz w:val="23"/>
              </w:rPr>
              <w:t>scalability</w:t>
            </w:r>
          </w:p>
        </w:tc>
      </w:tr>
      <w:tr w:rsidR="003A2C26" w14:paraId="28F1A2C9" w14:textId="77777777">
        <w:trPr>
          <w:trHeight w:val="612"/>
        </w:trPr>
        <w:tc>
          <w:tcPr>
            <w:tcW w:w="1656" w:type="dxa"/>
          </w:tcPr>
          <w:p w14:paraId="2659DEBA" w14:textId="77777777" w:rsidR="003A2C26" w:rsidRDefault="00000000">
            <w:pPr>
              <w:pStyle w:val="TableParagraph"/>
              <w:spacing w:before="34" w:line="249" w:lineRule="auto"/>
              <w:ind w:left="50"/>
              <w:rPr>
                <w:sz w:val="23"/>
              </w:rPr>
            </w:pPr>
            <w:r>
              <w:rPr>
                <w:spacing w:val="-2"/>
                <w:w w:val="105"/>
                <w:sz w:val="23"/>
              </w:rPr>
              <w:t>Moderate</w:t>
            </w:r>
            <w:r>
              <w:rPr>
                <w:spacing w:val="-14"/>
                <w:w w:val="105"/>
                <w:sz w:val="23"/>
              </w:rPr>
              <w:t xml:space="preserve"> </w:t>
            </w:r>
            <w:r>
              <w:rPr>
                <w:spacing w:val="-2"/>
                <w:w w:val="105"/>
                <w:sz w:val="23"/>
              </w:rPr>
              <w:t>model complexity</w:t>
            </w:r>
          </w:p>
        </w:tc>
        <w:tc>
          <w:tcPr>
            <w:tcW w:w="1792" w:type="dxa"/>
          </w:tcPr>
          <w:p w14:paraId="60C257C4" w14:textId="77777777" w:rsidR="003A2C26" w:rsidRDefault="00000000">
            <w:pPr>
              <w:pStyle w:val="TableParagraph"/>
              <w:spacing w:before="171"/>
              <w:ind w:right="68"/>
              <w:jc w:val="center"/>
              <w:rPr>
                <w:sz w:val="23"/>
              </w:rPr>
            </w:pPr>
            <w:r>
              <w:rPr>
                <w:w w:val="105"/>
                <w:sz w:val="23"/>
              </w:rPr>
              <w:t>Very</w:t>
            </w:r>
            <w:r>
              <w:rPr>
                <w:spacing w:val="-8"/>
                <w:w w:val="105"/>
                <w:sz w:val="23"/>
              </w:rPr>
              <w:t xml:space="preserve"> </w:t>
            </w:r>
            <w:r>
              <w:rPr>
                <w:w w:val="105"/>
                <w:sz w:val="23"/>
              </w:rPr>
              <w:t>deep</w:t>
            </w:r>
            <w:r>
              <w:rPr>
                <w:spacing w:val="-8"/>
                <w:w w:val="105"/>
                <w:sz w:val="23"/>
              </w:rPr>
              <w:t xml:space="preserve"> </w:t>
            </w:r>
            <w:r>
              <w:rPr>
                <w:spacing w:val="-4"/>
                <w:w w:val="105"/>
                <w:sz w:val="23"/>
              </w:rPr>
              <w:t>model</w:t>
            </w:r>
          </w:p>
        </w:tc>
        <w:tc>
          <w:tcPr>
            <w:tcW w:w="2405" w:type="dxa"/>
          </w:tcPr>
          <w:p w14:paraId="1AADDE03" w14:textId="77777777" w:rsidR="003A2C26" w:rsidRDefault="00000000">
            <w:pPr>
              <w:pStyle w:val="TableParagraph"/>
              <w:spacing w:before="171"/>
              <w:ind w:left="45"/>
              <w:rPr>
                <w:sz w:val="23"/>
              </w:rPr>
            </w:pPr>
            <w:r>
              <w:rPr>
                <w:spacing w:val="-2"/>
                <w:w w:val="105"/>
                <w:sz w:val="23"/>
              </w:rPr>
              <w:t>Faster</w:t>
            </w:r>
            <w:r>
              <w:rPr>
                <w:spacing w:val="-4"/>
                <w:w w:val="105"/>
                <w:sz w:val="23"/>
              </w:rPr>
              <w:t xml:space="preserve"> </w:t>
            </w:r>
            <w:r>
              <w:rPr>
                <w:spacing w:val="-2"/>
                <w:w w:val="105"/>
                <w:sz w:val="23"/>
              </w:rPr>
              <w:t>training</w:t>
            </w:r>
          </w:p>
        </w:tc>
        <w:tc>
          <w:tcPr>
            <w:tcW w:w="1749" w:type="dxa"/>
          </w:tcPr>
          <w:p w14:paraId="1B2ACA78" w14:textId="77777777" w:rsidR="003A2C26" w:rsidRDefault="00000000">
            <w:pPr>
              <w:pStyle w:val="TableParagraph"/>
              <w:spacing w:before="34" w:line="249" w:lineRule="auto"/>
              <w:ind w:left="39"/>
              <w:rPr>
                <w:sz w:val="23"/>
              </w:rPr>
            </w:pPr>
            <w:r>
              <w:rPr>
                <w:spacing w:val="-2"/>
                <w:w w:val="105"/>
                <w:sz w:val="23"/>
              </w:rPr>
              <w:t>Slightly</w:t>
            </w:r>
            <w:r>
              <w:rPr>
                <w:spacing w:val="-14"/>
                <w:w w:val="105"/>
                <w:sz w:val="23"/>
              </w:rPr>
              <w:t xml:space="preserve"> </w:t>
            </w:r>
            <w:r>
              <w:rPr>
                <w:spacing w:val="-2"/>
                <w:w w:val="105"/>
                <w:sz w:val="23"/>
              </w:rPr>
              <w:t>lower accuracy</w:t>
            </w:r>
          </w:p>
        </w:tc>
        <w:tc>
          <w:tcPr>
            <w:tcW w:w="2031" w:type="dxa"/>
          </w:tcPr>
          <w:p w14:paraId="53A62BF8" w14:textId="77777777" w:rsidR="003A2C26" w:rsidRDefault="00000000">
            <w:pPr>
              <w:pStyle w:val="TableParagraph"/>
              <w:spacing w:before="34" w:line="249" w:lineRule="auto"/>
              <w:ind w:left="135" w:right="47"/>
              <w:rPr>
                <w:sz w:val="23"/>
              </w:rPr>
            </w:pPr>
            <w:r>
              <w:rPr>
                <w:spacing w:val="-2"/>
                <w:w w:val="105"/>
                <w:sz w:val="23"/>
              </w:rPr>
              <w:t>Balanced</w:t>
            </w:r>
            <w:r>
              <w:rPr>
                <w:spacing w:val="-14"/>
                <w:w w:val="105"/>
                <w:sz w:val="23"/>
              </w:rPr>
              <w:t xml:space="preserve"> </w:t>
            </w:r>
            <w:r>
              <w:rPr>
                <w:spacing w:val="-2"/>
                <w:w w:val="105"/>
                <w:sz w:val="23"/>
              </w:rPr>
              <w:t>model selected</w:t>
            </w:r>
          </w:p>
        </w:tc>
      </w:tr>
      <w:tr w:rsidR="003A2C26" w14:paraId="47A63280" w14:textId="77777777">
        <w:trPr>
          <w:trHeight w:val="855"/>
        </w:trPr>
        <w:tc>
          <w:tcPr>
            <w:tcW w:w="1656" w:type="dxa"/>
          </w:tcPr>
          <w:p w14:paraId="58FEBCC1" w14:textId="77777777" w:rsidR="003A2C26" w:rsidRDefault="00000000">
            <w:pPr>
              <w:pStyle w:val="TableParagraph"/>
              <w:spacing w:before="171" w:line="247" w:lineRule="auto"/>
              <w:ind w:left="50"/>
              <w:rPr>
                <w:sz w:val="23"/>
              </w:rPr>
            </w:pPr>
            <w:r>
              <w:rPr>
                <w:spacing w:val="-2"/>
                <w:w w:val="105"/>
                <w:sz w:val="23"/>
              </w:rPr>
              <w:t>Use</w:t>
            </w:r>
            <w:r>
              <w:rPr>
                <w:spacing w:val="-14"/>
                <w:w w:val="105"/>
                <w:sz w:val="23"/>
              </w:rPr>
              <w:t xml:space="preserve"> </w:t>
            </w:r>
            <w:r>
              <w:rPr>
                <w:spacing w:val="-2"/>
                <w:w w:val="105"/>
                <w:sz w:val="23"/>
              </w:rPr>
              <w:t>image-only input</w:t>
            </w:r>
          </w:p>
        </w:tc>
        <w:tc>
          <w:tcPr>
            <w:tcW w:w="1792" w:type="dxa"/>
          </w:tcPr>
          <w:p w14:paraId="3F9C19BF" w14:textId="77777777" w:rsidR="003A2C26" w:rsidRDefault="003A2C26">
            <w:pPr>
              <w:pStyle w:val="TableParagraph"/>
              <w:spacing w:before="43"/>
              <w:rPr>
                <w:b/>
                <w:sz w:val="23"/>
              </w:rPr>
            </w:pPr>
          </w:p>
          <w:p w14:paraId="629481DC" w14:textId="77777777" w:rsidR="003A2C26" w:rsidRDefault="00000000">
            <w:pPr>
              <w:pStyle w:val="TableParagraph"/>
              <w:ind w:right="42"/>
              <w:jc w:val="center"/>
              <w:rPr>
                <w:sz w:val="23"/>
              </w:rPr>
            </w:pPr>
            <w:r>
              <w:rPr>
                <w:sz w:val="23"/>
              </w:rPr>
              <w:t>Multi-sensor</w:t>
            </w:r>
            <w:r>
              <w:rPr>
                <w:spacing w:val="39"/>
                <w:sz w:val="23"/>
              </w:rPr>
              <w:t xml:space="preserve"> </w:t>
            </w:r>
            <w:r>
              <w:rPr>
                <w:spacing w:val="-4"/>
                <w:sz w:val="23"/>
              </w:rPr>
              <w:t>data</w:t>
            </w:r>
          </w:p>
        </w:tc>
        <w:tc>
          <w:tcPr>
            <w:tcW w:w="2405" w:type="dxa"/>
          </w:tcPr>
          <w:p w14:paraId="7646CE14" w14:textId="77777777" w:rsidR="003A2C26" w:rsidRDefault="003A2C26">
            <w:pPr>
              <w:pStyle w:val="TableParagraph"/>
              <w:spacing w:before="43"/>
              <w:rPr>
                <w:b/>
                <w:sz w:val="23"/>
              </w:rPr>
            </w:pPr>
          </w:p>
          <w:p w14:paraId="155CCA75" w14:textId="77777777" w:rsidR="003A2C26" w:rsidRDefault="00000000">
            <w:pPr>
              <w:pStyle w:val="TableParagraph"/>
              <w:ind w:left="45"/>
              <w:rPr>
                <w:sz w:val="23"/>
              </w:rPr>
            </w:pPr>
            <w:r>
              <w:rPr>
                <w:sz w:val="23"/>
              </w:rPr>
              <w:t>Simpler</w:t>
            </w:r>
            <w:r>
              <w:rPr>
                <w:spacing w:val="21"/>
                <w:sz w:val="23"/>
              </w:rPr>
              <w:t xml:space="preserve"> </w:t>
            </w:r>
            <w:r>
              <w:rPr>
                <w:spacing w:val="-2"/>
                <w:sz w:val="23"/>
              </w:rPr>
              <w:t>implementation</w:t>
            </w:r>
          </w:p>
        </w:tc>
        <w:tc>
          <w:tcPr>
            <w:tcW w:w="1749" w:type="dxa"/>
          </w:tcPr>
          <w:p w14:paraId="23CFA147" w14:textId="77777777" w:rsidR="003A2C26" w:rsidRDefault="00000000">
            <w:pPr>
              <w:pStyle w:val="TableParagraph"/>
              <w:spacing w:before="34" w:line="247" w:lineRule="auto"/>
              <w:ind w:left="39" w:right="332"/>
              <w:rPr>
                <w:sz w:val="23"/>
              </w:rPr>
            </w:pPr>
            <w:r>
              <w:rPr>
                <w:spacing w:val="-4"/>
                <w:w w:val="105"/>
                <w:sz w:val="23"/>
              </w:rPr>
              <w:t xml:space="preserve">Less </w:t>
            </w:r>
            <w:r>
              <w:rPr>
                <w:spacing w:val="-2"/>
                <w:sz w:val="23"/>
              </w:rPr>
              <w:t>environmental</w:t>
            </w:r>
          </w:p>
          <w:p w14:paraId="6F6AF22A" w14:textId="77777777" w:rsidR="003A2C26" w:rsidRDefault="00000000">
            <w:pPr>
              <w:pStyle w:val="TableParagraph"/>
              <w:spacing w:before="10" w:line="246" w:lineRule="exact"/>
              <w:ind w:left="39"/>
              <w:rPr>
                <w:sz w:val="23"/>
              </w:rPr>
            </w:pPr>
            <w:r>
              <w:rPr>
                <w:spacing w:val="-2"/>
                <w:w w:val="105"/>
                <w:sz w:val="23"/>
              </w:rPr>
              <w:t>context</w:t>
            </w:r>
          </w:p>
        </w:tc>
        <w:tc>
          <w:tcPr>
            <w:tcW w:w="2031" w:type="dxa"/>
          </w:tcPr>
          <w:p w14:paraId="74D91922" w14:textId="77777777" w:rsidR="003A2C26" w:rsidRDefault="00000000">
            <w:pPr>
              <w:pStyle w:val="TableParagraph"/>
              <w:spacing w:before="171" w:line="247" w:lineRule="auto"/>
              <w:ind w:left="135" w:right="47"/>
              <w:rPr>
                <w:sz w:val="23"/>
              </w:rPr>
            </w:pPr>
            <w:r>
              <w:rPr>
                <w:spacing w:val="-2"/>
                <w:w w:val="105"/>
                <w:sz w:val="23"/>
              </w:rPr>
              <w:t>Image-based approach</w:t>
            </w:r>
            <w:r>
              <w:rPr>
                <w:spacing w:val="-14"/>
                <w:w w:val="105"/>
                <w:sz w:val="23"/>
              </w:rPr>
              <w:t xml:space="preserve"> </w:t>
            </w:r>
            <w:r>
              <w:rPr>
                <w:spacing w:val="-2"/>
                <w:w w:val="105"/>
                <w:sz w:val="23"/>
              </w:rPr>
              <w:t>chosen</w:t>
            </w:r>
          </w:p>
        </w:tc>
      </w:tr>
    </w:tbl>
    <w:p w14:paraId="4DEC29CC" w14:textId="77777777" w:rsidR="003A2C26" w:rsidRDefault="003A2C26">
      <w:pPr>
        <w:pStyle w:val="TableParagraph"/>
        <w:spacing w:line="247" w:lineRule="auto"/>
        <w:rPr>
          <w:sz w:val="23"/>
        </w:rPr>
        <w:sectPr w:rsidR="003A2C26">
          <w:pgSz w:w="11930" w:h="16850"/>
          <w:pgMar w:top="1900" w:right="0" w:bottom="960" w:left="1275" w:header="0" w:footer="746" w:gutter="0"/>
          <w:cols w:space="720"/>
        </w:sectPr>
      </w:pPr>
    </w:p>
    <w:p w14:paraId="780C5404" w14:textId="77777777" w:rsidR="003A2C26" w:rsidRDefault="003A2C26">
      <w:pPr>
        <w:pStyle w:val="BodyText"/>
        <w:rPr>
          <w:b/>
        </w:rPr>
      </w:pPr>
    </w:p>
    <w:p w14:paraId="0C0026A6" w14:textId="77777777" w:rsidR="003A2C26" w:rsidRDefault="003A2C26">
      <w:pPr>
        <w:pStyle w:val="BodyText"/>
        <w:rPr>
          <w:b/>
        </w:rPr>
      </w:pPr>
    </w:p>
    <w:p w14:paraId="7CD77841" w14:textId="77777777" w:rsidR="003A2C26" w:rsidRDefault="003A2C26">
      <w:pPr>
        <w:pStyle w:val="BodyText"/>
        <w:rPr>
          <w:b/>
        </w:rPr>
      </w:pPr>
    </w:p>
    <w:p w14:paraId="712D6087" w14:textId="77777777" w:rsidR="003A2C26" w:rsidRDefault="003A2C26">
      <w:pPr>
        <w:pStyle w:val="BodyText"/>
        <w:rPr>
          <w:b/>
        </w:rPr>
      </w:pPr>
    </w:p>
    <w:p w14:paraId="74DD1240" w14:textId="77777777" w:rsidR="003A2C26" w:rsidRDefault="003A2C26">
      <w:pPr>
        <w:pStyle w:val="BodyText"/>
        <w:spacing w:before="8"/>
        <w:rPr>
          <w:b/>
        </w:rPr>
      </w:pPr>
    </w:p>
    <w:p w14:paraId="60122127" w14:textId="77777777" w:rsidR="003A2C26" w:rsidRDefault="00000000">
      <w:pPr>
        <w:pStyle w:val="Heading5"/>
        <w:numPr>
          <w:ilvl w:val="1"/>
          <w:numId w:val="4"/>
        </w:numPr>
        <w:tabs>
          <w:tab w:val="left" w:pos="524"/>
        </w:tabs>
        <w:ind w:left="524" w:hanging="359"/>
      </w:pPr>
      <w:r>
        <w:t>Sustainability,</w:t>
      </w:r>
      <w:r>
        <w:rPr>
          <w:spacing w:val="15"/>
        </w:rPr>
        <w:t xml:space="preserve"> </w:t>
      </w:r>
      <w:r>
        <w:t>Ethics,</w:t>
      </w:r>
      <w:r>
        <w:rPr>
          <w:spacing w:val="23"/>
        </w:rPr>
        <w:t xml:space="preserve"> </w:t>
      </w:r>
      <w:r>
        <w:t>Safety,</w:t>
      </w:r>
      <w:r>
        <w:rPr>
          <w:spacing w:val="24"/>
        </w:rPr>
        <w:t xml:space="preserve"> </w:t>
      </w:r>
      <w:r>
        <w:t>Risk</w:t>
      </w:r>
      <w:r>
        <w:rPr>
          <w:spacing w:val="22"/>
        </w:rPr>
        <w:t xml:space="preserve"> </w:t>
      </w:r>
      <w:r>
        <w:t>&amp;</w:t>
      </w:r>
      <w:r>
        <w:rPr>
          <w:spacing w:val="19"/>
        </w:rPr>
        <w:t xml:space="preserve"> </w:t>
      </w:r>
      <w:r>
        <w:rPr>
          <w:spacing w:val="-2"/>
        </w:rPr>
        <w:t>Security</w:t>
      </w:r>
    </w:p>
    <w:p w14:paraId="328EB168" w14:textId="77777777" w:rsidR="003A2C26" w:rsidRDefault="00000000">
      <w:pPr>
        <w:pStyle w:val="BodyText"/>
        <w:spacing w:before="2"/>
        <w:rPr>
          <w:b/>
          <w:sz w:val="13"/>
        </w:rPr>
      </w:pPr>
      <w:r>
        <w:rPr>
          <w:b/>
          <w:noProof/>
          <w:sz w:val="13"/>
        </w:rPr>
        <mc:AlternateContent>
          <mc:Choice Requires="wps">
            <w:drawing>
              <wp:anchor distT="0" distB="0" distL="0" distR="0" simplePos="0" relativeHeight="251658240" behindDoc="1" locked="0" layoutInCell="1" allowOverlap="1" wp14:anchorId="01893D84" wp14:editId="09099838">
                <wp:simplePos x="0" y="0"/>
                <wp:positionH relativeFrom="page">
                  <wp:posOffset>914400</wp:posOffset>
                </wp:positionH>
                <wp:positionV relativeFrom="paragraph">
                  <wp:posOffset>111760</wp:posOffset>
                </wp:positionV>
                <wp:extent cx="5740400" cy="57150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5740400" cy="571500"/>
                        </a:xfrm>
                        <a:prstGeom prst="rect">
                          <a:avLst/>
                        </a:prstGeom>
                        <a:solidFill>
                          <a:srgbClr val="F0F0F0"/>
                        </a:solidFill>
                      </wps:spPr>
                      <wps:txbx>
                        <w:txbxContent>
                          <w:p w14:paraId="3AEC76AE" w14:textId="77777777" w:rsidR="003A2C26" w:rsidRDefault="00000000">
                            <w:pPr>
                              <w:spacing w:line="280" w:lineRule="auto"/>
                              <w:ind w:right="13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6"/>
                              </w:rPr>
                              <w:t xml:space="preserve"> </w:t>
                            </w:r>
                            <w:r>
                              <w:rPr>
                                <w:rFonts w:ascii="Arial" w:hAnsi="Arial"/>
                                <w:i/>
                                <w:color w:val="444444"/>
                              </w:rPr>
                              <w:t>was</w:t>
                            </w:r>
                            <w:r>
                              <w:rPr>
                                <w:rFonts w:ascii="Arial" w:hAnsi="Arial"/>
                                <w:i/>
                                <w:color w:val="444444"/>
                                <w:spacing w:val="-8"/>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12"/>
                              </w:rPr>
                              <w:t xml:space="preserve"> </w:t>
                            </w:r>
                            <w:r>
                              <w:rPr>
                                <w:rFonts w:ascii="Arial" w:hAnsi="Arial"/>
                                <w:i/>
                                <w:color w:val="444444"/>
                              </w:rPr>
                              <w:t>the</w:t>
                            </w:r>
                            <w:r>
                              <w:rPr>
                                <w:rFonts w:ascii="Arial" w:hAnsi="Arial"/>
                                <w:i/>
                                <w:color w:val="444444"/>
                                <w:spacing w:val="-6"/>
                              </w:rPr>
                              <w:t xml:space="preserve"> </w:t>
                            </w:r>
                            <w:r>
                              <w:rPr>
                                <w:rFonts w:ascii="Arial" w:hAnsi="Arial"/>
                                <w:i/>
                                <w:color w:val="444444"/>
                              </w:rPr>
                              <w:t>table</w:t>
                            </w:r>
                            <w:r>
                              <w:rPr>
                                <w:rFonts w:ascii="Arial" w:hAnsi="Arial"/>
                                <w:i/>
                                <w:color w:val="444444"/>
                                <w:spacing w:val="-6"/>
                              </w:rPr>
                              <w:t xml:space="preserve"> </w:t>
                            </w:r>
                            <w:r>
                              <w:rPr>
                                <w:rFonts w:ascii="Arial" w:hAnsi="Arial"/>
                                <w:i/>
                                <w:color w:val="444444"/>
                              </w:rPr>
                              <w:t>must</w:t>
                            </w:r>
                            <w:r>
                              <w:rPr>
                                <w:rFonts w:ascii="Arial" w:hAnsi="Arial"/>
                                <w:i/>
                                <w:color w:val="444444"/>
                                <w:spacing w:val="-2"/>
                              </w:rPr>
                              <w:t xml:space="preserve"> </w:t>
                            </w:r>
                            <w:r>
                              <w:rPr>
                                <w:rFonts w:ascii="Arial" w:hAnsi="Arial"/>
                                <w:i/>
                                <w:color w:val="444444"/>
                              </w:rPr>
                              <w:t>show</w:t>
                            </w:r>
                            <w:r>
                              <w:rPr>
                                <w:rFonts w:ascii="Arial" w:hAnsi="Arial"/>
                                <w:i/>
                                <w:color w:val="444444"/>
                                <w:spacing w:val="-7"/>
                              </w:rPr>
                              <w:t xml:space="preserve"> </w:t>
                            </w:r>
                            <w:r>
                              <w:rPr>
                                <w:rFonts w:ascii="Arial" w:hAnsi="Arial"/>
                                <w:i/>
                                <w:color w:val="444444"/>
                              </w:rPr>
                              <w:t>what</w:t>
                            </w:r>
                            <w:r>
                              <w:rPr>
                                <w:rFonts w:ascii="Arial" w:hAnsi="Arial"/>
                                <w:i/>
                                <w:color w:val="444444"/>
                                <w:spacing w:val="-2"/>
                              </w:rPr>
                              <w:t xml:space="preserve"> </w:t>
                            </w:r>
                            <w:r>
                              <w:rPr>
                                <w:rFonts w:ascii="Arial" w:hAnsi="Arial"/>
                                <w:i/>
                                <w:color w:val="444444"/>
                              </w:rPr>
                              <w:t>evidence</w:t>
                            </w:r>
                            <w:r>
                              <w:rPr>
                                <w:rFonts w:ascii="Arial" w:hAnsi="Arial"/>
                                <w:i/>
                                <w:color w:val="444444"/>
                                <w:spacing w:val="-12"/>
                              </w:rPr>
                              <w:t xml:space="preserve"> </w:t>
                            </w:r>
                            <w:r>
                              <w:rPr>
                                <w:rFonts w:ascii="Arial" w:hAnsi="Arial"/>
                                <w:i/>
                                <w:color w:val="444444"/>
                              </w:rPr>
                              <w:t>was</w:t>
                            </w:r>
                            <w:r>
                              <w:rPr>
                                <w:rFonts w:ascii="Arial" w:hAnsi="Arial"/>
                                <w:i/>
                                <w:color w:val="444444"/>
                                <w:spacing w:val="-1"/>
                              </w:rPr>
                              <w:t xml:space="preserve"> </w:t>
                            </w:r>
                            <w:r>
                              <w:rPr>
                                <w:rFonts w:ascii="Arial" w:hAnsi="Arial"/>
                                <w:i/>
                                <w:color w:val="444444"/>
                              </w:rPr>
                              <w:t>evaluated</w:t>
                            </w:r>
                            <w:r>
                              <w:rPr>
                                <w:rFonts w:ascii="Arial" w:hAnsi="Arial"/>
                                <w:i/>
                                <w:color w:val="444444"/>
                                <w:spacing w:val="-12"/>
                              </w:rPr>
                              <w:t xml:space="preserve"> </w:t>
                            </w:r>
                            <w:r>
                              <w:rPr>
                                <w:rFonts w:ascii="Arial" w:hAnsi="Arial"/>
                                <w:i/>
                                <w:color w:val="444444"/>
                              </w:rPr>
                              <w:t>and how it changed the design decision.</w:t>
                            </w:r>
                          </w:p>
                        </w:txbxContent>
                      </wps:txbx>
                      <wps:bodyPr wrap="square" lIns="0" tIns="0" rIns="0" bIns="0" rtlCol="0">
                        <a:noAutofit/>
                      </wps:bodyPr>
                    </wps:wsp>
                  </a:graphicData>
                </a:graphic>
              </wp:anchor>
            </w:drawing>
          </mc:Choice>
          <mc:Fallback>
            <w:pict>
              <v:shape w14:anchorId="01893D84" id="Textbox 6" o:spid="_x0000_s1029" type="#_x0000_t202" style="position:absolute;margin-left:1in;margin-top:8.8pt;width:452pt;height:4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" fillcolor="#f0f0f0" stroked="f">
                <v:textbox inset="0,0,0,0">
                  <w:txbxContent>
                    <w:p w14:paraId="3AEC76AE" w14:textId="77777777" w:rsidR="003A2C26" w:rsidRDefault="00000000">
                      <w:pPr>
                        <w:spacing w:line="280" w:lineRule="auto"/>
                        <w:ind w:right="13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6"/>
                        </w:rPr>
                        <w:t xml:space="preserve"> </w:t>
                      </w:r>
                      <w:r>
                        <w:rPr>
                          <w:rFonts w:ascii="Arial" w:hAnsi="Arial"/>
                          <w:i/>
                          <w:color w:val="444444"/>
                        </w:rPr>
                        <w:t>was</w:t>
                      </w:r>
                      <w:r>
                        <w:rPr>
                          <w:rFonts w:ascii="Arial" w:hAnsi="Arial"/>
                          <w:i/>
                          <w:color w:val="444444"/>
                          <w:spacing w:val="-8"/>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12"/>
                        </w:rPr>
                        <w:t xml:space="preserve"> </w:t>
                      </w:r>
                      <w:r>
                        <w:rPr>
                          <w:rFonts w:ascii="Arial" w:hAnsi="Arial"/>
                          <w:i/>
                          <w:color w:val="444444"/>
                        </w:rPr>
                        <w:t>the</w:t>
                      </w:r>
                      <w:r>
                        <w:rPr>
                          <w:rFonts w:ascii="Arial" w:hAnsi="Arial"/>
                          <w:i/>
                          <w:color w:val="444444"/>
                          <w:spacing w:val="-6"/>
                        </w:rPr>
                        <w:t xml:space="preserve"> </w:t>
                      </w:r>
                      <w:r>
                        <w:rPr>
                          <w:rFonts w:ascii="Arial" w:hAnsi="Arial"/>
                          <w:i/>
                          <w:color w:val="444444"/>
                        </w:rPr>
                        <w:t>table</w:t>
                      </w:r>
                      <w:r>
                        <w:rPr>
                          <w:rFonts w:ascii="Arial" w:hAnsi="Arial"/>
                          <w:i/>
                          <w:color w:val="444444"/>
                          <w:spacing w:val="-6"/>
                        </w:rPr>
                        <w:t xml:space="preserve"> </w:t>
                      </w:r>
                      <w:r>
                        <w:rPr>
                          <w:rFonts w:ascii="Arial" w:hAnsi="Arial"/>
                          <w:i/>
                          <w:color w:val="444444"/>
                        </w:rPr>
                        <w:t>must</w:t>
                      </w:r>
                      <w:r>
                        <w:rPr>
                          <w:rFonts w:ascii="Arial" w:hAnsi="Arial"/>
                          <w:i/>
                          <w:color w:val="444444"/>
                          <w:spacing w:val="-2"/>
                        </w:rPr>
                        <w:t xml:space="preserve"> </w:t>
                      </w:r>
                      <w:r>
                        <w:rPr>
                          <w:rFonts w:ascii="Arial" w:hAnsi="Arial"/>
                          <w:i/>
                          <w:color w:val="444444"/>
                        </w:rPr>
                        <w:t>show</w:t>
                      </w:r>
                      <w:r>
                        <w:rPr>
                          <w:rFonts w:ascii="Arial" w:hAnsi="Arial"/>
                          <w:i/>
                          <w:color w:val="444444"/>
                          <w:spacing w:val="-7"/>
                        </w:rPr>
                        <w:t xml:space="preserve"> </w:t>
                      </w:r>
                      <w:r>
                        <w:rPr>
                          <w:rFonts w:ascii="Arial" w:hAnsi="Arial"/>
                          <w:i/>
                          <w:color w:val="444444"/>
                        </w:rPr>
                        <w:t>what</w:t>
                      </w:r>
                      <w:r>
                        <w:rPr>
                          <w:rFonts w:ascii="Arial" w:hAnsi="Arial"/>
                          <w:i/>
                          <w:color w:val="444444"/>
                          <w:spacing w:val="-2"/>
                        </w:rPr>
                        <w:t xml:space="preserve"> </w:t>
                      </w:r>
                      <w:r>
                        <w:rPr>
                          <w:rFonts w:ascii="Arial" w:hAnsi="Arial"/>
                          <w:i/>
                          <w:color w:val="444444"/>
                        </w:rPr>
                        <w:t>evidence</w:t>
                      </w:r>
                      <w:r>
                        <w:rPr>
                          <w:rFonts w:ascii="Arial" w:hAnsi="Arial"/>
                          <w:i/>
                          <w:color w:val="444444"/>
                          <w:spacing w:val="-12"/>
                        </w:rPr>
                        <w:t xml:space="preserve"> </w:t>
                      </w:r>
                      <w:r>
                        <w:rPr>
                          <w:rFonts w:ascii="Arial" w:hAnsi="Arial"/>
                          <w:i/>
                          <w:color w:val="444444"/>
                        </w:rPr>
                        <w:t>was</w:t>
                      </w:r>
                      <w:r>
                        <w:rPr>
                          <w:rFonts w:ascii="Arial" w:hAnsi="Arial"/>
                          <w:i/>
                          <w:color w:val="444444"/>
                          <w:spacing w:val="-1"/>
                        </w:rPr>
                        <w:t xml:space="preserve"> </w:t>
                      </w:r>
                      <w:r>
                        <w:rPr>
                          <w:rFonts w:ascii="Arial" w:hAnsi="Arial"/>
                          <w:i/>
                          <w:color w:val="444444"/>
                        </w:rPr>
                        <w:t>evaluated</w:t>
                      </w:r>
                      <w:r>
                        <w:rPr>
                          <w:rFonts w:ascii="Arial" w:hAnsi="Arial"/>
                          <w:i/>
                          <w:color w:val="444444"/>
                          <w:spacing w:val="-12"/>
                        </w:rPr>
                        <w:t xml:space="preserve"> </w:t>
                      </w:r>
                      <w:r>
                        <w:rPr>
                          <w:rFonts w:ascii="Arial" w:hAnsi="Arial"/>
                          <w:i/>
                          <w:color w:val="444444"/>
                        </w:rPr>
                        <w:t>and how it changed the design decision.</w:t>
                      </w:r>
                    </w:p>
                  </w:txbxContent>
                </v:textbox>
                <w10:wrap type="topAndBottom" anchorx="page"/>
              </v:shape>
            </w:pict>
          </mc:Fallback>
        </mc:AlternateContent>
      </w:r>
    </w:p>
    <w:p w14:paraId="2738AD43" w14:textId="77777777" w:rsidR="003A2C26" w:rsidRDefault="003A2C26">
      <w:pPr>
        <w:pStyle w:val="BodyText"/>
        <w:spacing w:before="2"/>
        <w:rPr>
          <w:b/>
          <w:sz w:val="14"/>
        </w:rPr>
      </w:pPr>
    </w:p>
    <w:tbl>
      <w:tblPr>
        <w:tblW w:w="0" w:type="auto"/>
        <w:tblInd w:w="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003"/>
        <w:gridCol w:w="2298"/>
        <w:gridCol w:w="2305"/>
        <w:gridCol w:w="2378"/>
      </w:tblGrid>
      <w:tr w:rsidR="003A2C26" w14:paraId="7095C462" w14:textId="77777777">
        <w:trPr>
          <w:trHeight w:val="561"/>
        </w:trPr>
        <w:tc>
          <w:tcPr>
            <w:tcW w:w="2003" w:type="dxa"/>
            <w:shd w:val="clear" w:color="auto" w:fill="D9D9D9"/>
          </w:tcPr>
          <w:p w14:paraId="445BABF2" w14:textId="77777777" w:rsidR="003A2C26" w:rsidRDefault="00000000">
            <w:pPr>
              <w:pStyle w:val="TableParagraph"/>
              <w:spacing w:before="152"/>
              <w:ind w:left="590"/>
              <w:rPr>
                <w:b/>
                <w:sz w:val="23"/>
              </w:rPr>
            </w:pPr>
            <w:r>
              <w:rPr>
                <w:b/>
                <w:spacing w:val="-2"/>
                <w:w w:val="105"/>
                <w:sz w:val="23"/>
              </w:rPr>
              <w:t>Domain</w:t>
            </w:r>
          </w:p>
        </w:tc>
        <w:tc>
          <w:tcPr>
            <w:tcW w:w="2298" w:type="dxa"/>
            <w:shd w:val="clear" w:color="auto" w:fill="D9D9D9"/>
          </w:tcPr>
          <w:p w14:paraId="0BE03D22" w14:textId="77777777" w:rsidR="003A2C26" w:rsidRDefault="00000000">
            <w:pPr>
              <w:pStyle w:val="TableParagraph"/>
              <w:spacing w:before="152"/>
              <w:ind w:left="417"/>
              <w:rPr>
                <w:b/>
                <w:sz w:val="23"/>
              </w:rPr>
            </w:pPr>
            <w:r>
              <w:rPr>
                <w:b/>
                <w:spacing w:val="-2"/>
                <w:w w:val="105"/>
                <w:sz w:val="23"/>
              </w:rPr>
              <w:t>Consideration</w:t>
            </w:r>
          </w:p>
        </w:tc>
        <w:tc>
          <w:tcPr>
            <w:tcW w:w="2305" w:type="dxa"/>
            <w:shd w:val="clear" w:color="auto" w:fill="D9D9D9"/>
          </w:tcPr>
          <w:p w14:paraId="3495E924" w14:textId="77777777" w:rsidR="003A2C26" w:rsidRDefault="00000000">
            <w:pPr>
              <w:pStyle w:val="TableParagraph"/>
              <w:spacing w:before="152"/>
              <w:ind w:left="129"/>
              <w:rPr>
                <w:b/>
                <w:sz w:val="23"/>
              </w:rPr>
            </w:pPr>
            <w:r>
              <w:rPr>
                <w:b/>
                <w:sz w:val="23"/>
              </w:rPr>
              <w:t>Evidence</w:t>
            </w:r>
            <w:r>
              <w:rPr>
                <w:b/>
                <w:spacing w:val="27"/>
                <w:sz w:val="23"/>
              </w:rPr>
              <w:t xml:space="preserve"> </w:t>
            </w:r>
            <w:r>
              <w:rPr>
                <w:b/>
                <w:spacing w:val="-2"/>
                <w:sz w:val="23"/>
              </w:rPr>
              <w:t>Evaluated</w:t>
            </w:r>
          </w:p>
        </w:tc>
        <w:tc>
          <w:tcPr>
            <w:tcW w:w="2378" w:type="dxa"/>
            <w:shd w:val="clear" w:color="auto" w:fill="D9D9D9"/>
          </w:tcPr>
          <w:p w14:paraId="761DCEDC" w14:textId="77777777" w:rsidR="003A2C26" w:rsidRDefault="00000000">
            <w:pPr>
              <w:pStyle w:val="TableParagraph"/>
              <w:spacing w:before="1" w:line="270" w:lineRule="atLeast"/>
              <w:ind w:left="756" w:right="359" w:hanging="389"/>
              <w:rPr>
                <w:b/>
                <w:sz w:val="23"/>
              </w:rPr>
            </w:pPr>
            <w:r>
              <w:rPr>
                <w:b/>
                <w:w w:val="105"/>
                <w:sz w:val="23"/>
              </w:rPr>
              <w:t>Impact</w:t>
            </w:r>
            <w:r>
              <w:rPr>
                <w:b/>
                <w:spacing w:val="-16"/>
                <w:w w:val="105"/>
                <w:sz w:val="23"/>
              </w:rPr>
              <w:t xml:space="preserve"> </w:t>
            </w:r>
            <w:r>
              <w:rPr>
                <w:b/>
                <w:w w:val="105"/>
                <w:sz w:val="23"/>
              </w:rPr>
              <w:t>on</w:t>
            </w:r>
            <w:r>
              <w:rPr>
                <w:b/>
                <w:spacing w:val="-15"/>
                <w:w w:val="105"/>
                <w:sz w:val="23"/>
              </w:rPr>
              <w:t xml:space="preserve"> </w:t>
            </w:r>
            <w:r>
              <w:rPr>
                <w:b/>
                <w:w w:val="105"/>
                <w:sz w:val="23"/>
              </w:rPr>
              <w:t xml:space="preserve">Final </w:t>
            </w:r>
            <w:r>
              <w:rPr>
                <w:b/>
                <w:spacing w:val="-2"/>
                <w:w w:val="105"/>
                <w:sz w:val="23"/>
              </w:rPr>
              <w:t>Decision</w:t>
            </w:r>
          </w:p>
        </w:tc>
      </w:tr>
      <w:tr w:rsidR="003A2C26" w14:paraId="124421EA" w14:textId="77777777">
        <w:trPr>
          <w:trHeight w:val="1108"/>
        </w:trPr>
        <w:tc>
          <w:tcPr>
            <w:tcW w:w="2003" w:type="dxa"/>
          </w:tcPr>
          <w:p w14:paraId="3C9BC42F" w14:textId="77777777" w:rsidR="003A2C26" w:rsidRDefault="003A2C26">
            <w:pPr>
              <w:pStyle w:val="TableParagraph"/>
              <w:spacing w:before="154"/>
              <w:rPr>
                <w:b/>
                <w:sz w:val="23"/>
              </w:rPr>
            </w:pPr>
          </w:p>
          <w:p w14:paraId="3EC21E29" w14:textId="77777777" w:rsidR="003A2C26" w:rsidRDefault="00000000">
            <w:pPr>
              <w:pStyle w:val="TableParagraph"/>
              <w:ind w:left="6"/>
              <w:rPr>
                <w:sz w:val="23"/>
              </w:rPr>
            </w:pPr>
            <w:r>
              <w:rPr>
                <w:spacing w:val="-2"/>
                <w:w w:val="105"/>
                <w:sz w:val="23"/>
              </w:rPr>
              <w:t>Sustainability</w:t>
            </w:r>
          </w:p>
        </w:tc>
        <w:tc>
          <w:tcPr>
            <w:tcW w:w="2298" w:type="dxa"/>
          </w:tcPr>
          <w:p w14:paraId="380BD1A1" w14:textId="77777777" w:rsidR="003A2C26" w:rsidRDefault="00000000">
            <w:pPr>
              <w:pStyle w:val="TableParagraph"/>
              <w:spacing w:before="8" w:line="252" w:lineRule="auto"/>
              <w:ind w:left="6" w:right="450"/>
              <w:rPr>
                <w:sz w:val="23"/>
              </w:rPr>
            </w:pPr>
            <w:r>
              <w:rPr>
                <w:w w:val="105"/>
                <w:sz w:val="23"/>
              </w:rPr>
              <w:t>Supports</w:t>
            </w:r>
            <w:r>
              <w:rPr>
                <w:spacing w:val="-16"/>
                <w:w w:val="105"/>
                <w:sz w:val="23"/>
              </w:rPr>
              <w:t xml:space="preserve"> </w:t>
            </w:r>
            <w:r>
              <w:rPr>
                <w:w w:val="105"/>
                <w:sz w:val="23"/>
              </w:rPr>
              <w:t>coral</w:t>
            </w:r>
            <w:r>
              <w:rPr>
                <w:spacing w:val="-15"/>
                <w:w w:val="105"/>
                <w:sz w:val="23"/>
              </w:rPr>
              <w:t xml:space="preserve"> </w:t>
            </w:r>
            <w:r>
              <w:rPr>
                <w:w w:val="105"/>
                <w:sz w:val="23"/>
              </w:rPr>
              <w:t xml:space="preserve">reef conservation and </w:t>
            </w:r>
            <w:r>
              <w:rPr>
                <w:spacing w:val="-2"/>
                <w:w w:val="105"/>
                <w:sz w:val="23"/>
              </w:rPr>
              <w:t>environmental</w:t>
            </w:r>
          </w:p>
          <w:p w14:paraId="3875D2F3" w14:textId="77777777" w:rsidR="003A2C26" w:rsidRDefault="00000000">
            <w:pPr>
              <w:pStyle w:val="TableParagraph"/>
              <w:spacing w:line="247" w:lineRule="exact"/>
              <w:ind w:left="6"/>
              <w:rPr>
                <w:sz w:val="23"/>
              </w:rPr>
            </w:pPr>
            <w:r>
              <w:rPr>
                <w:spacing w:val="-2"/>
                <w:w w:val="105"/>
                <w:sz w:val="23"/>
              </w:rPr>
              <w:t>monitoring</w:t>
            </w:r>
          </w:p>
        </w:tc>
        <w:tc>
          <w:tcPr>
            <w:tcW w:w="2305" w:type="dxa"/>
          </w:tcPr>
          <w:p w14:paraId="1B2A765E" w14:textId="77777777" w:rsidR="003A2C26" w:rsidRDefault="00000000">
            <w:pPr>
              <w:pStyle w:val="TableParagraph"/>
              <w:spacing w:before="145" w:line="252" w:lineRule="auto"/>
              <w:ind w:left="7"/>
              <w:rPr>
                <w:sz w:val="23"/>
              </w:rPr>
            </w:pPr>
            <w:r>
              <w:rPr>
                <w:w w:val="105"/>
                <w:sz w:val="23"/>
              </w:rPr>
              <w:t>Importance</w:t>
            </w:r>
            <w:r>
              <w:rPr>
                <w:spacing w:val="-16"/>
                <w:w w:val="105"/>
                <w:sz w:val="23"/>
              </w:rPr>
              <w:t xml:space="preserve"> </w:t>
            </w:r>
            <w:r>
              <w:rPr>
                <w:w w:val="105"/>
                <w:sz w:val="23"/>
              </w:rPr>
              <w:t>of</w:t>
            </w:r>
            <w:r>
              <w:rPr>
                <w:spacing w:val="-15"/>
                <w:w w:val="105"/>
                <w:sz w:val="23"/>
              </w:rPr>
              <w:t xml:space="preserve"> </w:t>
            </w:r>
            <w:r>
              <w:rPr>
                <w:w w:val="105"/>
                <w:sz w:val="23"/>
              </w:rPr>
              <w:t>reefs</w:t>
            </w:r>
            <w:r>
              <w:rPr>
                <w:spacing w:val="-15"/>
                <w:w w:val="105"/>
                <w:sz w:val="23"/>
              </w:rPr>
              <w:t xml:space="preserve"> </w:t>
            </w:r>
            <w:r>
              <w:rPr>
                <w:w w:val="105"/>
                <w:sz w:val="23"/>
              </w:rPr>
              <w:t>in biodiversity and ecosystem balance</w:t>
            </w:r>
          </w:p>
        </w:tc>
        <w:tc>
          <w:tcPr>
            <w:tcW w:w="2378" w:type="dxa"/>
          </w:tcPr>
          <w:p w14:paraId="470BAF91" w14:textId="77777777" w:rsidR="003A2C26" w:rsidRDefault="00000000">
            <w:pPr>
              <w:pStyle w:val="TableParagraph"/>
              <w:spacing w:before="8" w:line="252" w:lineRule="auto"/>
              <w:ind w:left="7" w:right="379"/>
              <w:rPr>
                <w:sz w:val="23"/>
              </w:rPr>
            </w:pPr>
            <w:r>
              <w:rPr>
                <w:spacing w:val="-2"/>
                <w:w w:val="105"/>
                <w:sz w:val="23"/>
              </w:rPr>
              <w:t xml:space="preserve">Encouraged </w:t>
            </w:r>
            <w:r>
              <w:rPr>
                <w:w w:val="105"/>
                <w:sz w:val="23"/>
              </w:rPr>
              <w:t>development</w:t>
            </w:r>
            <w:r>
              <w:rPr>
                <w:spacing w:val="-16"/>
                <w:w w:val="105"/>
                <w:sz w:val="23"/>
              </w:rPr>
              <w:t xml:space="preserve"> </w:t>
            </w:r>
            <w:r>
              <w:rPr>
                <w:w w:val="105"/>
                <w:sz w:val="23"/>
              </w:rPr>
              <w:t>of</w:t>
            </w:r>
            <w:r>
              <w:rPr>
                <w:spacing w:val="-15"/>
                <w:w w:val="105"/>
                <w:sz w:val="23"/>
              </w:rPr>
              <w:t xml:space="preserve"> </w:t>
            </w:r>
            <w:r>
              <w:rPr>
                <w:w w:val="105"/>
                <w:sz w:val="23"/>
              </w:rPr>
              <w:t>eco-friendly automated</w:t>
            </w:r>
          </w:p>
          <w:p w14:paraId="265B2917" w14:textId="77777777" w:rsidR="003A2C26" w:rsidRDefault="00000000">
            <w:pPr>
              <w:pStyle w:val="TableParagraph"/>
              <w:spacing w:line="247" w:lineRule="exact"/>
              <w:ind w:left="7"/>
              <w:rPr>
                <w:sz w:val="23"/>
              </w:rPr>
            </w:pPr>
            <w:r>
              <w:rPr>
                <w:spacing w:val="-2"/>
                <w:w w:val="105"/>
                <w:sz w:val="23"/>
              </w:rPr>
              <w:t>system</w:t>
            </w:r>
          </w:p>
        </w:tc>
      </w:tr>
      <w:tr w:rsidR="003A2C26" w14:paraId="2F38D832" w14:textId="77777777">
        <w:trPr>
          <w:trHeight w:val="835"/>
        </w:trPr>
        <w:tc>
          <w:tcPr>
            <w:tcW w:w="2003" w:type="dxa"/>
          </w:tcPr>
          <w:p w14:paraId="5AD5B738" w14:textId="77777777" w:rsidR="003A2C26" w:rsidRDefault="003A2C26">
            <w:pPr>
              <w:pStyle w:val="TableParagraph"/>
              <w:spacing w:before="17"/>
              <w:rPr>
                <w:b/>
                <w:sz w:val="23"/>
              </w:rPr>
            </w:pPr>
          </w:p>
          <w:p w14:paraId="53E2B56F" w14:textId="77777777" w:rsidR="003A2C26" w:rsidRDefault="00000000">
            <w:pPr>
              <w:pStyle w:val="TableParagraph"/>
              <w:ind w:left="6"/>
              <w:rPr>
                <w:sz w:val="23"/>
              </w:rPr>
            </w:pPr>
            <w:r>
              <w:rPr>
                <w:spacing w:val="-2"/>
                <w:w w:val="105"/>
                <w:sz w:val="23"/>
              </w:rPr>
              <w:t>Ethics</w:t>
            </w:r>
          </w:p>
        </w:tc>
        <w:tc>
          <w:tcPr>
            <w:tcW w:w="2298" w:type="dxa"/>
          </w:tcPr>
          <w:p w14:paraId="3B575837" w14:textId="77777777" w:rsidR="003A2C26" w:rsidRDefault="00000000">
            <w:pPr>
              <w:pStyle w:val="TableParagraph"/>
              <w:spacing w:before="145" w:line="247" w:lineRule="auto"/>
              <w:ind w:left="6"/>
              <w:rPr>
                <w:sz w:val="23"/>
              </w:rPr>
            </w:pPr>
            <w:r>
              <w:rPr>
                <w:w w:val="105"/>
                <w:sz w:val="23"/>
              </w:rPr>
              <w:t>Non-invasive</w:t>
            </w:r>
            <w:r>
              <w:rPr>
                <w:spacing w:val="-16"/>
                <w:w w:val="105"/>
                <w:sz w:val="23"/>
              </w:rPr>
              <w:t xml:space="preserve"> </w:t>
            </w:r>
            <w:r>
              <w:rPr>
                <w:w w:val="105"/>
                <w:sz w:val="23"/>
              </w:rPr>
              <w:t>method using</w:t>
            </w:r>
            <w:r>
              <w:rPr>
                <w:spacing w:val="-10"/>
                <w:w w:val="105"/>
                <w:sz w:val="23"/>
              </w:rPr>
              <w:t xml:space="preserve"> </w:t>
            </w:r>
            <w:r>
              <w:rPr>
                <w:w w:val="105"/>
                <w:sz w:val="23"/>
              </w:rPr>
              <w:t>image</w:t>
            </w:r>
            <w:r>
              <w:rPr>
                <w:spacing w:val="-10"/>
                <w:w w:val="105"/>
                <w:sz w:val="23"/>
              </w:rPr>
              <w:t xml:space="preserve"> </w:t>
            </w:r>
            <w:r>
              <w:rPr>
                <w:w w:val="105"/>
                <w:sz w:val="23"/>
              </w:rPr>
              <w:t>data</w:t>
            </w:r>
            <w:r>
              <w:rPr>
                <w:spacing w:val="-5"/>
                <w:w w:val="105"/>
                <w:sz w:val="23"/>
              </w:rPr>
              <w:t xml:space="preserve"> </w:t>
            </w:r>
            <w:r>
              <w:rPr>
                <w:spacing w:val="-4"/>
                <w:w w:val="105"/>
                <w:sz w:val="23"/>
              </w:rPr>
              <w:t>only</w:t>
            </w:r>
          </w:p>
        </w:tc>
        <w:tc>
          <w:tcPr>
            <w:tcW w:w="2305" w:type="dxa"/>
          </w:tcPr>
          <w:p w14:paraId="20DFF73F" w14:textId="77777777" w:rsidR="003A2C26" w:rsidRDefault="00000000">
            <w:pPr>
              <w:pStyle w:val="TableParagraph"/>
              <w:spacing w:before="145" w:line="247" w:lineRule="auto"/>
              <w:ind w:left="7" w:right="295"/>
              <w:rPr>
                <w:sz w:val="23"/>
              </w:rPr>
            </w:pPr>
            <w:r>
              <w:rPr>
                <w:w w:val="105"/>
                <w:sz w:val="23"/>
              </w:rPr>
              <w:t>No</w:t>
            </w:r>
            <w:r>
              <w:rPr>
                <w:spacing w:val="-16"/>
                <w:w w:val="105"/>
                <w:sz w:val="23"/>
              </w:rPr>
              <w:t xml:space="preserve"> </w:t>
            </w:r>
            <w:r>
              <w:rPr>
                <w:w w:val="105"/>
                <w:sz w:val="23"/>
              </w:rPr>
              <w:t>direct</w:t>
            </w:r>
            <w:r>
              <w:rPr>
                <w:spacing w:val="-15"/>
                <w:w w:val="105"/>
                <w:sz w:val="23"/>
              </w:rPr>
              <w:t xml:space="preserve"> </w:t>
            </w:r>
            <w:r>
              <w:rPr>
                <w:w w:val="105"/>
                <w:sz w:val="23"/>
              </w:rPr>
              <w:t>interaction with marine life</w:t>
            </w:r>
          </w:p>
        </w:tc>
        <w:tc>
          <w:tcPr>
            <w:tcW w:w="2378" w:type="dxa"/>
          </w:tcPr>
          <w:p w14:paraId="4B1CE761" w14:textId="77777777" w:rsidR="003A2C26" w:rsidRDefault="00000000">
            <w:pPr>
              <w:pStyle w:val="TableParagraph"/>
              <w:spacing w:before="8" w:line="247" w:lineRule="auto"/>
              <w:ind w:left="7" w:right="462"/>
              <w:rPr>
                <w:sz w:val="23"/>
              </w:rPr>
            </w:pPr>
            <w:r>
              <w:rPr>
                <w:w w:val="105"/>
                <w:sz w:val="23"/>
              </w:rPr>
              <w:t>Ensured</w:t>
            </w:r>
            <w:r>
              <w:rPr>
                <w:spacing w:val="-16"/>
                <w:w w:val="105"/>
                <w:sz w:val="23"/>
              </w:rPr>
              <w:t xml:space="preserve"> </w:t>
            </w:r>
            <w:r>
              <w:rPr>
                <w:w w:val="105"/>
                <w:sz w:val="23"/>
              </w:rPr>
              <w:t>ethical</w:t>
            </w:r>
            <w:r>
              <w:rPr>
                <w:spacing w:val="-15"/>
                <w:w w:val="105"/>
                <w:sz w:val="23"/>
              </w:rPr>
              <w:t xml:space="preserve"> </w:t>
            </w:r>
            <w:r>
              <w:rPr>
                <w:w w:val="105"/>
                <w:sz w:val="23"/>
              </w:rPr>
              <w:t xml:space="preserve">and </w:t>
            </w:r>
            <w:r>
              <w:rPr>
                <w:spacing w:val="-2"/>
                <w:w w:val="105"/>
                <w:sz w:val="23"/>
              </w:rPr>
              <w:t>responsible</w:t>
            </w:r>
          </w:p>
          <w:p w14:paraId="2EE5569F" w14:textId="77777777" w:rsidR="003A2C26" w:rsidRDefault="00000000">
            <w:pPr>
              <w:pStyle w:val="TableParagraph"/>
              <w:spacing w:before="10" w:line="252" w:lineRule="exact"/>
              <w:ind w:left="7"/>
              <w:rPr>
                <w:sz w:val="23"/>
              </w:rPr>
            </w:pPr>
            <w:r>
              <w:rPr>
                <w:spacing w:val="-2"/>
                <w:w w:val="105"/>
                <w:sz w:val="23"/>
              </w:rPr>
              <w:t>implementation</w:t>
            </w:r>
          </w:p>
        </w:tc>
      </w:tr>
      <w:tr w:rsidR="003A2C26" w14:paraId="20D2C248" w14:textId="77777777">
        <w:trPr>
          <w:trHeight w:val="834"/>
        </w:trPr>
        <w:tc>
          <w:tcPr>
            <w:tcW w:w="2003" w:type="dxa"/>
          </w:tcPr>
          <w:p w14:paraId="32CAC61D" w14:textId="77777777" w:rsidR="003A2C26" w:rsidRDefault="003A2C26">
            <w:pPr>
              <w:pStyle w:val="TableParagraph"/>
              <w:spacing w:before="17"/>
              <w:rPr>
                <w:b/>
                <w:sz w:val="23"/>
              </w:rPr>
            </w:pPr>
          </w:p>
          <w:p w14:paraId="281F191C" w14:textId="77777777" w:rsidR="003A2C26" w:rsidRDefault="00000000">
            <w:pPr>
              <w:pStyle w:val="TableParagraph"/>
              <w:ind w:left="6"/>
              <w:rPr>
                <w:sz w:val="23"/>
              </w:rPr>
            </w:pPr>
            <w:r>
              <w:rPr>
                <w:w w:val="105"/>
                <w:sz w:val="23"/>
              </w:rPr>
              <w:t>Health</w:t>
            </w:r>
            <w:r>
              <w:rPr>
                <w:spacing w:val="-8"/>
                <w:w w:val="105"/>
                <w:sz w:val="23"/>
              </w:rPr>
              <w:t xml:space="preserve"> </w:t>
            </w:r>
            <w:r>
              <w:rPr>
                <w:w w:val="105"/>
                <w:sz w:val="23"/>
              </w:rPr>
              <w:t>&amp;</w:t>
            </w:r>
            <w:r>
              <w:rPr>
                <w:spacing w:val="-9"/>
                <w:w w:val="105"/>
                <w:sz w:val="23"/>
              </w:rPr>
              <w:t xml:space="preserve"> </w:t>
            </w:r>
            <w:r>
              <w:rPr>
                <w:spacing w:val="-2"/>
                <w:w w:val="105"/>
                <w:sz w:val="23"/>
              </w:rPr>
              <w:t>Safety</w:t>
            </w:r>
          </w:p>
        </w:tc>
        <w:tc>
          <w:tcPr>
            <w:tcW w:w="2298" w:type="dxa"/>
          </w:tcPr>
          <w:p w14:paraId="4C130117" w14:textId="77777777" w:rsidR="003A2C26" w:rsidRDefault="00000000">
            <w:pPr>
              <w:pStyle w:val="TableParagraph"/>
              <w:spacing w:line="274" w:lineRule="exact"/>
              <w:ind w:left="6"/>
              <w:rPr>
                <w:sz w:val="23"/>
              </w:rPr>
            </w:pPr>
            <w:r>
              <w:rPr>
                <w:w w:val="105"/>
                <w:sz w:val="23"/>
              </w:rPr>
              <w:t>No</w:t>
            </w:r>
            <w:r>
              <w:rPr>
                <w:spacing w:val="-16"/>
                <w:w w:val="105"/>
                <w:sz w:val="23"/>
              </w:rPr>
              <w:t xml:space="preserve"> </w:t>
            </w:r>
            <w:r>
              <w:rPr>
                <w:w w:val="105"/>
                <w:sz w:val="23"/>
              </w:rPr>
              <w:t>risk</w:t>
            </w:r>
            <w:r>
              <w:rPr>
                <w:spacing w:val="-15"/>
                <w:w w:val="105"/>
                <w:sz w:val="23"/>
              </w:rPr>
              <w:t xml:space="preserve"> </w:t>
            </w:r>
            <w:r>
              <w:rPr>
                <w:w w:val="105"/>
                <w:sz w:val="23"/>
              </w:rPr>
              <w:t>to</w:t>
            </w:r>
            <w:r>
              <w:rPr>
                <w:spacing w:val="-15"/>
                <w:w w:val="105"/>
                <w:sz w:val="23"/>
              </w:rPr>
              <w:t xml:space="preserve"> </w:t>
            </w:r>
            <w:r>
              <w:rPr>
                <w:w w:val="105"/>
                <w:sz w:val="23"/>
              </w:rPr>
              <w:t xml:space="preserve">human operators or </w:t>
            </w:r>
            <w:r>
              <w:rPr>
                <w:spacing w:val="-2"/>
                <w:w w:val="105"/>
                <w:sz w:val="23"/>
              </w:rPr>
              <w:t>environment</w:t>
            </w:r>
          </w:p>
        </w:tc>
        <w:tc>
          <w:tcPr>
            <w:tcW w:w="2305" w:type="dxa"/>
          </w:tcPr>
          <w:p w14:paraId="101DB8DC" w14:textId="77777777" w:rsidR="003A2C26" w:rsidRDefault="00000000">
            <w:pPr>
              <w:pStyle w:val="TableParagraph"/>
              <w:spacing w:line="274" w:lineRule="exact"/>
              <w:ind w:left="7"/>
              <w:rPr>
                <w:sz w:val="23"/>
              </w:rPr>
            </w:pPr>
            <w:r>
              <w:rPr>
                <w:spacing w:val="-2"/>
                <w:w w:val="105"/>
                <w:sz w:val="23"/>
              </w:rPr>
              <w:t>Software-based</w:t>
            </w:r>
            <w:r>
              <w:rPr>
                <w:spacing w:val="-14"/>
                <w:w w:val="105"/>
                <w:sz w:val="23"/>
              </w:rPr>
              <w:t xml:space="preserve"> </w:t>
            </w:r>
            <w:r>
              <w:rPr>
                <w:spacing w:val="-2"/>
                <w:w w:val="105"/>
                <w:sz w:val="23"/>
              </w:rPr>
              <w:t xml:space="preserve">system </w:t>
            </w:r>
            <w:r>
              <w:rPr>
                <w:w w:val="105"/>
                <w:sz w:val="23"/>
              </w:rPr>
              <w:t xml:space="preserve">with no hardware </w:t>
            </w:r>
            <w:r>
              <w:rPr>
                <w:spacing w:val="-2"/>
                <w:w w:val="105"/>
                <w:sz w:val="23"/>
              </w:rPr>
              <w:t>deployment</w:t>
            </w:r>
          </w:p>
        </w:tc>
        <w:tc>
          <w:tcPr>
            <w:tcW w:w="2378" w:type="dxa"/>
          </w:tcPr>
          <w:p w14:paraId="5F4979CE" w14:textId="77777777" w:rsidR="003A2C26" w:rsidRDefault="00000000">
            <w:pPr>
              <w:pStyle w:val="TableParagraph"/>
              <w:spacing w:before="145" w:line="247" w:lineRule="auto"/>
              <w:ind w:left="7" w:right="716"/>
              <w:rPr>
                <w:sz w:val="23"/>
              </w:rPr>
            </w:pPr>
            <w:r>
              <w:rPr>
                <w:w w:val="105"/>
                <w:sz w:val="23"/>
              </w:rPr>
              <w:t>Safe</w:t>
            </w:r>
            <w:r>
              <w:rPr>
                <w:spacing w:val="-16"/>
                <w:w w:val="105"/>
                <w:sz w:val="23"/>
              </w:rPr>
              <w:t xml:space="preserve"> </w:t>
            </w:r>
            <w:r>
              <w:rPr>
                <w:w w:val="105"/>
                <w:sz w:val="23"/>
              </w:rPr>
              <w:t>system</w:t>
            </w:r>
            <w:r>
              <w:rPr>
                <w:spacing w:val="-15"/>
                <w:w w:val="105"/>
                <w:sz w:val="23"/>
              </w:rPr>
              <w:t xml:space="preserve"> </w:t>
            </w:r>
            <w:r>
              <w:rPr>
                <w:w w:val="105"/>
                <w:sz w:val="23"/>
              </w:rPr>
              <w:t xml:space="preserve">with </w:t>
            </w:r>
            <w:r>
              <w:rPr>
                <w:spacing w:val="-2"/>
                <w:w w:val="105"/>
                <w:sz w:val="23"/>
              </w:rPr>
              <w:t>minimal hazards</w:t>
            </w:r>
          </w:p>
        </w:tc>
      </w:tr>
      <w:tr w:rsidR="003A2C26" w14:paraId="3661A970" w14:textId="77777777">
        <w:trPr>
          <w:trHeight w:val="561"/>
        </w:trPr>
        <w:tc>
          <w:tcPr>
            <w:tcW w:w="2003" w:type="dxa"/>
          </w:tcPr>
          <w:p w14:paraId="507413F4" w14:textId="77777777" w:rsidR="003A2C26" w:rsidRDefault="00000000">
            <w:pPr>
              <w:pStyle w:val="TableParagraph"/>
              <w:spacing w:before="145"/>
              <w:ind w:left="6"/>
              <w:rPr>
                <w:sz w:val="23"/>
              </w:rPr>
            </w:pPr>
            <w:r>
              <w:rPr>
                <w:spacing w:val="-2"/>
                <w:w w:val="105"/>
                <w:sz w:val="23"/>
              </w:rPr>
              <w:t>Security</w:t>
            </w:r>
          </w:p>
        </w:tc>
        <w:tc>
          <w:tcPr>
            <w:tcW w:w="2298" w:type="dxa"/>
          </w:tcPr>
          <w:p w14:paraId="102E62A4" w14:textId="77777777" w:rsidR="003A2C26" w:rsidRDefault="00000000">
            <w:pPr>
              <w:pStyle w:val="TableParagraph"/>
              <w:spacing w:line="274" w:lineRule="exact"/>
              <w:ind w:left="6" w:right="302"/>
              <w:rPr>
                <w:sz w:val="23"/>
              </w:rPr>
            </w:pPr>
            <w:r>
              <w:rPr>
                <w:w w:val="105"/>
                <w:sz w:val="23"/>
              </w:rPr>
              <w:t>Protection</w:t>
            </w:r>
            <w:r>
              <w:rPr>
                <w:spacing w:val="-16"/>
                <w:w w:val="105"/>
                <w:sz w:val="23"/>
              </w:rPr>
              <w:t xml:space="preserve"> </w:t>
            </w:r>
            <w:r>
              <w:rPr>
                <w:w w:val="105"/>
                <w:sz w:val="23"/>
              </w:rPr>
              <w:t>of</w:t>
            </w:r>
            <w:r>
              <w:rPr>
                <w:spacing w:val="-15"/>
                <w:w w:val="105"/>
                <w:sz w:val="23"/>
              </w:rPr>
              <w:t xml:space="preserve"> </w:t>
            </w:r>
            <w:r>
              <w:rPr>
                <w:w w:val="105"/>
                <w:sz w:val="23"/>
              </w:rPr>
              <w:t>dataset and model integrity</w:t>
            </w:r>
          </w:p>
        </w:tc>
        <w:tc>
          <w:tcPr>
            <w:tcW w:w="2305" w:type="dxa"/>
          </w:tcPr>
          <w:p w14:paraId="5E8AEFBD" w14:textId="77777777" w:rsidR="003A2C26" w:rsidRDefault="00000000">
            <w:pPr>
              <w:pStyle w:val="TableParagraph"/>
              <w:spacing w:line="274" w:lineRule="exact"/>
              <w:ind w:left="7"/>
              <w:rPr>
                <w:sz w:val="23"/>
              </w:rPr>
            </w:pPr>
            <w:r>
              <w:rPr>
                <w:w w:val="105"/>
                <w:sz w:val="23"/>
              </w:rPr>
              <w:t>Use</w:t>
            </w:r>
            <w:r>
              <w:rPr>
                <w:spacing w:val="-16"/>
                <w:w w:val="105"/>
                <w:sz w:val="23"/>
              </w:rPr>
              <w:t xml:space="preserve"> </w:t>
            </w:r>
            <w:r>
              <w:rPr>
                <w:w w:val="105"/>
                <w:sz w:val="23"/>
              </w:rPr>
              <w:t>of</w:t>
            </w:r>
            <w:r>
              <w:rPr>
                <w:spacing w:val="-15"/>
                <w:w w:val="105"/>
                <w:sz w:val="23"/>
              </w:rPr>
              <w:t xml:space="preserve"> </w:t>
            </w:r>
            <w:r>
              <w:rPr>
                <w:w w:val="105"/>
                <w:sz w:val="23"/>
              </w:rPr>
              <w:t>secure</w:t>
            </w:r>
            <w:r>
              <w:rPr>
                <w:spacing w:val="-15"/>
                <w:w w:val="105"/>
                <w:sz w:val="23"/>
              </w:rPr>
              <w:t xml:space="preserve"> </w:t>
            </w:r>
            <w:r>
              <w:rPr>
                <w:w w:val="105"/>
                <w:sz w:val="23"/>
              </w:rPr>
              <w:t xml:space="preserve">data </w:t>
            </w:r>
            <w:r>
              <w:rPr>
                <w:sz w:val="23"/>
              </w:rPr>
              <w:t>handling</w:t>
            </w:r>
            <w:r>
              <w:rPr>
                <w:spacing w:val="30"/>
                <w:sz w:val="23"/>
              </w:rPr>
              <w:t xml:space="preserve"> </w:t>
            </w:r>
            <w:r>
              <w:rPr>
                <w:spacing w:val="-2"/>
                <w:sz w:val="23"/>
              </w:rPr>
              <w:t>practices</w:t>
            </w:r>
          </w:p>
        </w:tc>
        <w:tc>
          <w:tcPr>
            <w:tcW w:w="2378" w:type="dxa"/>
          </w:tcPr>
          <w:p w14:paraId="131C0E6A" w14:textId="77777777" w:rsidR="003A2C26" w:rsidRDefault="00000000">
            <w:pPr>
              <w:pStyle w:val="TableParagraph"/>
              <w:spacing w:line="274" w:lineRule="exact"/>
              <w:ind w:left="7" w:right="46"/>
              <w:rPr>
                <w:sz w:val="23"/>
              </w:rPr>
            </w:pPr>
            <w:r>
              <w:rPr>
                <w:w w:val="105"/>
                <w:sz w:val="23"/>
              </w:rPr>
              <w:t>Ensured reliable and secure</w:t>
            </w:r>
            <w:r>
              <w:rPr>
                <w:spacing w:val="-16"/>
                <w:w w:val="105"/>
                <w:sz w:val="23"/>
              </w:rPr>
              <w:t xml:space="preserve"> </w:t>
            </w:r>
            <w:r>
              <w:rPr>
                <w:w w:val="105"/>
                <w:sz w:val="23"/>
              </w:rPr>
              <w:t>system</w:t>
            </w:r>
            <w:r>
              <w:rPr>
                <w:spacing w:val="-15"/>
                <w:w w:val="105"/>
                <w:sz w:val="23"/>
              </w:rPr>
              <w:t xml:space="preserve"> </w:t>
            </w:r>
            <w:r>
              <w:rPr>
                <w:w w:val="105"/>
                <w:sz w:val="23"/>
              </w:rPr>
              <w:t>operation</w:t>
            </w:r>
          </w:p>
        </w:tc>
      </w:tr>
    </w:tbl>
    <w:p w14:paraId="5BADF89D" w14:textId="77777777" w:rsidR="003A2C26" w:rsidRDefault="00000000">
      <w:pPr>
        <w:ind w:left="150" w:right="1435"/>
        <w:jc w:val="center"/>
        <w:rPr>
          <w:rFonts w:ascii="Arial MT"/>
        </w:rPr>
      </w:pPr>
      <w:r>
        <w:rPr>
          <w:rFonts w:ascii="Arial MT"/>
        </w:rPr>
        <w:t>Risk</w:t>
      </w:r>
      <w:r>
        <w:rPr>
          <w:rFonts w:ascii="Arial MT"/>
          <w:spacing w:val="-10"/>
        </w:rPr>
        <w:t xml:space="preserve"> </w:t>
      </w:r>
      <w:r>
        <w:rPr>
          <w:rFonts w:ascii="Arial MT"/>
          <w:spacing w:val="-2"/>
        </w:rPr>
        <w:t>Register</w:t>
      </w:r>
    </w:p>
    <w:p w14:paraId="3C279174" w14:textId="77777777" w:rsidR="003A2C26" w:rsidRDefault="003A2C26">
      <w:pPr>
        <w:pStyle w:val="BodyText"/>
        <w:spacing w:before="9"/>
        <w:rPr>
          <w:rFonts w:ascii="Arial MT"/>
          <w:sz w:val="19"/>
        </w:rPr>
      </w:pPr>
    </w:p>
    <w:tbl>
      <w:tblPr>
        <w:tblW w:w="0" w:type="auto"/>
        <w:tblInd w:w="101" w:type="dxa"/>
        <w:tblLayout w:type="fixed"/>
        <w:tblCellMar>
          <w:left w:w="0" w:type="dxa"/>
          <w:right w:w="0" w:type="dxa"/>
        </w:tblCellMar>
        <w:tblLook w:val="04A0" w:firstRow="1" w:lastRow="0" w:firstColumn="1" w:lastColumn="0" w:noHBand="0" w:noVBand="1"/>
      </w:tblPr>
      <w:tblGrid>
        <w:gridCol w:w="2057"/>
        <w:gridCol w:w="1322"/>
        <w:gridCol w:w="905"/>
        <w:gridCol w:w="988"/>
        <w:gridCol w:w="2953"/>
        <w:gridCol w:w="1308"/>
      </w:tblGrid>
      <w:tr w:rsidR="003A2C26" w14:paraId="738FC68E" w14:textId="77777777">
        <w:trPr>
          <w:trHeight w:val="571"/>
        </w:trPr>
        <w:tc>
          <w:tcPr>
            <w:tcW w:w="2057" w:type="dxa"/>
          </w:tcPr>
          <w:p w14:paraId="5503D0A1" w14:textId="77777777" w:rsidR="003A2C26" w:rsidRDefault="00000000">
            <w:pPr>
              <w:pStyle w:val="TableParagraph"/>
              <w:spacing w:before="134"/>
              <w:ind w:left="169"/>
              <w:jc w:val="center"/>
              <w:rPr>
                <w:b/>
                <w:sz w:val="23"/>
              </w:rPr>
            </w:pPr>
            <w:r>
              <w:rPr>
                <w:b/>
                <w:spacing w:val="-4"/>
                <w:w w:val="105"/>
                <w:sz w:val="23"/>
              </w:rPr>
              <w:t>Risk</w:t>
            </w:r>
          </w:p>
        </w:tc>
        <w:tc>
          <w:tcPr>
            <w:tcW w:w="1322" w:type="dxa"/>
          </w:tcPr>
          <w:p w14:paraId="0E6780E4" w14:textId="77777777" w:rsidR="003A2C26" w:rsidRDefault="00000000">
            <w:pPr>
              <w:pStyle w:val="TableParagraph"/>
              <w:spacing w:before="134"/>
              <w:ind w:left="183"/>
              <w:rPr>
                <w:b/>
                <w:sz w:val="23"/>
              </w:rPr>
            </w:pPr>
            <w:r>
              <w:rPr>
                <w:b/>
                <w:spacing w:val="-2"/>
                <w:w w:val="105"/>
                <w:sz w:val="23"/>
              </w:rPr>
              <w:t>Likelihood</w:t>
            </w:r>
          </w:p>
        </w:tc>
        <w:tc>
          <w:tcPr>
            <w:tcW w:w="905" w:type="dxa"/>
          </w:tcPr>
          <w:p w14:paraId="33C85A7C" w14:textId="77777777" w:rsidR="003A2C26" w:rsidRDefault="00000000">
            <w:pPr>
              <w:pStyle w:val="TableParagraph"/>
              <w:spacing w:before="134"/>
              <w:ind w:left="35"/>
              <w:rPr>
                <w:b/>
                <w:sz w:val="23"/>
              </w:rPr>
            </w:pPr>
            <w:r>
              <w:rPr>
                <w:b/>
                <w:spacing w:val="-2"/>
                <w:w w:val="105"/>
                <w:sz w:val="23"/>
              </w:rPr>
              <w:t>Severity</w:t>
            </w:r>
          </w:p>
        </w:tc>
        <w:tc>
          <w:tcPr>
            <w:tcW w:w="988" w:type="dxa"/>
          </w:tcPr>
          <w:p w14:paraId="28440E9B" w14:textId="77777777" w:rsidR="003A2C26" w:rsidRDefault="00000000">
            <w:pPr>
              <w:pStyle w:val="TableParagraph"/>
              <w:spacing w:line="249" w:lineRule="auto"/>
              <w:ind w:left="268" w:firstLine="50"/>
              <w:rPr>
                <w:b/>
                <w:sz w:val="23"/>
              </w:rPr>
            </w:pPr>
            <w:r>
              <w:rPr>
                <w:b/>
                <w:spacing w:val="-4"/>
                <w:w w:val="105"/>
                <w:sz w:val="23"/>
              </w:rPr>
              <w:t xml:space="preserve">Risk </w:t>
            </w:r>
            <w:r>
              <w:rPr>
                <w:b/>
                <w:spacing w:val="-2"/>
                <w:sz w:val="23"/>
              </w:rPr>
              <w:t>Level</w:t>
            </w:r>
          </w:p>
        </w:tc>
        <w:tc>
          <w:tcPr>
            <w:tcW w:w="2953" w:type="dxa"/>
          </w:tcPr>
          <w:p w14:paraId="55F115B1" w14:textId="77777777" w:rsidR="003A2C26" w:rsidRDefault="00000000">
            <w:pPr>
              <w:pStyle w:val="TableParagraph"/>
              <w:spacing w:before="134"/>
              <w:ind w:left="1053"/>
              <w:rPr>
                <w:b/>
                <w:sz w:val="23"/>
              </w:rPr>
            </w:pPr>
            <w:r>
              <w:rPr>
                <w:b/>
                <w:spacing w:val="-2"/>
                <w:w w:val="105"/>
                <w:sz w:val="23"/>
              </w:rPr>
              <w:t>Mitigation</w:t>
            </w:r>
          </w:p>
        </w:tc>
        <w:tc>
          <w:tcPr>
            <w:tcW w:w="1308" w:type="dxa"/>
          </w:tcPr>
          <w:p w14:paraId="1CDA08C9" w14:textId="77777777" w:rsidR="003A2C26" w:rsidRDefault="00000000">
            <w:pPr>
              <w:pStyle w:val="TableParagraph"/>
              <w:spacing w:line="249" w:lineRule="auto"/>
              <w:ind w:left="578" w:hanging="209"/>
              <w:rPr>
                <w:b/>
                <w:sz w:val="23"/>
              </w:rPr>
            </w:pPr>
            <w:r>
              <w:rPr>
                <w:b/>
                <w:spacing w:val="-2"/>
                <w:sz w:val="23"/>
              </w:rPr>
              <w:t xml:space="preserve">Residual </w:t>
            </w:r>
            <w:r>
              <w:rPr>
                <w:b/>
                <w:spacing w:val="-4"/>
                <w:w w:val="105"/>
                <w:sz w:val="23"/>
              </w:rPr>
              <w:t>Risk</w:t>
            </w:r>
          </w:p>
        </w:tc>
      </w:tr>
      <w:tr w:rsidR="003A2C26" w14:paraId="49AA85B8" w14:textId="77777777">
        <w:trPr>
          <w:trHeight w:val="608"/>
        </w:trPr>
        <w:tc>
          <w:tcPr>
            <w:tcW w:w="2057" w:type="dxa"/>
          </w:tcPr>
          <w:p w14:paraId="6DC136FC" w14:textId="77777777" w:rsidR="003A2C26" w:rsidRDefault="00000000">
            <w:pPr>
              <w:pStyle w:val="TableParagraph"/>
              <w:spacing w:before="168"/>
              <w:ind w:left="50"/>
              <w:rPr>
                <w:sz w:val="23"/>
              </w:rPr>
            </w:pPr>
            <w:r>
              <w:rPr>
                <w:w w:val="105"/>
                <w:sz w:val="23"/>
              </w:rPr>
              <w:t>Poor</w:t>
            </w:r>
            <w:r>
              <w:rPr>
                <w:spacing w:val="-6"/>
                <w:w w:val="105"/>
                <w:sz w:val="23"/>
              </w:rPr>
              <w:t xml:space="preserve"> </w:t>
            </w:r>
            <w:r>
              <w:rPr>
                <w:w w:val="105"/>
                <w:sz w:val="23"/>
              </w:rPr>
              <w:t>image</w:t>
            </w:r>
            <w:r>
              <w:rPr>
                <w:spacing w:val="-10"/>
                <w:w w:val="105"/>
                <w:sz w:val="23"/>
              </w:rPr>
              <w:t xml:space="preserve"> </w:t>
            </w:r>
            <w:r>
              <w:rPr>
                <w:spacing w:val="-2"/>
                <w:w w:val="105"/>
                <w:sz w:val="23"/>
              </w:rPr>
              <w:t>quality</w:t>
            </w:r>
          </w:p>
        </w:tc>
        <w:tc>
          <w:tcPr>
            <w:tcW w:w="1322" w:type="dxa"/>
          </w:tcPr>
          <w:p w14:paraId="28675610" w14:textId="77777777" w:rsidR="003A2C26" w:rsidRDefault="00000000">
            <w:pPr>
              <w:pStyle w:val="TableParagraph"/>
              <w:spacing w:before="168"/>
              <w:ind w:left="183"/>
              <w:rPr>
                <w:sz w:val="23"/>
              </w:rPr>
            </w:pPr>
            <w:r>
              <w:rPr>
                <w:spacing w:val="-2"/>
                <w:w w:val="105"/>
                <w:sz w:val="23"/>
              </w:rPr>
              <w:t>Medium</w:t>
            </w:r>
          </w:p>
        </w:tc>
        <w:tc>
          <w:tcPr>
            <w:tcW w:w="905" w:type="dxa"/>
          </w:tcPr>
          <w:p w14:paraId="1F5D68AD" w14:textId="77777777" w:rsidR="003A2C26" w:rsidRDefault="00000000">
            <w:pPr>
              <w:pStyle w:val="TableParagraph"/>
              <w:spacing w:before="168"/>
              <w:ind w:left="35"/>
              <w:rPr>
                <w:sz w:val="23"/>
              </w:rPr>
            </w:pPr>
            <w:r>
              <w:rPr>
                <w:spacing w:val="-4"/>
                <w:w w:val="105"/>
                <w:sz w:val="23"/>
              </w:rPr>
              <w:t>High</w:t>
            </w:r>
          </w:p>
        </w:tc>
        <w:tc>
          <w:tcPr>
            <w:tcW w:w="988" w:type="dxa"/>
          </w:tcPr>
          <w:p w14:paraId="5D85658D" w14:textId="77777777" w:rsidR="003A2C26" w:rsidRDefault="00000000">
            <w:pPr>
              <w:pStyle w:val="TableParagraph"/>
              <w:spacing w:before="168"/>
              <w:ind w:left="30"/>
              <w:rPr>
                <w:sz w:val="23"/>
              </w:rPr>
            </w:pPr>
            <w:r>
              <w:rPr>
                <w:spacing w:val="-4"/>
                <w:w w:val="105"/>
                <w:sz w:val="23"/>
              </w:rPr>
              <w:t>High</w:t>
            </w:r>
          </w:p>
        </w:tc>
        <w:tc>
          <w:tcPr>
            <w:tcW w:w="2953" w:type="dxa"/>
          </w:tcPr>
          <w:p w14:paraId="6195AE9C" w14:textId="77777777" w:rsidR="003A2C26" w:rsidRDefault="00000000">
            <w:pPr>
              <w:pStyle w:val="TableParagraph"/>
              <w:spacing w:before="31" w:line="247" w:lineRule="auto"/>
              <w:ind w:left="145"/>
              <w:rPr>
                <w:sz w:val="23"/>
              </w:rPr>
            </w:pPr>
            <w:r>
              <w:rPr>
                <w:sz w:val="23"/>
              </w:rPr>
              <w:t xml:space="preserve">Apply preprocessing </w:t>
            </w:r>
            <w:r>
              <w:rPr>
                <w:spacing w:val="-2"/>
                <w:w w:val="105"/>
                <w:sz w:val="23"/>
              </w:rPr>
              <w:t>techniques</w:t>
            </w:r>
          </w:p>
        </w:tc>
        <w:tc>
          <w:tcPr>
            <w:tcW w:w="1308" w:type="dxa"/>
          </w:tcPr>
          <w:p w14:paraId="46586F16" w14:textId="77777777" w:rsidR="003A2C26" w:rsidRDefault="00000000">
            <w:pPr>
              <w:pStyle w:val="TableParagraph"/>
              <w:spacing w:before="168"/>
              <w:ind w:left="146"/>
              <w:rPr>
                <w:sz w:val="23"/>
              </w:rPr>
            </w:pPr>
            <w:r>
              <w:rPr>
                <w:spacing w:val="-2"/>
                <w:w w:val="105"/>
                <w:sz w:val="23"/>
              </w:rPr>
              <w:t>Medium</w:t>
            </w:r>
          </w:p>
        </w:tc>
      </w:tr>
      <w:tr w:rsidR="003A2C26" w14:paraId="763E00A6" w14:textId="77777777">
        <w:trPr>
          <w:trHeight w:val="335"/>
        </w:trPr>
        <w:tc>
          <w:tcPr>
            <w:tcW w:w="2057" w:type="dxa"/>
          </w:tcPr>
          <w:p w14:paraId="2DD8BECF" w14:textId="77777777" w:rsidR="003A2C26" w:rsidRDefault="00000000">
            <w:pPr>
              <w:pStyle w:val="TableParagraph"/>
              <w:spacing w:before="35"/>
              <w:ind w:left="50"/>
              <w:rPr>
                <w:sz w:val="23"/>
              </w:rPr>
            </w:pPr>
            <w:r>
              <w:rPr>
                <w:w w:val="105"/>
                <w:sz w:val="23"/>
              </w:rPr>
              <w:t>Limited</w:t>
            </w:r>
            <w:r>
              <w:rPr>
                <w:spacing w:val="-12"/>
                <w:w w:val="105"/>
                <w:sz w:val="23"/>
              </w:rPr>
              <w:t xml:space="preserve"> </w:t>
            </w:r>
            <w:r>
              <w:rPr>
                <w:spacing w:val="-2"/>
                <w:w w:val="105"/>
                <w:sz w:val="23"/>
              </w:rPr>
              <w:t>dataset</w:t>
            </w:r>
          </w:p>
        </w:tc>
        <w:tc>
          <w:tcPr>
            <w:tcW w:w="1322" w:type="dxa"/>
          </w:tcPr>
          <w:p w14:paraId="6F1CD24E" w14:textId="77777777" w:rsidR="003A2C26" w:rsidRDefault="00000000">
            <w:pPr>
              <w:pStyle w:val="TableParagraph"/>
              <w:spacing w:before="35"/>
              <w:ind w:left="183"/>
              <w:rPr>
                <w:sz w:val="23"/>
              </w:rPr>
            </w:pPr>
            <w:r>
              <w:rPr>
                <w:spacing w:val="-4"/>
                <w:w w:val="105"/>
                <w:sz w:val="23"/>
              </w:rPr>
              <w:t>High</w:t>
            </w:r>
          </w:p>
        </w:tc>
        <w:tc>
          <w:tcPr>
            <w:tcW w:w="905" w:type="dxa"/>
          </w:tcPr>
          <w:p w14:paraId="3FBCE2A3" w14:textId="77777777" w:rsidR="003A2C26" w:rsidRDefault="00000000">
            <w:pPr>
              <w:pStyle w:val="TableParagraph"/>
              <w:spacing w:before="35"/>
              <w:ind w:left="35"/>
              <w:rPr>
                <w:sz w:val="23"/>
              </w:rPr>
            </w:pPr>
            <w:r>
              <w:rPr>
                <w:spacing w:val="-2"/>
                <w:w w:val="105"/>
                <w:sz w:val="23"/>
              </w:rPr>
              <w:t>Medium</w:t>
            </w:r>
          </w:p>
        </w:tc>
        <w:tc>
          <w:tcPr>
            <w:tcW w:w="988" w:type="dxa"/>
          </w:tcPr>
          <w:p w14:paraId="4C4F5B0F" w14:textId="77777777" w:rsidR="003A2C26" w:rsidRDefault="00000000">
            <w:pPr>
              <w:pStyle w:val="TableParagraph"/>
              <w:spacing w:before="35"/>
              <w:ind w:left="30"/>
              <w:rPr>
                <w:sz w:val="23"/>
              </w:rPr>
            </w:pPr>
            <w:r>
              <w:rPr>
                <w:spacing w:val="-4"/>
                <w:w w:val="105"/>
                <w:sz w:val="23"/>
              </w:rPr>
              <w:t>High</w:t>
            </w:r>
          </w:p>
        </w:tc>
        <w:tc>
          <w:tcPr>
            <w:tcW w:w="2953" w:type="dxa"/>
          </w:tcPr>
          <w:p w14:paraId="1B65321B" w14:textId="77777777" w:rsidR="003A2C26" w:rsidRDefault="00000000">
            <w:pPr>
              <w:pStyle w:val="TableParagraph"/>
              <w:spacing w:before="35"/>
              <w:ind w:left="145"/>
              <w:rPr>
                <w:sz w:val="23"/>
              </w:rPr>
            </w:pPr>
            <w:r>
              <w:rPr>
                <w:w w:val="105"/>
                <w:sz w:val="23"/>
              </w:rPr>
              <w:t>Use</w:t>
            </w:r>
            <w:r>
              <w:rPr>
                <w:spacing w:val="-11"/>
                <w:w w:val="105"/>
                <w:sz w:val="23"/>
              </w:rPr>
              <w:t xml:space="preserve"> </w:t>
            </w:r>
            <w:r>
              <w:rPr>
                <w:w w:val="105"/>
                <w:sz w:val="23"/>
              </w:rPr>
              <w:t>data</w:t>
            </w:r>
            <w:r>
              <w:rPr>
                <w:spacing w:val="-10"/>
                <w:w w:val="105"/>
                <w:sz w:val="23"/>
              </w:rPr>
              <w:t xml:space="preserve"> </w:t>
            </w:r>
            <w:r>
              <w:rPr>
                <w:spacing w:val="-2"/>
                <w:w w:val="105"/>
                <w:sz w:val="23"/>
              </w:rPr>
              <w:t>augmentation</w:t>
            </w:r>
          </w:p>
        </w:tc>
        <w:tc>
          <w:tcPr>
            <w:tcW w:w="1308" w:type="dxa"/>
          </w:tcPr>
          <w:p w14:paraId="143FFF9E" w14:textId="77777777" w:rsidR="003A2C26" w:rsidRDefault="00000000">
            <w:pPr>
              <w:pStyle w:val="TableParagraph"/>
              <w:spacing w:before="35"/>
              <w:ind w:left="146"/>
              <w:rPr>
                <w:sz w:val="23"/>
              </w:rPr>
            </w:pPr>
            <w:r>
              <w:rPr>
                <w:spacing w:val="-2"/>
                <w:w w:val="105"/>
                <w:sz w:val="23"/>
              </w:rPr>
              <w:t>Medium</w:t>
            </w:r>
          </w:p>
        </w:tc>
      </w:tr>
      <w:tr w:rsidR="003A2C26" w14:paraId="2CFCD5FF" w14:textId="77777777">
        <w:trPr>
          <w:trHeight w:val="612"/>
        </w:trPr>
        <w:tc>
          <w:tcPr>
            <w:tcW w:w="2057" w:type="dxa"/>
          </w:tcPr>
          <w:p w14:paraId="43ABDF9C" w14:textId="77777777" w:rsidR="003A2C26" w:rsidRDefault="00000000">
            <w:pPr>
              <w:pStyle w:val="TableParagraph"/>
              <w:spacing w:before="175"/>
              <w:ind w:left="50"/>
              <w:rPr>
                <w:sz w:val="23"/>
              </w:rPr>
            </w:pPr>
            <w:r>
              <w:rPr>
                <w:w w:val="105"/>
                <w:sz w:val="23"/>
              </w:rPr>
              <w:t>Model</w:t>
            </w:r>
            <w:r>
              <w:rPr>
                <w:spacing w:val="-12"/>
                <w:w w:val="105"/>
                <w:sz w:val="23"/>
              </w:rPr>
              <w:t xml:space="preserve"> </w:t>
            </w:r>
            <w:r>
              <w:rPr>
                <w:spacing w:val="-2"/>
                <w:w w:val="105"/>
                <w:sz w:val="23"/>
              </w:rPr>
              <w:t>overfitting</w:t>
            </w:r>
          </w:p>
        </w:tc>
        <w:tc>
          <w:tcPr>
            <w:tcW w:w="1322" w:type="dxa"/>
          </w:tcPr>
          <w:p w14:paraId="33AE2E87" w14:textId="77777777" w:rsidR="003A2C26" w:rsidRDefault="00000000">
            <w:pPr>
              <w:pStyle w:val="TableParagraph"/>
              <w:spacing w:before="175"/>
              <w:ind w:left="183"/>
              <w:rPr>
                <w:sz w:val="23"/>
              </w:rPr>
            </w:pPr>
            <w:r>
              <w:rPr>
                <w:spacing w:val="-2"/>
                <w:w w:val="105"/>
                <w:sz w:val="23"/>
              </w:rPr>
              <w:t>Medium</w:t>
            </w:r>
          </w:p>
        </w:tc>
        <w:tc>
          <w:tcPr>
            <w:tcW w:w="905" w:type="dxa"/>
          </w:tcPr>
          <w:p w14:paraId="3C3BB621" w14:textId="77777777" w:rsidR="003A2C26" w:rsidRDefault="00000000">
            <w:pPr>
              <w:pStyle w:val="TableParagraph"/>
              <w:spacing w:before="175"/>
              <w:ind w:left="35"/>
              <w:rPr>
                <w:sz w:val="23"/>
              </w:rPr>
            </w:pPr>
            <w:r>
              <w:rPr>
                <w:spacing w:val="-4"/>
                <w:w w:val="105"/>
                <w:sz w:val="23"/>
              </w:rPr>
              <w:t>High</w:t>
            </w:r>
          </w:p>
        </w:tc>
        <w:tc>
          <w:tcPr>
            <w:tcW w:w="988" w:type="dxa"/>
          </w:tcPr>
          <w:p w14:paraId="59C6D598" w14:textId="77777777" w:rsidR="003A2C26" w:rsidRDefault="00000000">
            <w:pPr>
              <w:pStyle w:val="TableParagraph"/>
              <w:spacing w:before="175"/>
              <w:ind w:left="30"/>
              <w:rPr>
                <w:sz w:val="23"/>
              </w:rPr>
            </w:pPr>
            <w:r>
              <w:rPr>
                <w:spacing w:val="-4"/>
                <w:w w:val="105"/>
                <w:sz w:val="23"/>
              </w:rPr>
              <w:t>High</w:t>
            </w:r>
          </w:p>
        </w:tc>
        <w:tc>
          <w:tcPr>
            <w:tcW w:w="2953" w:type="dxa"/>
          </w:tcPr>
          <w:p w14:paraId="3BFD1E9B" w14:textId="77777777" w:rsidR="003A2C26" w:rsidRDefault="00000000">
            <w:pPr>
              <w:pStyle w:val="TableParagraph"/>
              <w:spacing w:before="31" w:line="254" w:lineRule="auto"/>
              <w:ind w:left="145" w:right="1008"/>
              <w:rPr>
                <w:sz w:val="23"/>
              </w:rPr>
            </w:pPr>
            <w:r>
              <w:rPr>
                <w:w w:val="105"/>
                <w:sz w:val="23"/>
              </w:rPr>
              <w:t>Use</w:t>
            </w:r>
            <w:r>
              <w:rPr>
                <w:spacing w:val="-16"/>
                <w:w w:val="105"/>
                <w:sz w:val="23"/>
              </w:rPr>
              <w:t xml:space="preserve"> </w:t>
            </w:r>
            <w:r>
              <w:rPr>
                <w:w w:val="105"/>
                <w:sz w:val="23"/>
              </w:rPr>
              <w:t>validation</w:t>
            </w:r>
            <w:r>
              <w:rPr>
                <w:spacing w:val="-15"/>
                <w:w w:val="105"/>
                <w:sz w:val="23"/>
              </w:rPr>
              <w:t xml:space="preserve"> </w:t>
            </w:r>
            <w:r>
              <w:rPr>
                <w:w w:val="105"/>
                <w:sz w:val="23"/>
              </w:rPr>
              <w:t xml:space="preserve">and </w:t>
            </w:r>
            <w:r>
              <w:rPr>
                <w:spacing w:val="-2"/>
                <w:w w:val="105"/>
                <w:sz w:val="23"/>
              </w:rPr>
              <w:t>regularization</w:t>
            </w:r>
          </w:p>
        </w:tc>
        <w:tc>
          <w:tcPr>
            <w:tcW w:w="1308" w:type="dxa"/>
          </w:tcPr>
          <w:p w14:paraId="788BF9D8" w14:textId="77777777" w:rsidR="003A2C26" w:rsidRDefault="00000000">
            <w:pPr>
              <w:pStyle w:val="TableParagraph"/>
              <w:spacing w:before="175"/>
              <w:ind w:left="146"/>
              <w:rPr>
                <w:sz w:val="23"/>
              </w:rPr>
            </w:pPr>
            <w:r>
              <w:rPr>
                <w:spacing w:val="-5"/>
                <w:w w:val="105"/>
                <w:sz w:val="23"/>
              </w:rPr>
              <w:t>Low</w:t>
            </w:r>
          </w:p>
        </w:tc>
      </w:tr>
      <w:tr w:rsidR="003A2C26" w14:paraId="0F9D0E62" w14:textId="77777777">
        <w:trPr>
          <w:trHeight w:val="612"/>
        </w:trPr>
        <w:tc>
          <w:tcPr>
            <w:tcW w:w="2057" w:type="dxa"/>
          </w:tcPr>
          <w:p w14:paraId="7AAA5B4B" w14:textId="77777777" w:rsidR="003A2C26" w:rsidRDefault="00000000">
            <w:pPr>
              <w:pStyle w:val="TableParagraph"/>
              <w:spacing w:before="31" w:line="254" w:lineRule="auto"/>
              <w:ind w:left="50"/>
              <w:rPr>
                <w:sz w:val="23"/>
              </w:rPr>
            </w:pPr>
            <w:r>
              <w:rPr>
                <w:spacing w:val="-2"/>
                <w:w w:val="105"/>
                <w:sz w:val="23"/>
              </w:rPr>
              <w:t>High</w:t>
            </w:r>
            <w:r>
              <w:rPr>
                <w:spacing w:val="-14"/>
                <w:w w:val="105"/>
                <w:sz w:val="23"/>
              </w:rPr>
              <w:t xml:space="preserve"> </w:t>
            </w:r>
            <w:r>
              <w:rPr>
                <w:spacing w:val="-2"/>
                <w:w w:val="105"/>
                <w:sz w:val="23"/>
              </w:rPr>
              <w:t xml:space="preserve">computation </w:t>
            </w:r>
            <w:r>
              <w:rPr>
                <w:spacing w:val="-4"/>
                <w:w w:val="105"/>
                <w:sz w:val="23"/>
              </w:rPr>
              <w:t>time</w:t>
            </w:r>
          </w:p>
        </w:tc>
        <w:tc>
          <w:tcPr>
            <w:tcW w:w="1322" w:type="dxa"/>
          </w:tcPr>
          <w:p w14:paraId="747D4D45" w14:textId="77777777" w:rsidR="003A2C26" w:rsidRDefault="00000000">
            <w:pPr>
              <w:pStyle w:val="TableParagraph"/>
              <w:spacing w:before="175"/>
              <w:ind w:left="183"/>
              <w:rPr>
                <w:sz w:val="23"/>
              </w:rPr>
            </w:pPr>
            <w:r>
              <w:rPr>
                <w:spacing w:val="-2"/>
                <w:w w:val="105"/>
                <w:sz w:val="23"/>
              </w:rPr>
              <w:t>Medium</w:t>
            </w:r>
          </w:p>
        </w:tc>
        <w:tc>
          <w:tcPr>
            <w:tcW w:w="905" w:type="dxa"/>
          </w:tcPr>
          <w:p w14:paraId="060A482E" w14:textId="77777777" w:rsidR="003A2C26" w:rsidRDefault="00000000">
            <w:pPr>
              <w:pStyle w:val="TableParagraph"/>
              <w:spacing w:before="175"/>
              <w:ind w:left="35"/>
              <w:rPr>
                <w:sz w:val="23"/>
              </w:rPr>
            </w:pPr>
            <w:r>
              <w:rPr>
                <w:spacing w:val="-2"/>
                <w:w w:val="105"/>
                <w:sz w:val="23"/>
              </w:rPr>
              <w:t>Medium</w:t>
            </w:r>
          </w:p>
        </w:tc>
        <w:tc>
          <w:tcPr>
            <w:tcW w:w="988" w:type="dxa"/>
          </w:tcPr>
          <w:p w14:paraId="537FC6C8" w14:textId="77777777" w:rsidR="003A2C26" w:rsidRDefault="00000000">
            <w:pPr>
              <w:pStyle w:val="TableParagraph"/>
              <w:spacing w:before="175"/>
              <w:ind w:left="30"/>
              <w:rPr>
                <w:sz w:val="23"/>
              </w:rPr>
            </w:pPr>
            <w:r>
              <w:rPr>
                <w:spacing w:val="-2"/>
                <w:w w:val="105"/>
                <w:sz w:val="23"/>
              </w:rPr>
              <w:t>Medium</w:t>
            </w:r>
          </w:p>
        </w:tc>
        <w:tc>
          <w:tcPr>
            <w:tcW w:w="2953" w:type="dxa"/>
          </w:tcPr>
          <w:p w14:paraId="67F9B7BA" w14:textId="77777777" w:rsidR="003A2C26" w:rsidRDefault="00000000">
            <w:pPr>
              <w:pStyle w:val="TableParagraph"/>
              <w:spacing w:before="175"/>
              <w:ind w:left="145"/>
              <w:rPr>
                <w:sz w:val="23"/>
              </w:rPr>
            </w:pPr>
            <w:r>
              <w:rPr>
                <w:w w:val="105"/>
                <w:sz w:val="23"/>
              </w:rPr>
              <w:t>Optimize</w:t>
            </w:r>
            <w:r>
              <w:rPr>
                <w:spacing w:val="-13"/>
                <w:w w:val="105"/>
                <w:sz w:val="23"/>
              </w:rPr>
              <w:t xml:space="preserve"> </w:t>
            </w:r>
            <w:r>
              <w:rPr>
                <w:w w:val="105"/>
                <w:sz w:val="23"/>
              </w:rPr>
              <w:t>model</w:t>
            </w:r>
            <w:r>
              <w:rPr>
                <w:spacing w:val="-11"/>
                <w:w w:val="105"/>
                <w:sz w:val="23"/>
              </w:rPr>
              <w:t xml:space="preserve"> </w:t>
            </w:r>
            <w:r>
              <w:rPr>
                <w:spacing w:val="-2"/>
                <w:w w:val="105"/>
                <w:sz w:val="23"/>
              </w:rPr>
              <w:t>parameters</w:t>
            </w:r>
          </w:p>
        </w:tc>
        <w:tc>
          <w:tcPr>
            <w:tcW w:w="1308" w:type="dxa"/>
          </w:tcPr>
          <w:p w14:paraId="720A48F0" w14:textId="77777777" w:rsidR="003A2C26" w:rsidRDefault="00000000">
            <w:pPr>
              <w:pStyle w:val="TableParagraph"/>
              <w:spacing w:before="175"/>
              <w:ind w:left="146"/>
              <w:rPr>
                <w:sz w:val="23"/>
              </w:rPr>
            </w:pPr>
            <w:r>
              <w:rPr>
                <w:spacing w:val="-5"/>
                <w:w w:val="105"/>
                <w:sz w:val="23"/>
              </w:rPr>
              <w:t>Low</w:t>
            </w:r>
          </w:p>
        </w:tc>
      </w:tr>
      <w:tr w:rsidR="003A2C26" w14:paraId="459D4711" w14:textId="77777777">
        <w:trPr>
          <w:trHeight w:val="297"/>
        </w:trPr>
        <w:tc>
          <w:tcPr>
            <w:tcW w:w="2057" w:type="dxa"/>
          </w:tcPr>
          <w:p w14:paraId="173D8E5C" w14:textId="77777777" w:rsidR="003A2C26" w:rsidRDefault="00000000">
            <w:pPr>
              <w:pStyle w:val="TableParagraph"/>
              <w:spacing w:before="31" w:line="246" w:lineRule="exact"/>
              <w:ind w:left="50"/>
              <w:rPr>
                <w:sz w:val="23"/>
              </w:rPr>
            </w:pPr>
            <w:r>
              <w:rPr>
                <w:spacing w:val="-2"/>
                <w:w w:val="105"/>
                <w:sz w:val="23"/>
              </w:rPr>
              <w:t>Misclassification</w:t>
            </w:r>
          </w:p>
        </w:tc>
        <w:tc>
          <w:tcPr>
            <w:tcW w:w="1322" w:type="dxa"/>
          </w:tcPr>
          <w:p w14:paraId="2F8B2136" w14:textId="77777777" w:rsidR="003A2C26" w:rsidRDefault="00000000">
            <w:pPr>
              <w:pStyle w:val="TableParagraph"/>
              <w:spacing w:before="31" w:line="246" w:lineRule="exact"/>
              <w:ind w:left="183"/>
              <w:rPr>
                <w:sz w:val="23"/>
              </w:rPr>
            </w:pPr>
            <w:r>
              <w:rPr>
                <w:spacing w:val="-2"/>
                <w:w w:val="105"/>
                <w:sz w:val="23"/>
              </w:rPr>
              <w:t>Medium</w:t>
            </w:r>
          </w:p>
        </w:tc>
        <w:tc>
          <w:tcPr>
            <w:tcW w:w="905" w:type="dxa"/>
          </w:tcPr>
          <w:p w14:paraId="0785DA87" w14:textId="77777777" w:rsidR="003A2C26" w:rsidRDefault="00000000">
            <w:pPr>
              <w:pStyle w:val="TableParagraph"/>
              <w:spacing w:before="31" w:line="246" w:lineRule="exact"/>
              <w:ind w:left="35"/>
              <w:rPr>
                <w:sz w:val="23"/>
              </w:rPr>
            </w:pPr>
            <w:r>
              <w:rPr>
                <w:spacing w:val="-4"/>
                <w:w w:val="105"/>
                <w:sz w:val="23"/>
              </w:rPr>
              <w:t>High</w:t>
            </w:r>
          </w:p>
        </w:tc>
        <w:tc>
          <w:tcPr>
            <w:tcW w:w="988" w:type="dxa"/>
          </w:tcPr>
          <w:p w14:paraId="351D3294" w14:textId="77777777" w:rsidR="003A2C26" w:rsidRDefault="00000000">
            <w:pPr>
              <w:pStyle w:val="TableParagraph"/>
              <w:spacing w:before="31" w:line="246" w:lineRule="exact"/>
              <w:ind w:left="30"/>
              <w:rPr>
                <w:sz w:val="23"/>
              </w:rPr>
            </w:pPr>
            <w:r>
              <w:rPr>
                <w:spacing w:val="-4"/>
                <w:w w:val="105"/>
                <w:sz w:val="23"/>
              </w:rPr>
              <w:t>High</w:t>
            </w:r>
          </w:p>
        </w:tc>
        <w:tc>
          <w:tcPr>
            <w:tcW w:w="2953" w:type="dxa"/>
          </w:tcPr>
          <w:p w14:paraId="3C2A20D2" w14:textId="77777777" w:rsidR="003A2C26" w:rsidRDefault="00000000">
            <w:pPr>
              <w:pStyle w:val="TableParagraph"/>
              <w:spacing w:before="31" w:line="246" w:lineRule="exact"/>
              <w:ind w:left="145"/>
              <w:rPr>
                <w:sz w:val="23"/>
              </w:rPr>
            </w:pPr>
            <w:r>
              <w:rPr>
                <w:sz w:val="23"/>
              </w:rPr>
              <w:t>Improve</w:t>
            </w:r>
            <w:r>
              <w:rPr>
                <w:spacing w:val="21"/>
                <w:sz w:val="23"/>
              </w:rPr>
              <w:t xml:space="preserve"> </w:t>
            </w:r>
            <w:r>
              <w:rPr>
                <w:sz w:val="23"/>
              </w:rPr>
              <w:t>training</w:t>
            </w:r>
            <w:r>
              <w:rPr>
                <w:spacing w:val="34"/>
                <w:sz w:val="23"/>
              </w:rPr>
              <w:t xml:space="preserve"> </w:t>
            </w:r>
            <w:r>
              <w:rPr>
                <w:spacing w:val="-2"/>
                <w:sz w:val="23"/>
              </w:rPr>
              <w:t>dataset</w:t>
            </w:r>
          </w:p>
        </w:tc>
        <w:tc>
          <w:tcPr>
            <w:tcW w:w="1308" w:type="dxa"/>
          </w:tcPr>
          <w:p w14:paraId="3739F5F3" w14:textId="77777777" w:rsidR="003A2C26" w:rsidRDefault="00000000">
            <w:pPr>
              <w:pStyle w:val="TableParagraph"/>
              <w:spacing w:before="31" w:line="246" w:lineRule="exact"/>
              <w:ind w:left="146"/>
              <w:rPr>
                <w:sz w:val="23"/>
              </w:rPr>
            </w:pPr>
            <w:r>
              <w:rPr>
                <w:spacing w:val="-2"/>
                <w:w w:val="105"/>
                <w:sz w:val="23"/>
              </w:rPr>
              <w:t>Medium</w:t>
            </w:r>
          </w:p>
        </w:tc>
      </w:tr>
    </w:tbl>
    <w:p w14:paraId="3DBC1E35" w14:textId="77777777" w:rsidR="003A2C26" w:rsidRDefault="003A2C26">
      <w:pPr>
        <w:pStyle w:val="TableParagraph"/>
        <w:spacing w:line="246" w:lineRule="exact"/>
        <w:rPr>
          <w:sz w:val="23"/>
        </w:rPr>
        <w:sectPr w:rsidR="003A2C26">
          <w:pgSz w:w="11930" w:h="16850"/>
          <w:pgMar w:top="1940" w:right="0" w:bottom="960" w:left="1275" w:header="0" w:footer="746" w:gutter="0"/>
          <w:cols w:space="720"/>
        </w:sectPr>
      </w:pPr>
    </w:p>
    <w:p w14:paraId="74DFB895" w14:textId="77777777" w:rsidR="003A2C26" w:rsidRDefault="00000000">
      <w:pPr>
        <w:pStyle w:val="Heading4"/>
        <w:spacing w:before="68"/>
      </w:pPr>
      <w:bookmarkStart w:id="22" w:name="CHAPTER_4"/>
      <w:bookmarkEnd w:id="22"/>
      <w:r>
        <w:lastRenderedPageBreak/>
        <w:t>CHAPTER</w:t>
      </w:r>
      <w:r>
        <w:rPr>
          <w:spacing w:val="36"/>
        </w:rPr>
        <w:t xml:space="preserve"> </w:t>
      </w:r>
      <w:r>
        <w:rPr>
          <w:spacing w:val="-10"/>
        </w:rPr>
        <w:t>4</w:t>
      </w:r>
    </w:p>
    <w:p w14:paraId="45B92A75" w14:textId="77777777" w:rsidR="003A2C26" w:rsidRDefault="003A2C26">
      <w:pPr>
        <w:pStyle w:val="BodyText"/>
        <w:rPr>
          <w:b/>
        </w:rPr>
      </w:pPr>
    </w:p>
    <w:p w14:paraId="6B9EADEE" w14:textId="77777777" w:rsidR="003A2C26" w:rsidRDefault="003A2C26">
      <w:pPr>
        <w:pStyle w:val="BodyText"/>
        <w:spacing w:before="6"/>
        <w:rPr>
          <w:b/>
        </w:rPr>
      </w:pPr>
    </w:p>
    <w:p w14:paraId="41838516" w14:textId="77777777" w:rsidR="003A2C26" w:rsidRDefault="00000000">
      <w:pPr>
        <w:ind w:left="150" w:right="1431"/>
        <w:jc w:val="center"/>
        <w:rPr>
          <w:b/>
          <w:sz w:val="23"/>
        </w:rPr>
      </w:pPr>
      <w:r>
        <w:rPr>
          <w:b/>
          <w:sz w:val="23"/>
        </w:rPr>
        <w:t>IMPLEMENTATION,</w:t>
      </w:r>
      <w:r>
        <w:rPr>
          <w:b/>
          <w:spacing w:val="22"/>
          <w:sz w:val="23"/>
        </w:rPr>
        <w:t xml:space="preserve"> </w:t>
      </w:r>
      <w:r>
        <w:rPr>
          <w:b/>
          <w:sz w:val="23"/>
        </w:rPr>
        <w:t>TESTING</w:t>
      </w:r>
      <w:r>
        <w:rPr>
          <w:b/>
          <w:spacing w:val="40"/>
          <w:sz w:val="23"/>
        </w:rPr>
        <w:t xml:space="preserve"> </w:t>
      </w:r>
      <w:r>
        <w:rPr>
          <w:b/>
          <w:sz w:val="23"/>
        </w:rPr>
        <w:t>&amp;</w:t>
      </w:r>
      <w:r>
        <w:rPr>
          <w:b/>
          <w:spacing w:val="27"/>
          <w:sz w:val="23"/>
        </w:rPr>
        <w:t xml:space="preserve"> </w:t>
      </w:r>
      <w:r>
        <w:rPr>
          <w:b/>
          <w:sz w:val="23"/>
        </w:rPr>
        <w:t>RESULTS,</w:t>
      </w:r>
      <w:r>
        <w:rPr>
          <w:b/>
          <w:spacing w:val="33"/>
          <w:sz w:val="23"/>
        </w:rPr>
        <w:t xml:space="preserve"> </w:t>
      </w:r>
      <w:r>
        <w:rPr>
          <w:b/>
          <w:sz w:val="23"/>
        </w:rPr>
        <w:t>PROJECT</w:t>
      </w:r>
      <w:r>
        <w:rPr>
          <w:b/>
          <w:spacing w:val="37"/>
          <w:sz w:val="23"/>
        </w:rPr>
        <w:t xml:space="preserve"> </w:t>
      </w:r>
      <w:r>
        <w:rPr>
          <w:b/>
          <w:spacing w:val="-2"/>
          <w:sz w:val="23"/>
        </w:rPr>
        <w:t>MANAGEMENT</w:t>
      </w:r>
    </w:p>
    <w:p w14:paraId="6D95801F" w14:textId="77777777" w:rsidR="003A2C26" w:rsidRDefault="003A2C26">
      <w:pPr>
        <w:pStyle w:val="BodyText"/>
        <w:spacing w:before="26"/>
        <w:rPr>
          <w:b/>
        </w:rPr>
      </w:pPr>
    </w:p>
    <w:p w14:paraId="1B610B04" w14:textId="77777777" w:rsidR="003A2C26" w:rsidRDefault="00000000">
      <w:pPr>
        <w:pStyle w:val="Heading5"/>
        <w:numPr>
          <w:ilvl w:val="1"/>
          <w:numId w:val="5"/>
        </w:numPr>
        <w:tabs>
          <w:tab w:val="left" w:pos="524"/>
        </w:tabs>
        <w:ind w:left="524" w:hanging="380"/>
      </w:pPr>
      <w:r>
        <w:t>Development</w:t>
      </w:r>
      <w:r>
        <w:rPr>
          <w:spacing w:val="37"/>
        </w:rPr>
        <w:t xml:space="preserve"> </w:t>
      </w:r>
      <w:r>
        <w:t>Approach</w:t>
      </w:r>
      <w:r>
        <w:rPr>
          <w:spacing w:val="23"/>
        </w:rPr>
        <w:t xml:space="preserve"> </w:t>
      </w:r>
      <w:r>
        <w:t>&amp;</w:t>
      </w:r>
      <w:r>
        <w:rPr>
          <w:spacing w:val="28"/>
        </w:rPr>
        <w:t xml:space="preserve"> </w:t>
      </w:r>
      <w:r>
        <w:rPr>
          <w:spacing w:val="-2"/>
        </w:rPr>
        <w:t>Resources</w:t>
      </w:r>
    </w:p>
    <w:p w14:paraId="74F065B4" w14:textId="77777777" w:rsidR="003A2C26" w:rsidRDefault="00000000">
      <w:pPr>
        <w:pStyle w:val="BodyText"/>
        <w:spacing w:before="10"/>
        <w:rPr>
          <w:b/>
          <w:sz w:val="12"/>
        </w:rPr>
      </w:pPr>
      <w:r>
        <w:rPr>
          <w:b/>
          <w:noProof/>
          <w:sz w:val="12"/>
        </w:rPr>
        <mc:AlternateContent>
          <mc:Choice Requires="wps">
            <w:drawing>
              <wp:anchor distT="0" distB="0" distL="0" distR="0" simplePos="0" relativeHeight="251659264" behindDoc="1" locked="0" layoutInCell="1" allowOverlap="1" wp14:anchorId="502156B7" wp14:editId="2A087C91">
                <wp:simplePos x="0" y="0"/>
                <wp:positionH relativeFrom="page">
                  <wp:posOffset>914400</wp:posOffset>
                </wp:positionH>
                <wp:positionV relativeFrom="paragraph">
                  <wp:posOffset>109220</wp:posOffset>
                </wp:positionV>
                <wp:extent cx="5740400" cy="508635"/>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5740400" cy="508634"/>
                        </a:xfrm>
                        <a:prstGeom prst="rect">
                          <a:avLst/>
                        </a:prstGeom>
                        <a:solidFill>
                          <a:srgbClr val="F0F0F0"/>
                        </a:solidFill>
                      </wps:spPr>
                      <wps:txbx>
                        <w:txbxContent>
                          <w:p w14:paraId="20DC9B40" w14:textId="77777777" w:rsidR="003A2C26" w:rsidRDefault="00000000">
                            <w:pPr>
                              <w:spacing w:line="288" w:lineRule="auto"/>
                              <w:ind w:right="138"/>
                              <w:rPr>
                                <w:rFonts w:ascii="Arial"/>
                                <w:i/>
                                <w:color w:val="000000"/>
                              </w:rPr>
                            </w:pPr>
                            <w:r>
                              <w:rPr>
                                <w:rFonts w:ascii="Arial"/>
                                <w:i/>
                                <w:color w:val="444444"/>
                              </w:rPr>
                              <w:t>One</w:t>
                            </w:r>
                            <w:r>
                              <w:rPr>
                                <w:rFonts w:ascii="Arial"/>
                                <w:i/>
                                <w:color w:val="444444"/>
                                <w:spacing w:val="-10"/>
                              </w:rPr>
                              <w:t xml:space="preserve"> </w:t>
                            </w:r>
                            <w:r>
                              <w:rPr>
                                <w:rFonts w:ascii="Arial"/>
                                <w:i/>
                                <w:color w:val="444444"/>
                              </w:rPr>
                              <w:t>paragraph</w:t>
                            </w:r>
                            <w:r>
                              <w:rPr>
                                <w:rFonts w:ascii="Arial"/>
                                <w:i/>
                                <w:color w:val="444444"/>
                                <w:spacing w:val="-10"/>
                              </w:rPr>
                              <w:t xml:space="preserve"> </w:t>
                            </w:r>
                            <w:r>
                              <w:rPr>
                                <w:rFonts w:ascii="Arial"/>
                                <w:i/>
                                <w:color w:val="444444"/>
                              </w:rPr>
                              <w:t>on</w:t>
                            </w:r>
                            <w:r>
                              <w:rPr>
                                <w:rFonts w:ascii="Arial"/>
                                <w:i/>
                                <w:color w:val="444444"/>
                                <w:spacing w:val="-11"/>
                              </w:rPr>
                              <w:t xml:space="preserve"> </w:t>
                            </w:r>
                            <w:r>
                              <w:rPr>
                                <w:rFonts w:ascii="Arial"/>
                                <w:i/>
                                <w:color w:val="444444"/>
                              </w:rPr>
                              <w:t>methodology,</w:t>
                            </w:r>
                            <w:r>
                              <w:rPr>
                                <w:rFonts w:ascii="Arial"/>
                                <w:i/>
                                <w:color w:val="444444"/>
                                <w:spacing w:val="-5"/>
                              </w:rPr>
                              <w:t xml:space="preserve"> </w:t>
                            </w:r>
                            <w:r>
                              <w:rPr>
                                <w:rFonts w:ascii="Arial"/>
                                <w:i/>
                                <w:color w:val="444444"/>
                              </w:rPr>
                              <w:t>one</w:t>
                            </w:r>
                            <w:r>
                              <w:rPr>
                                <w:rFonts w:ascii="Arial"/>
                                <w:i/>
                                <w:color w:val="444444"/>
                                <w:spacing w:val="-10"/>
                              </w:rPr>
                              <w:t xml:space="preserve"> </w:t>
                            </w:r>
                            <w:r>
                              <w:rPr>
                                <w:rFonts w:ascii="Arial"/>
                                <w:i/>
                                <w:color w:val="444444"/>
                              </w:rPr>
                              <w:t>line/table</w:t>
                            </w:r>
                            <w:r>
                              <w:rPr>
                                <w:rFonts w:ascii="Arial"/>
                                <w:i/>
                                <w:color w:val="444444"/>
                                <w:spacing w:val="-10"/>
                              </w:rPr>
                              <w:t xml:space="preserve"> </w:t>
                            </w:r>
                            <w:r>
                              <w:rPr>
                                <w:rFonts w:ascii="Arial"/>
                                <w:i/>
                                <w:color w:val="444444"/>
                              </w:rPr>
                              <w:t>on</w:t>
                            </w:r>
                            <w:r>
                              <w:rPr>
                                <w:rFonts w:ascii="Arial"/>
                                <w:i/>
                                <w:color w:val="444444"/>
                                <w:spacing w:val="-11"/>
                              </w:rPr>
                              <w:t xml:space="preserve"> </w:t>
                            </w:r>
                            <w:r>
                              <w:rPr>
                                <w:rFonts w:ascii="Arial"/>
                                <w:i/>
                                <w:color w:val="444444"/>
                              </w:rPr>
                              <w:t>materials,</w:t>
                            </w:r>
                            <w:r>
                              <w:rPr>
                                <w:rFonts w:ascii="Arial"/>
                                <w:i/>
                                <w:color w:val="444444"/>
                                <w:spacing w:val="-12"/>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12"/>
                              </w:rPr>
                              <w:t xml:space="preserve"> </w:t>
                            </w:r>
                            <w:r>
                              <w:rPr>
                                <w:rFonts w:ascii="Arial"/>
                                <w:i/>
                                <w:color w:val="444444"/>
                              </w:rPr>
                              <w:t>or resources used.</w:t>
                            </w:r>
                          </w:p>
                        </w:txbxContent>
                      </wps:txbx>
                      <wps:bodyPr wrap="square" lIns="0" tIns="0" rIns="0" bIns="0" rtlCol="0">
                        <a:noAutofit/>
                      </wps:bodyPr>
                    </wps:wsp>
                  </a:graphicData>
                </a:graphic>
              </wp:anchor>
            </w:drawing>
          </mc:Choice>
          <mc:Fallback>
            <w:pict>
              <v:shape w14:anchorId="502156B7" id="Textbox 7" o:spid="_x0000_s1030" type="#_x0000_t202" style="position:absolute;margin-left:1in;margin-top:8.6pt;width:452pt;height:40.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" fillcolor="#f0f0f0" stroked="f">
                <v:textbox inset="0,0,0,0">
                  <w:txbxContent>
                    <w:p w14:paraId="20DC9B40" w14:textId="77777777" w:rsidR="003A2C26" w:rsidRDefault="00000000">
                      <w:pPr>
                        <w:spacing w:line="288" w:lineRule="auto"/>
                        <w:ind w:right="138"/>
                        <w:rPr>
                          <w:rFonts w:ascii="Arial"/>
                          <w:i/>
                          <w:color w:val="000000"/>
                        </w:rPr>
                      </w:pPr>
                      <w:r>
                        <w:rPr>
                          <w:rFonts w:ascii="Arial"/>
                          <w:i/>
                          <w:color w:val="444444"/>
                        </w:rPr>
                        <w:t>One</w:t>
                      </w:r>
                      <w:r>
                        <w:rPr>
                          <w:rFonts w:ascii="Arial"/>
                          <w:i/>
                          <w:color w:val="444444"/>
                          <w:spacing w:val="-10"/>
                        </w:rPr>
                        <w:t xml:space="preserve"> </w:t>
                      </w:r>
                      <w:r>
                        <w:rPr>
                          <w:rFonts w:ascii="Arial"/>
                          <w:i/>
                          <w:color w:val="444444"/>
                        </w:rPr>
                        <w:t>paragraph</w:t>
                      </w:r>
                      <w:r>
                        <w:rPr>
                          <w:rFonts w:ascii="Arial"/>
                          <w:i/>
                          <w:color w:val="444444"/>
                          <w:spacing w:val="-10"/>
                        </w:rPr>
                        <w:t xml:space="preserve"> </w:t>
                      </w:r>
                      <w:r>
                        <w:rPr>
                          <w:rFonts w:ascii="Arial"/>
                          <w:i/>
                          <w:color w:val="444444"/>
                        </w:rPr>
                        <w:t>on</w:t>
                      </w:r>
                      <w:r>
                        <w:rPr>
                          <w:rFonts w:ascii="Arial"/>
                          <w:i/>
                          <w:color w:val="444444"/>
                          <w:spacing w:val="-11"/>
                        </w:rPr>
                        <w:t xml:space="preserve"> </w:t>
                      </w:r>
                      <w:r>
                        <w:rPr>
                          <w:rFonts w:ascii="Arial"/>
                          <w:i/>
                          <w:color w:val="444444"/>
                        </w:rPr>
                        <w:t>methodology,</w:t>
                      </w:r>
                      <w:r>
                        <w:rPr>
                          <w:rFonts w:ascii="Arial"/>
                          <w:i/>
                          <w:color w:val="444444"/>
                          <w:spacing w:val="-5"/>
                        </w:rPr>
                        <w:t xml:space="preserve"> </w:t>
                      </w:r>
                      <w:r>
                        <w:rPr>
                          <w:rFonts w:ascii="Arial"/>
                          <w:i/>
                          <w:color w:val="444444"/>
                        </w:rPr>
                        <w:t>one</w:t>
                      </w:r>
                      <w:r>
                        <w:rPr>
                          <w:rFonts w:ascii="Arial"/>
                          <w:i/>
                          <w:color w:val="444444"/>
                          <w:spacing w:val="-10"/>
                        </w:rPr>
                        <w:t xml:space="preserve"> </w:t>
                      </w:r>
                      <w:r>
                        <w:rPr>
                          <w:rFonts w:ascii="Arial"/>
                          <w:i/>
                          <w:color w:val="444444"/>
                        </w:rPr>
                        <w:t>line/table</w:t>
                      </w:r>
                      <w:r>
                        <w:rPr>
                          <w:rFonts w:ascii="Arial"/>
                          <w:i/>
                          <w:color w:val="444444"/>
                          <w:spacing w:val="-10"/>
                        </w:rPr>
                        <w:t xml:space="preserve"> </w:t>
                      </w:r>
                      <w:r>
                        <w:rPr>
                          <w:rFonts w:ascii="Arial"/>
                          <w:i/>
                          <w:color w:val="444444"/>
                        </w:rPr>
                        <w:t>on</w:t>
                      </w:r>
                      <w:r>
                        <w:rPr>
                          <w:rFonts w:ascii="Arial"/>
                          <w:i/>
                          <w:color w:val="444444"/>
                          <w:spacing w:val="-11"/>
                        </w:rPr>
                        <w:t xml:space="preserve"> </w:t>
                      </w:r>
                      <w:r>
                        <w:rPr>
                          <w:rFonts w:ascii="Arial"/>
                          <w:i/>
                          <w:color w:val="444444"/>
                        </w:rPr>
                        <w:t>materials,</w:t>
                      </w:r>
                      <w:r>
                        <w:rPr>
                          <w:rFonts w:ascii="Arial"/>
                          <w:i/>
                          <w:color w:val="444444"/>
                          <w:spacing w:val="-12"/>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12"/>
                        </w:rPr>
                        <w:t xml:space="preserve"> </w:t>
                      </w:r>
                      <w:r>
                        <w:rPr>
                          <w:rFonts w:ascii="Arial"/>
                          <w:i/>
                          <w:color w:val="444444"/>
                        </w:rPr>
                        <w:t>or resources used.</w:t>
                      </w:r>
                    </w:p>
                  </w:txbxContent>
                </v:textbox>
                <w10:wrap type="topAndBottom" anchorx="page"/>
              </v:shape>
            </w:pict>
          </mc:Fallback>
        </mc:AlternateContent>
      </w:r>
    </w:p>
    <w:p w14:paraId="457A8EA5" w14:textId="77777777" w:rsidR="003A2C26" w:rsidRDefault="00000000">
      <w:pPr>
        <w:pStyle w:val="BodyText"/>
        <w:spacing w:before="260" w:line="249" w:lineRule="auto"/>
        <w:ind w:left="144" w:right="851"/>
        <w:jc w:val="both"/>
      </w:pPr>
      <w:r>
        <w:rPr>
          <w:w w:val="105"/>
        </w:rPr>
        <w:t>The project follows a systematic development approach starting with data collection and preprocessing of coral reef images, including resizing, normalization, and augmentation. A Convolutional Neural Network (CNN) model is then designed and implemented using Python with deep learning libraries such as</w:t>
      </w:r>
      <w:r>
        <w:rPr>
          <w:spacing w:val="-5"/>
          <w:w w:val="105"/>
        </w:rPr>
        <w:t xml:space="preserve"> </w:t>
      </w:r>
      <w:r>
        <w:rPr>
          <w:w w:val="105"/>
        </w:rPr>
        <w:t>TensorFlow/</w:t>
      </w:r>
      <w:proofErr w:type="spellStart"/>
      <w:r>
        <w:rPr>
          <w:w w:val="105"/>
        </w:rPr>
        <w:t>Keras</w:t>
      </w:r>
      <w:proofErr w:type="spellEnd"/>
      <w:r>
        <w:rPr>
          <w:w w:val="105"/>
        </w:rPr>
        <w:t>.</w:t>
      </w:r>
      <w:r>
        <w:rPr>
          <w:spacing w:val="-2"/>
          <w:w w:val="105"/>
        </w:rPr>
        <w:t xml:space="preserve"> </w:t>
      </w:r>
      <w:r>
        <w:rPr>
          <w:w w:val="105"/>
        </w:rPr>
        <w:t>The model is trained and validated</w:t>
      </w:r>
      <w:r>
        <w:rPr>
          <w:spacing w:val="-4"/>
          <w:w w:val="105"/>
        </w:rPr>
        <w:t xml:space="preserve"> </w:t>
      </w:r>
      <w:r>
        <w:rPr>
          <w:w w:val="105"/>
        </w:rPr>
        <w:t>using labeled datasets,</w:t>
      </w:r>
      <w:r>
        <w:rPr>
          <w:spacing w:val="-6"/>
          <w:w w:val="105"/>
        </w:rPr>
        <w:t xml:space="preserve"> </w:t>
      </w:r>
      <w:r>
        <w:rPr>
          <w:w w:val="105"/>
        </w:rPr>
        <w:t>followed</w:t>
      </w:r>
      <w:r>
        <w:rPr>
          <w:spacing w:val="-7"/>
          <w:w w:val="105"/>
        </w:rPr>
        <w:t xml:space="preserve"> </w:t>
      </w:r>
      <w:r>
        <w:rPr>
          <w:w w:val="105"/>
        </w:rPr>
        <w:t>by</w:t>
      </w:r>
      <w:r>
        <w:rPr>
          <w:spacing w:val="-7"/>
          <w:w w:val="105"/>
        </w:rPr>
        <w:t xml:space="preserve"> </w:t>
      </w:r>
      <w:r>
        <w:rPr>
          <w:w w:val="105"/>
        </w:rPr>
        <w:t>performance</w:t>
      </w:r>
      <w:r>
        <w:rPr>
          <w:spacing w:val="-8"/>
          <w:w w:val="105"/>
        </w:rPr>
        <w:t xml:space="preserve"> </w:t>
      </w:r>
      <w:r>
        <w:rPr>
          <w:w w:val="105"/>
        </w:rPr>
        <w:t>evaluation</w:t>
      </w:r>
      <w:r>
        <w:rPr>
          <w:spacing w:val="-7"/>
          <w:w w:val="105"/>
        </w:rPr>
        <w:t xml:space="preserve"> </w:t>
      </w:r>
      <w:r>
        <w:rPr>
          <w:w w:val="105"/>
        </w:rPr>
        <w:t>using</w:t>
      </w:r>
      <w:r>
        <w:rPr>
          <w:spacing w:val="-1"/>
          <w:w w:val="105"/>
        </w:rPr>
        <w:t xml:space="preserve"> </w:t>
      </w:r>
      <w:r>
        <w:rPr>
          <w:w w:val="105"/>
        </w:rPr>
        <w:t>standard</w:t>
      </w:r>
      <w:r>
        <w:rPr>
          <w:spacing w:val="-7"/>
          <w:w w:val="105"/>
        </w:rPr>
        <w:t xml:space="preserve"> </w:t>
      </w:r>
      <w:r>
        <w:rPr>
          <w:w w:val="105"/>
        </w:rPr>
        <w:t>metrics</w:t>
      </w:r>
      <w:r>
        <w:rPr>
          <w:spacing w:val="-10"/>
          <w:w w:val="105"/>
        </w:rPr>
        <w:t xml:space="preserve"> </w:t>
      </w:r>
      <w:r>
        <w:rPr>
          <w:w w:val="105"/>
        </w:rPr>
        <w:t>like</w:t>
      </w:r>
      <w:r>
        <w:rPr>
          <w:spacing w:val="-8"/>
          <w:w w:val="105"/>
        </w:rPr>
        <w:t xml:space="preserve"> </w:t>
      </w:r>
      <w:r>
        <w:rPr>
          <w:w w:val="105"/>
        </w:rPr>
        <w:t>accuracy,</w:t>
      </w:r>
      <w:r>
        <w:rPr>
          <w:spacing w:val="-6"/>
          <w:w w:val="105"/>
        </w:rPr>
        <w:t xml:space="preserve"> </w:t>
      </w:r>
      <w:r>
        <w:rPr>
          <w:w w:val="105"/>
        </w:rPr>
        <w:t>precision,</w:t>
      </w:r>
      <w:r>
        <w:rPr>
          <w:spacing w:val="-6"/>
          <w:w w:val="105"/>
        </w:rPr>
        <w:t xml:space="preserve"> </w:t>
      </w:r>
      <w:r>
        <w:rPr>
          <w:w w:val="105"/>
        </w:rPr>
        <w:t>recall, and F1-score. The development process is iterative, allowing continuous improvement through parameter tuning and testing</w:t>
      </w:r>
    </w:p>
    <w:p w14:paraId="09BF2B48" w14:textId="77777777" w:rsidR="003A2C26" w:rsidRDefault="00000000">
      <w:pPr>
        <w:pStyle w:val="Heading5"/>
        <w:spacing w:before="264"/>
        <w:jc w:val="both"/>
      </w:pPr>
      <w:proofErr w:type="gramStart"/>
      <w:r>
        <w:rPr>
          <w:rFonts w:ascii="SimSun"/>
          <w:b w:val="0"/>
        </w:rPr>
        <w:t>.</w:t>
      </w:r>
      <w:r>
        <w:t>Hardware</w:t>
      </w:r>
      <w:proofErr w:type="gramEnd"/>
      <w:r>
        <w:rPr>
          <w:spacing w:val="28"/>
        </w:rPr>
        <w:t xml:space="preserve"> </w:t>
      </w:r>
      <w:r>
        <w:t>/</w:t>
      </w:r>
      <w:r>
        <w:rPr>
          <w:spacing w:val="24"/>
        </w:rPr>
        <w:t xml:space="preserve"> </w:t>
      </w:r>
      <w:r>
        <w:t>Software</w:t>
      </w:r>
      <w:r>
        <w:rPr>
          <w:spacing w:val="28"/>
        </w:rPr>
        <w:t xml:space="preserve"> </w:t>
      </w:r>
      <w:r>
        <w:t>/</w:t>
      </w:r>
      <w:r>
        <w:rPr>
          <w:spacing w:val="22"/>
        </w:rPr>
        <w:t xml:space="preserve"> </w:t>
      </w:r>
      <w:r>
        <w:t>Fabrication</w:t>
      </w:r>
      <w:r>
        <w:rPr>
          <w:spacing w:val="23"/>
        </w:rPr>
        <w:t xml:space="preserve"> </w:t>
      </w:r>
      <w:r>
        <w:t>Implementation</w:t>
      </w:r>
      <w:r>
        <w:rPr>
          <w:spacing w:val="35"/>
        </w:rPr>
        <w:t xml:space="preserve"> </w:t>
      </w:r>
      <w:r>
        <w:t>&amp;</w:t>
      </w:r>
      <w:r>
        <w:rPr>
          <w:spacing w:val="19"/>
        </w:rPr>
        <w:t xml:space="preserve"> </w:t>
      </w:r>
      <w:r>
        <w:t>Modern</w:t>
      </w:r>
      <w:r>
        <w:rPr>
          <w:spacing w:val="12"/>
        </w:rPr>
        <w:t xml:space="preserve"> </w:t>
      </w:r>
      <w:r>
        <w:t>Tools</w:t>
      </w:r>
      <w:r>
        <w:rPr>
          <w:spacing w:val="26"/>
        </w:rPr>
        <w:t xml:space="preserve"> </w:t>
      </w:r>
      <w:r>
        <w:rPr>
          <w:spacing w:val="-4"/>
        </w:rPr>
        <w:t>Used</w:t>
      </w:r>
    </w:p>
    <w:p w14:paraId="05EC2CBF" w14:textId="77777777" w:rsidR="003A2C26" w:rsidRDefault="00000000">
      <w:pPr>
        <w:pStyle w:val="BodyText"/>
        <w:spacing w:before="3"/>
        <w:rPr>
          <w:b/>
          <w:sz w:val="12"/>
        </w:rPr>
      </w:pPr>
      <w:r>
        <w:rPr>
          <w:b/>
          <w:noProof/>
          <w:sz w:val="12"/>
        </w:rPr>
        <mc:AlternateContent>
          <mc:Choice Requires="wps">
            <w:drawing>
              <wp:anchor distT="0" distB="0" distL="0" distR="0" simplePos="0" relativeHeight="251660288" behindDoc="1" locked="0" layoutInCell="1" allowOverlap="1" wp14:anchorId="229F8CD0" wp14:editId="5DE9BBA3">
                <wp:simplePos x="0" y="0"/>
                <wp:positionH relativeFrom="page">
                  <wp:posOffset>914400</wp:posOffset>
                </wp:positionH>
                <wp:positionV relativeFrom="paragraph">
                  <wp:posOffset>104775</wp:posOffset>
                </wp:positionV>
                <wp:extent cx="5740400" cy="52133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740400" cy="521334"/>
                        </a:xfrm>
                        <a:prstGeom prst="rect">
                          <a:avLst/>
                        </a:prstGeom>
                        <a:solidFill>
                          <a:srgbClr val="F0F0F0"/>
                        </a:solidFill>
                      </wps:spPr>
                      <wps:txbx>
                        <w:txbxContent>
                          <w:p w14:paraId="132717A2" w14:textId="77777777" w:rsidR="003A2C26" w:rsidRDefault="00000000">
                            <w:pPr>
                              <w:spacing w:before="2" w:line="288" w:lineRule="auto"/>
                              <w:ind w:right="138"/>
                              <w:rPr>
                                <w:rFonts w:ascii="Arial" w:hAnsi="Arial"/>
                                <w:i/>
                                <w:color w:val="000000"/>
                              </w:rPr>
                            </w:pPr>
                            <w:r>
                              <w:rPr>
                                <w:rFonts w:ascii="Arial" w:hAnsi="Arial"/>
                                <w:i/>
                                <w:color w:val="444444"/>
                              </w:rPr>
                              <w:t>Use</w:t>
                            </w:r>
                            <w:r>
                              <w:rPr>
                                <w:rFonts w:ascii="Arial" w:hAnsi="Arial"/>
                                <w:i/>
                                <w:color w:val="444444"/>
                                <w:spacing w:val="-16"/>
                              </w:rPr>
                              <w:t xml:space="preserve"> </w:t>
                            </w:r>
                            <w:r>
                              <w:rPr>
                                <w:rFonts w:ascii="Arial" w:hAnsi="Arial"/>
                                <w:i/>
                                <w:color w:val="444444"/>
                              </w:rPr>
                              <w:t>subheadings</w:t>
                            </w:r>
                            <w:r>
                              <w:rPr>
                                <w:rFonts w:ascii="Arial" w:hAnsi="Arial"/>
                                <w:i/>
                                <w:color w:val="444444"/>
                                <w:spacing w:val="-5"/>
                              </w:rPr>
                              <w:t xml:space="preserve"> </w:t>
                            </w:r>
                            <w:r>
                              <w:rPr>
                                <w:rFonts w:ascii="Arial" w:hAnsi="Arial"/>
                                <w:i/>
                                <w:color w:val="444444"/>
                              </w:rPr>
                              <w:t>(not</w:t>
                            </w:r>
                            <w:r>
                              <w:rPr>
                                <w:rFonts w:ascii="Arial" w:hAnsi="Arial"/>
                                <w:i/>
                                <w:color w:val="444444"/>
                                <w:spacing w:val="-12"/>
                              </w:rPr>
                              <w:t xml:space="preserve"> </w:t>
                            </w:r>
                            <w:r>
                              <w:rPr>
                                <w:rFonts w:ascii="Arial" w:hAnsi="Arial"/>
                                <w:i/>
                                <w:color w:val="444444"/>
                              </w:rPr>
                              <w:t>chapters)</w:t>
                            </w:r>
                            <w:r>
                              <w:rPr>
                                <w:rFonts w:ascii="Arial" w:hAnsi="Arial"/>
                                <w:i/>
                                <w:color w:val="444444"/>
                                <w:spacing w:val="-16"/>
                              </w:rPr>
                              <w:t xml:space="preserve"> </w:t>
                            </w:r>
                            <w:r>
                              <w:rPr>
                                <w:rFonts w:ascii="Arial" w:hAnsi="Arial"/>
                                <w:i/>
                                <w:color w:val="444444"/>
                              </w:rPr>
                              <w:t>for</w:t>
                            </w:r>
                            <w:r>
                              <w:rPr>
                                <w:rFonts w:ascii="Arial" w:hAnsi="Arial"/>
                                <w:i/>
                                <w:color w:val="444444"/>
                                <w:spacing w:val="-10"/>
                              </w:rPr>
                              <w:t xml:space="preserve"> </w:t>
                            </w:r>
                            <w:r>
                              <w:rPr>
                                <w:rFonts w:ascii="Arial" w:hAnsi="Arial"/>
                                <w:i/>
                                <w:color w:val="444444"/>
                              </w:rPr>
                              <w:t>whichever</w:t>
                            </w:r>
                            <w:r>
                              <w:rPr>
                                <w:rFonts w:ascii="Arial" w:hAnsi="Arial"/>
                                <w:i/>
                                <w:color w:val="444444"/>
                                <w:spacing w:val="-10"/>
                              </w:rPr>
                              <w:t xml:space="preserve"> </w:t>
                            </w:r>
                            <w:r>
                              <w:rPr>
                                <w:rFonts w:ascii="Arial" w:hAnsi="Arial"/>
                                <w:i/>
                                <w:color w:val="444444"/>
                              </w:rPr>
                              <w:t>of</w:t>
                            </w:r>
                            <w:r>
                              <w:rPr>
                                <w:rFonts w:ascii="Arial" w:hAnsi="Arial"/>
                                <w:i/>
                                <w:color w:val="444444"/>
                                <w:spacing w:val="-6"/>
                              </w:rPr>
                              <w:t xml:space="preserve"> </w:t>
                            </w:r>
                            <w:r>
                              <w:rPr>
                                <w:rFonts w:ascii="Arial" w:hAnsi="Arial"/>
                                <w:i/>
                                <w:color w:val="444444"/>
                              </w:rPr>
                              <w:t>hardware/software/fabrication</w:t>
                            </w:r>
                            <w:r>
                              <w:rPr>
                                <w:rFonts w:ascii="Arial" w:hAnsi="Arial"/>
                                <w:i/>
                                <w:color w:val="444444"/>
                                <w:spacing w:val="-9"/>
                              </w:rPr>
                              <w:t xml:space="preserve"> </w:t>
                            </w:r>
                            <w:r>
                              <w:rPr>
                                <w:rFonts w:ascii="Arial" w:hAnsi="Arial"/>
                                <w:i/>
                                <w:color w:val="444444"/>
                              </w:rPr>
                              <w:t>apply.</w:t>
                            </w:r>
                            <w:r>
                              <w:rPr>
                                <w:rFonts w:ascii="Arial" w:hAnsi="Arial"/>
                                <w:i/>
                                <w:color w:val="444444"/>
                                <w:spacing w:val="-12"/>
                              </w:rPr>
                              <w:t xml:space="preserve"> </w:t>
                            </w:r>
                            <w:r>
                              <w:rPr>
                                <w:rFonts w:ascii="Arial" w:hAnsi="Arial"/>
                                <w:i/>
                                <w:color w:val="444444"/>
                              </w:rPr>
                              <w:t>Only list tools you can show purposeful use of — not a generic software list.</w:t>
                            </w:r>
                          </w:p>
                        </w:txbxContent>
                      </wps:txbx>
                      <wps:bodyPr wrap="square" lIns="0" tIns="0" rIns="0" bIns="0" rtlCol="0">
                        <a:noAutofit/>
                      </wps:bodyPr>
                    </wps:wsp>
                  </a:graphicData>
                </a:graphic>
              </wp:anchor>
            </w:drawing>
          </mc:Choice>
          <mc:Fallback>
            <w:pict>
              <v:shape w14:anchorId="229F8CD0" id="Textbox 8" o:spid="_x0000_s1031" type="#_x0000_t202" style="position:absolute;margin-left:1in;margin-top:8.25pt;width:452pt;height:41.0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" fillcolor="#f0f0f0" stroked="f">
                <v:textbox inset="0,0,0,0">
                  <w:txbxContent>
                    <w:p w14:paraId="132717A2" w14:textId="77777777" w:rsidR="003A2C26" w:rsidRDefault="00000000">
                      <w:pPr>
                        <w:spacing w:before="2" w:line="288" w:lineRule="auto"/>
                        <w:ind w:right="138"/>
                        <w:rPr>
                          <w:rFonts w:ascii="Arial" w:hAnsi="Arial"/>
                          <w:i/>
                          <w:color w:val="000000"/>
                        </w:rPr>
                      </w:pPr>
                      <w:r>
                        <w:rPr>
                          <w:rFonts w:ascii="Arial" w:hAnsi="Arial"/>
                          <w:i/>
                          <w:color w:val="444444"/>
                        </w:rPr>
                        <w:t>Use</w:t>
                      </w:r>
                      <w:r>
                        <w:rPr>
                          <w:rFonts w:ascii="Arial" w:hAnsi="Arial"/>
                          <w:i/>
                          <w:color w:val="444444"/>
                          <w:spacing w:val="-16"/>
                        </w:rPr>
                        <w:t xml:space="preserve"> </w:t>
                      </w:r>
                      <w:r>
                        <w:rPr>
                          <w:rFonts w:ascii="Arial" w:hAnsi="Arial"/>
                          <w:i/>
                          <w:color w:val="444444"/>
                        </w:rPr>
                        <w:t>subheadings</w:t>
                      </w:r>
                      <w:r>
                        <w:rPr>
                          <w:rFonts w:ascii="Arial" w:hAnsi="Arial"/>
                          <w:i/>
                          <w:color w:val="444444"/>
                          <w:spacing w:val="-5"/>
                        </w:rPr>
                        <w:t xml:space="preserve"> </w:t>
                      </w:r>
                      <w:r>
                        <w:rPr>
                          <w:rFonts w:ascii="Arial" w:hAnsi="Arial"/>
                          <w:i/>
                          <w:color w:val="444444"/>
                        </w:rPr>
                        <w:t>(not</w:t>
                      </w:r>
                      <w:r>
                        <w:rPr>
                          <w:rFonts w:ascii="Arial" w:hAnsi="Arial"/>
                          <w:i/>
                          <w:color w:val="444444"/>
                          <w:spacing w:val="-12"/>
                        </w:rPr>
                        <w:t xml:space="preserve"> </w:t>
                      </w:r>
                      <w:r>
                        <w:rPr>
                          <w:rFonts w:ascii="Arial" w:hAnsi="Arial"/>
                          <w:i/>
                          <w:color w:val="444444"/>
                        </w:rPr>
                        <w:t>chapters)</w:t>
                      </w:r>
                      <w:r>
                        <w:rPr>
                          <w:rFonts w:ascii="Arial" w:hAnsi="Arial"/>
                          <w:i/>
                          <w:color w:val="444444"/>
                          <w:spacing w:val="-16"/>
                        </w:rPr>
                        <w:t xml:space="preserve"> </w:t>
                      </w:r>
                      <w:r>
                        <w:rPr>
                          <w:rFonts w:ascii="Arial" w:hAnsi="Arial"/>
                          <w:i/>
                          <w:color w:val="444444"/>
                        </w:rPr>
                        <w:t>for</w:t>
                      </w:r>
                      <w:r>
                        <w:rPr>
                          <w:rFonts w:ascii="Arial" w:hAnsi="Arial"/>
                          <w:i/>
                          <w:color w:val="444444"/>
                          <w:spacing w:val="-10"/>
                        </w:rPr>
                        <w:t xml:space="preserve"> </w:t>
                      </w:r>
                      <w:r>
                        <w:rPr>
                          <w:rFonts w:ascii="Arial" w:hAnsi="Arial"/>
                          <w:i/>
                          <w:color w:val="444444"/>
                        </w:rPr>
                        <w:t>whichever</w:t>
                      </w:r>
                      <w:r>
                        <w:rPr>
                          <w:rFonts w:ascii="Arial" w:hAnsi="Arial"/>
                          <w:i/>
                          <w:color w:val="444444"/>
                          <w:spacing w:val="-10"/>
                        </w:rPr>
                        <w:t xml:space="preserve"> </w:t>
                      </w:r>
                      <w:r>
                        <w:rPr>
                          <w:rFonts w:ascii="Arial" w:hAnsi="Arial"/>
                          <w:i/>
                          <w:color w:val="444444"/>
                        </w:rPr>
                        <w:t>of</w:t>
                      </w:r>
                      <w:r>
                        <w:rPr>
                          <w:rFonts w:ascii="Arial" w:hAnsi="Arial"/>
                          <w:i/>
                          <w:color w:val="444444"/>
                          <w:spacing w:val="-6"/>
                        </w:rPr>
                        <w:t xml:space="preserve"> </w:t>
                      </w:r>
                      <w:r>
                        <w:rPr>
                          <w:rFonts w:ascii="Arial" w:hAnsi="Arial"/>
                          <w:i/>
                          <w:color w:val="444444"/>
                        </w:rPr>
                        <w:t>hardware/software/fabrication</w:t>
                      </w:r>
                      <w:r>
                        <w:rPr>
                          <w:rFonts w:ascii="Arial" w:hAnsi="Arial"/>
                          <w:i/>
                          <w:color w:val="444444"/>
                          <w:spacing w:val="-9"/>
                        </w:rPr>
                        <w:t xml:space="preserve"> </w:t>
                      </w:r>
                      <w:r>
                        <w:rPr>
                          <w:rFonts w:ascii="Arial" w:hAnsi="Arial"/>
                          <w:i/>
                          <w:color w:val="444444"/>
                        </w:rPr>
                        <w:t>apply.</w:t>
                      </w:r>
                      <w:r>
                        <w:rPr>
                          <w:rFonts w:ascii="Arial" w:hAnsi="Arial"/>
                          <w:i/>
                          <w:color w:val="444444"/>
                          <w:spacing w:val="-12"/>
                        </w:rPr>
                        <w:t xml:space="preserve"> </w:t>
                      </w:r>
                      <w:r>
                        <w:rPr>
                          <w:rFonts w:ascii="Arial" w:hAnsi="Arial"/>
                          <w:i/>
                          <w:color w:val="444444"/>
                        </w:rPr>
                        <w:t>Only list tools you can show purposeful use of — not a generic software list.</w:t>
                      </w:r>
                    </w:p>
                  </w:txbxContent>
                </v:textbox>
                <w10:wrap type="topAndBottom" anchorx="page"/>
              </v:shape>
            </w:pict>
          </mc:Fallback>
        </mc:AlternateContent>
      </w:r>
    </w:p>
    <w:p w14:paraId="507D48B8" w14:textId="77777777" w:rsidR="003A2C26" w:rsidRDefault="00000000">
      <w:pPr>
        <w:pStyle w:val="BodyText"/>
        <w:spacing w:before="1" w:line="252" w:lineRule="auto"/>
        <w:ind w:left="144" w:right="851"/>
        <w:jc w:val="both"/>
      </w:pPr>
      <w:r>
        <w:rPr>
          <w:w w:val="105"/>
        </w:rPr>
        <w:t>This project is implemented as a software-based system without any physical hardware or fabrication components. The implementation involves developing a deep learning model for coral reef health classification using Python. Image preprocessing techniques such as resizing, normalization, and augmentation are applied using image processing libraries. A Convolutional Neural Network (CNN) is designed, trained, and evaluated using deep learning frameworks. The entire system is executed on a standard computing platform, and results are analyzed using performance metrics.</w:t>
      </w:r>
    </w:p>
    <w:p w14:paraId="715B908F" w14:textId="77777777" w:rsidR="003A2C26" w:rsidRDefault="00000000">
      <w:pPr>
        <w:pStyle w:val="Heading5"/>
        <w:spacing w:before="66"/>
        <w:ind w:left="6419"/>
      </w:pPr>
      <w:r>
        <w:rPr>
          <w:noProof/>
        </w:rPr>
        <mc:AlternateContent>
          <mc:Choice Requires="wps">
            <w:drawing>
              <wp:anchor distT="0" distB="0" distL="0" distR="0" simplePos="0" relativeHeight="251651072" behindDoc="1" locked="0" layoutInCell="1" allowOverlap="1" wp14:anchorId="6AD03F45" wp14:editId="521818DA">
                <wp:simplePos x="0" y="0"/>
                <wp:positionH relativeFrom="page">
                  <wp:posOffset>2778125</wp:posOffset>
                </wp:positionH>
                <wp:positionV relativeFrom="paragraph">
                  <wp:posOffset>43815</wp:posOffset>
                </wp:positionV>
                <wp:extent cx="1609725" cy="167640"/>
                <wp:effectExtent l="0" t="0" r="0" b="0"/>
                <wp:wrapNone/>
                <wp:docPr id="9" name="Textbox 9"/>
                <wp:cNvGraphicFramePr/>
                <a:graphic xmlns:a="http://schemas.openxmlformats.org/drawingml/2006/main">
                  <a:graphicData uri="http://schemas.microsoft.com/office/word/2010/wordprocessingShape">
                    <wps:wsp>
                      <wps:cNvSpPr txBox="1"/>
                      <wps:spPr>
                        <a:xfrm>
                          <a:off x="0" y="0"/>
                          <a:ext cx="1609725" cy="167640"/>
                        </a:xfrm>
                        <a:prstGeom prst="rect">
                          <a:avLst/>
                        </a:prstGeom>
                      </wps:spPr>
                      <wps:txbx>
                        <w:txbxContent>
                          <w:p w14:paraId="0272F326" w14:textId="77777777" w:rsidR="003A2C26" w:rsidRDefault="00000000">
                            <w:pPr>
                              <w:tabs>
                                <w:tab w:val="left" w:pos="465"/>
                              </w:tabs>
                              <w:spacing w:line="261" w:lineRule="exact"/>
                              <w:rPr>
                                <w:b/>
                                <w:sz w:val="23"/>
                              </w:rPr>
                            </w:pPr>
                            <w:r>
                              <w:rPr>
                                <w:b/>
                                <w:spacing w:val="-5"/>
                                <w:w w:val="105"/>
                                <w:sz w:val="23"/>
                              </w:rPr>
                              <w:t>nt</w:t>
                            </w:r>
                            <w:r>
                              <w:rPr>
                                <w:b/>
                                <w:sz w:val="23"/>
                              </w:rPr>
                              <w:tab/>
                            </w:r>
                            <w:r>
                              <w:rPr>
                                <w:b/>
                                <w:w w:val="105"/>
                                <w:sz w:val="23"/>
                              </w:rPr>
                              <w:t>Purpose</w:t>
                            </w:r>
                            <w:r>
                              <w:rPr>
                                <w:b/>
                                <w:spacing w:val="35"/>
                                <w:w w:val="105"/>
                                <w:sz w:val="23"/>
                              </w:rPr>
                              <w:t xml:space="preserve"> </w:t>
                            </w:r>
                            <w:r>
                              <w:rPr>
                                <w:b/>
                                <w:w w:val="105"/>
                                <w:sz w:val="23"/>
                              </w:rPr>
                              <w:t>Stage</w:t>
                            </w:r>
                            <w:r>
                              <w:rPr>
                                <w:b/>
                                <w:spacing w:val="-12"/>
                                <w:w w:val="105"/>
                                <w:sz w:val="23"/>
                              </w:rPr>
                              <w:t xml:space="preserve"> </w:t>
                            </w:r>
                            <w:r>
                              <w:rPr>
                                <w:b/>
                                <w:spacing w:val="-4"/>
                                <w:w w:val="105"/>
                                <w:sz w:val="23"/>
                              </w:rPr>
                              <w:t>Used</w:t>
                            </w:r>
                          </w:p>
                        </w:txbxContent>
                      </wps:txbx>
                      <wps:bodyPr wrap="square" lIns="0" tIns="0" rIns="0" bIns="0" rtlCol="0">
                        <a:noAutofit/>
                      </wps:bodyPr>
                    </wps:wsp>
                  </a:graphicData>
                </a:graphic>
              </wp:anchor>
            </w:drawing>
          </mc:Choice>
          <mc:Fallback>
            <w:pict>
              <v:shape w14:anchorId="6AD03F45" id="Textbox 9" o:spid="_x0000_s1032" type="#_x0000_t202" style="position:absolute;left:0;text-align:left;margin-left:218.75pt;margin-top:3.45pt;width:126.75pt;height:13.2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" filled="f" stroked="f">
                <v:textbox inset="0,0,0,0">
                  <w:txbxContent>
                    <w:p w14:paraId="0272F326" w14:textId="77777777" w:rsidR="003A2C26" w:rsidRDefault="00000000">
                      <w:pPr>
                        <w:tabs>
                          <w:tab w:val="left" w:pos="465"/>
                        </w:tabs>
                        <w:spacing w:line="261" w:lineRule="exact"/>
                        <w:rPr>
                          <w:b/>
                          <w:sz w:val="23"/>
                        </w:rPr>
                      </w:pPr>
                      <w:r>
                        <w:rPr>
                          <w:b/>
                          <w:spacing w:val="-5"/>
                          <w:w w:val="105"/>
                          <w:sz w:val="23"/>
                        </w:rPr>
                        <w:t>nt</w:t>
                      </w:r>
                      <w:r>
                        <w:rPr>
                          <w:b/>
                          <w:sz w:val="23"/>
                        </w:rPr>
                        <w:tab/>
                      </w:r>
                      <w:r>
                        <w:rPr>
                          <w:b/>
                          <w:w w:val="105"/>
                          <w:sz w:val="23"/>
                        </w:rPr>
                        <w:t>Purpose</w:t>
                      </w:r>
                      <w:r>
                        <w:rPr>
                          <w:b/>
                          <w:spacing w:val="35"/>
                          <w:w w:val="105"/>
                          <w:sz w:val="23"/>
                        </w:rPr>
                        <w:t xml:space="preserve"> </w:t>
                      </w:r>
                      <w:r>
                        <w:rPr>
                          <w:b/>
                          <w:w w:val="105"/>
                          <w:sz w:val="23"/>
                        </w:rPr>
                        <w:t>Stage</w:t>
                      </w:r>
                      <w:r>
                        <w:rPr>
                          <w:b/>
                          <w:spacing w:val="-12"/>
                          <w:w w:val="105"/>
                          <w:sz w:val="23"/>
                        </w:rPr>
                        <w:t xml:space="preserve"> </w:t>
                      </w:r>
                      <w:r>
                        <w:rPr>
                          <w:b/>
                          <w:spacing w:val="-4"/>
                          <w:w w:val="105"/>
                          <w:sz w:val="23"/>
                        </w:rPr>
                        <w:t>Used</w:t>
                      </w:r>
                    </w:p>
                  </w:txbxContent>
                </v:textbox>
                <w10:wrap anchorx="page"/>
              </v:shape>
            </w:pict>
          </mc:Fallback>
        </mc:AlternateContent>
      </w:r>
      <w:r>
        <w:rPr>
          <w:noProof/>
        </w:rPr>
        <mc:AlternateContent>
          <mc:Choice Requires="wps">
            <w:drawing>
              <wp:anchor distT="0" distB="0" distL="0" distR="0" simplePos="0" relativeHeight="251652096" behindDoc="1" locked="0" layoutInCell="1" allowOverlap="1" wp14:anchorId="017E347F" wp14:editId="61B0A2AF">
                <wp:simplePos x="0" y="0"/>
                <wp:positionH relativeFrom="page">
                  <wp:posOffset>4686300</wp:posOffset>
                </wp:positionH>
                <wp:positionV relativeFrom="paragraph">
                  <wp:posOffset>43815</wp:posOffset>
                </wp:positionV>
                <wp:extent cx="1609090" cy="16764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09090" cy="167640"/>
                        </a:xfrm>
                        <a:prstGeom prst="rect">
                          <a:avLst/>
                        </a:prstGeom>
                      </wps:spPr>
                      <wps:txbx>
                        <w:txbxContent>
                          <w:p w14:paraId="43EA66A1" w14:textId="77777777" w:rsidR="003A2C26" w:rsidRDefault="00000000">
                            <w:pPr>
                              <w:tabs>
                                <w:tab w:val="left" w:pos="465"/>
                              </w:tabs>
                              <w:spacing w:line="261" w:lineRule="exact"/>
                              <w:rPr>
                                <w:b/>
                                <w:sz w:val="23"/>
                              </w:rPr>
                            </w:pPr>
                            <w:r>
                              <w:rPr>
                                <w:b/>
                                <w:spacing w:val="-5"/>
                                <w:w w:val="105"/>
                                <w:sz w:val="23"/>
                              </w:rPr>
                              <w:t>nt</w:t>
                            </w:r>
                            <w:r>
                              <w:rPr>
                                <w:b/>
                                <w:sz w:val="23"/>
                              </w:rPr>
                              <w:tab/>
                            </w:r>
                            <w:r>
                              <w:rPr>
                                <w:b/>
                                <w:w w:val="105"/>
                                <w:sz w:val="23"/>
                              </w:rPr>
                              <w:t>Purpose</w:t>
                            </w:r>
                            <w:r>
                              <w:rPr>
                                <w:b/>
                                <w:spacing w:val="34"/>
                                <w:w w:val="105"/>
                                <w:sz w:val="23"/>
                              </w:rPr>
                              <w:t xml:space="preserve"> </w:t>
                            </w:r>
                            <w:r>
                              <w:rPr>
                                <w:b/>
                                <w:w w:val="105"/>
                                <w:sz w:val="23"/>
                              </w:rPr>
                              <w:t>Stage</w:t>
                            </w:r>
                            <w:r>
                              <w:rPr>
                                <w:b/>
                                <w:spacing w:val="-12"/>
                                <w:w w:val="105"/>
                                <w:sz w:val="23"/>
                              </w:rPr>
                              <w:t xml:space="preserve"> </w:t>
                            </w:r>
                            <w:r>
                              <w:rPr>
                                <w:b/>
                                <w:spacing w:val="-4"/>
                                <w:w w:val="105"/>
                                <w:sz w:val="23"/>
                              </w:rPr>
                              <w:t>Used</w:t>
                            </w:r>
                          </w:p>
                        </w:txbxContent>
                      </wps:txbx>
                      <wps:bodyPr wrap="square" lIns="0" tIns="0" rIns="0" bIns="0" rtlCol="0">
                        <a:noAutofit/>
                      </wps:bodyPr>
                    </wps:wsp>
                  </a:graphicData>
                </a:graphic>
              </wp:anchor>
            </w:drawing>
          </mc:Choice>
          <mc:Fallback>
            <w:pict>
              <v:shape w14:anchorId="017E347F" id="Textbox 10" o:spid="_x0000_s1033" type="#_x0000_t202" style="position:absolute;left:0;text-align:left;margin-left:369pt;margin-top:3.45pt;width:126.7pt;height:13.2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" filled="f" stroked="f">
                <v:textbox inset="0,0,0,0">
                  <w:txbxContent>
                    <w:p w14:paraId="43EA66A1" w14:textId="77777777" w:rsidR="003A2C26" w:rsidRDefault="00000000">
                      <w:pPr>
                        <w:tabs>
                          <w:tab w:val="left" w:pos="465"/>
                        </w:tabs>
                        <w:spacing w:line="261" w:lineRule="exact"/>
                        <w:rPr>
                          <w:b/>
                          <w:sz w:val="23"/>
                        </w:rPr>
                      </w:pPr>
                      <w:r>
                        <w:rPr>
                          <w:b/>
                          <w:spacing w:val="-5"/>
                          <w:w w:val="105"/>
                          <w:sz w:val="23"/>
                        </w:rPr>
                        <w:t>nt</w:t>
                      </w:r>
                      <w:r>
                        <w:rPr>
                          <w:b/>
                          <w:sz w:val="23"/>
                        </w:rPr>
                        <w:tab/>
                      </w:r>
                      <w:r>
                        <w:rPr>
                          <w:b/>
                          <w:w w:val="105"/>
                          <w:sz w:val="23"/>
                        </w:rPr>
                        <w:t>Purpose</w:t>
                      </w:r>
                      <w:r>
                        <w:rPr>
                          <w:b/>
                          <w:spacing w:val="34"/>
                          <w:w w:val="105"/>
                          <w:sz w:val="23"/>
                        </w:rPr>
                        <w:t xml:space="preserve"> </w:t>
                      </w:r>
                      <w:r>
                        <w:rPr>
                          <w:b/>
                          <w:w w:val="105"/>
                          <w:sz w:val="23"/>
                        </w:rPr>
                        <w:t>Stage</w:t>
                      </w:r>
                      <w:r>
                        <w:rPr>
                          <w:b/>
                          <w:spacing w:val="-12"/>
                          <w:w w:val="105"/>
                          <w:sz w:val="23"/>
                        </w:rPr>
                        <w:t xml:space="preserve"> </w:t>
                      </w:r>
                      <w:r>
                        <w:rPr>
                          <w:b/>
                          <w:spacing w:val="-4"/>
                          <w:w w:val="105"/>
                          <w:sz w:val="23"/>
                        </w:rPr>
                        <w:t>Used</w:t>
                      </w:r>
                    </w:p>
                  </w:txbxContent>
                </v:textbox>
                <w10:wrap anchorx="page"/>
              </v:shape>
            </w:pict>
          </mc:Fallback>
        </mc:AlternateContent>
      </w:r>
      <w:r>
        <w:rPr>
          <w:noProof/>
        </w:rPr>
        <mc:AlternateContent>
          <mc:Choice Requires="wpg">
            <w:drawing>
              <wp:anchor distT="0" distB="0" distL="0" distR="0" simplePos="0" relativeHeight="251653120" behindDoc="1" locked="0" layoutInCell="1" allowOverlap="1" wp14:anchorId="505DF668" wp14:editId="3FC2C920">
                <wp:simplePos x="0" y="0"/>
                <wp:positionH relativeFrom="page">
                  <wp:posOffset>900430</wp:posOffset>
                </wp:positionH>
                <wp:positionV relativeFrom="paragraph">
                  <wp:posOffset>-3810</wp:posOffset>
                </wp:positionV>
                <wp:extent cx="5957570" cy="3636645"/>
                <wp:effectExtent l="0" t="0" r="0" b="0"/>
                <wp:wrapNone/>
                <wp:docPr id="11" name="Group 11"/>
                <wp:cNvGraphicFramePr/>
                <a:graphic xmlns:a="http://schemas.openxmlformats.org/drawingml/2006/main">
                  <a:graphicData uri="http://schemas.microsoft.com/office/word/2010/wordprocessingGroup">
                    <wpg:wgp>
                      <wpg:cNvGrpSpPr/>
                      <wpg:grpSpPr>
                        <a:xfrm>
                          <a:off x="0" y="0"/>
                          <a:ext cx="5957570" cy="3636645"/>
                          <a:chOff x="0" y="0"/>
                          <a:chExt cx="5957570" cy="3636645"/>
                        </a:xfrm>
                      </wpg:grpSpPr>
                      <wps:wsp>
                        <wps:cNvPr id="12" name="Graphic 12"/>
                        <wps:cNvSpPr/>
                        <wps:spPr>
                          <a:xfrm>
                            <a:off x="51155" y="13715"/>
                            <a:ext cx="5906770" cy="233679"/>
                          </a:xfrm>
                          <a:custGeom>
                            <a:avLst/>
                            <a:gdLst/>
                            <a:ahLst/>
                            <a:cxnLst/>
                            <a:rect l="l" t="t" r="r" b="b"/>
                            <a:pathLst>
                              <a:path w="5906770" h="233679">
                                <a:moveTo>
                                  <a:pt x="5906160" y="18288"/>
                                </a:moveTo>
                                <a:lnTo>
                                  <a:pt x="5672988" y="18288"/>
                                </a:lnTo>
                                <a:lnTo>
                                  <a:pt x="5672988" y="0"/>
                                </a:lnTo>
                                <a:lnTo>
                                  <a:pt x="3792626" y="0"/>
                                </a:lnTo>
                                <a:lnTo>
                                  <a:pt x="3792626" y="18288"/>
                                </a:lnTo>
                                <a:lnTo>
                                  <a:pt x="2095246" y="18288"/>
                                </a:lnTo>
                                <a:lnTo>
                                  <a:pt x="1907692" y="18288"/>
                                </a:lnTo>
                                <a:lnTo>
                                  <a:pt x="0" y="18288"/>
                                </a:lnTo>
                                <a:lnTo>
                                  <a:pt x="0" y="210312"/>
                                </a:lnTo>
                                <a:lnTo>
                                  <a:pt x="1907692" y="210312"/>
                                </a:lnTo>
                                <a:lnTo>
                                  <a:pt x="2095246" y="210312"/>
                                </a:lnTo>
                                <a:lnTo>
                                  <a:pt x="3792626" y="210312"/>
                                </a:lnTo>
                                <a:lnTo>
                                  <a:pt x="3792626" y="233172"/>
                                </a:lnTo>
                                <a:lnTo>
                                  <a:pt x="5672988" y="233172"/>
                                </a:lnTo>
                                <a:lnTo>
                                  <a:pt x="5672988" y="210312"/>
                                </a:lnTo>
                                <a:lnTo>
                                  <a:pt x="5906160" y="210312"/>
                                </a:lnTo>
                                <a:lnTo>
                                  <a:pt x="5906160" y="18288"/>
                                </a:lnTo>
                                <a:close/>
                              </a:path>
                            </a:pathLst>
                          </a:custGeom>
                          <a:solidFill>
                            <a:srgbClr val="D9D9D9"/>
                          </a:solidFill>
                        </wps:spPr>
                        <wps:bodyPr wrap="square" lIns="0" tIns="0" rIns="0" bIns="0" rtlCol="0">
                          <a:noAutofit/>
                        </wps:bodyPr>
                      </wps:wsp>
                      <wps:wsp>
                        <wps:cNvPr id="13" name="Graphic 13"/>
                        <wps:cNvSpPr/>
                        <wps:spPr>
                          <a:xfrm>
                            <a:off x="3843782" y="0"/>
                            <a:ext cx="1885314" cy="9525"/>
                          </a:xfrm>
                          <a:custGeom>
                            <a:avLst/>
                            <a:gdLst/>
                            <a:ahLst/>
                            <a:cxnLst/>
                            <a:rect l="l" t="t" r="r" b="b"/>
                            <a:pathLst>
                              <a:path w="1885314" h="9525">
                                <a:moveTo>
                                  <a:pt x="1884934" y="0"/>
                                </a:moveTo>
                                <a:lnTo>
                                  <a:pt x="0" y="0"/>
                                </a:lnTo>
                                <a:lnTo>
                                  <a:pt x="0" y="9144"/>
                                </a:lnTo>
                                <a:lnTo>
                                  <a:pt x="1884934" y="9144"/>
                                </a:lnTo>
                                <a:lnTo>
                                  <a:pt x="1884934" y="0"/>
                                </a:lnTo>
                                <a:close/>
                              </a:path>
                            </a:pathLst>
                          </a:custGeom>
                          <a:solidFill>
                            <a:srgbClr val="000000"/>
                          </a:solidFill>
                        </wps:spPr>
                        <wps:bodyPr wrap="square" lIns="0" tIns="0" rIns="0" bIns="0" rtlCol="0">
                          <a:noAutofit/>
                        </wps:bodyPr>
                      </wps:wsp>
                      <wps:wsp>
                        <wps:cNvPr id="14" name="Graphic 14"/>
                        <wps:cNvSpPr/>
                        <wps:spPr>
                          <a:xfrm>
                            <a:off x="3843782" y="9143"/>
                            <a:ext cx="1885314" cy="5080"/>
                          </a:xfrm>
                          <a:custGeom>
                            <a:avLst/>
                            <a:gdLst/>
                            <a:ahLst/>
                            <a:cxnLst/>
                            <a:rect l="l" t="t" r="r" b="b"/>
                            <a:pathLst>
                              <a:path w="1885314" h="5080">
                                <a:moveTo>
                                  <a:pt x="1884934" y="0"/>
                                </a:moveTo>
                                <a:lnTo>
                                  <a:pt x="0" y="0"/>
                                </a:lnTo>
                                <a:lnTo>
                                  <a:pt x="0" y="4572"/>
                                </a:lnTo>
                                <a:lnTo>
                                  <a:pt x="1884934" y="4572"/>
                                </a:lnTo>
                                <a:lnTo>
                                  <a:pt x="1884934" y="0"/>
                                </a:lnTo>
                                <a:close/>
                              </a:path>
                            </a:pathLst>
                          </a:custGeom>
                          <a:solidFill>
                            <a:srgbClr val="D9D9D9"/>
                          </a:solidFill>
                        </wps:spPr>
                        <wps:bodyPr wrap="square" lIns="0" tIns="0" rIns="0" bIns="0" rtlCol="0">
                          <a:noAutofit/>
                        </wps:bodyPr>
                      </wps:wsp>
                      <wps:wsp>
                        <wps:cNvPr id="15" name="Graphic 15"/>
                        <wps:cNvSpPr/>
                        <wps:spPr>
                          <a:xfrm>
                            <a:off x="23723" y="0"/>
                            <a:ext cx="5714365" cy="502920"/>
                          </a:xfrm>
                          <a:custGeom>
                            <a:avLst/>
                            <a:gdLst/>
                            <a:ahLst/>
                            <a:cxnLst/>
                            <a:rect l="l" t="t" r="r" b="b"/>
                            <a:pathLst>
                              <a:path w="5714365" h="502920">
                                <a:moveTo>
                                  <a:pt x="1916823" y="260604"/>
                                </a:moveTo>
                                <a:lnTo>
                                  <a:pt x="1907692" y="260604"/>
                                </a:lnTo>
                                <a:lnTo>
                                  <a:pt x="1907692" y="493776"/>
                                </a:lnTo>
                                <a:lnTo>
                                  <a:pt x="9144" y="493776"/>
                                </a:lnTo>
                                <a:lnTo>
                                  <a:pt x="9144" y="260604"/>
                                </a:lnTo>
                                <a:lnTo>
                                  <a:pt x="0" y="260604"/>
                                </a:lnTo>
                                <a:lnTo>
                                  <a:pt x="0" y="493776"/>
                                </a:lnTo>
                                <a:lnTo>
                                  <a:pt x="0" y="502920"/>
                                </a:lnTo>
                                <a:lnTo>
                                  <a:pt x="9144" y="502920"/>
                                </a:lnTo>
                                <a:lnTo>
                                  <a:pt x="1907692" y="502920"/>
                                </a:lnTo>
                                <a:lnTo>
                                  <a:pt x="1916823" y="502920"/>
                                </a:lnTo>
                                <a:lnTo>
                                  <a:pt x="1916823" y="493776"/>
                                </a:lnTo>
                                <a:lnTo>
                                  <a:pt x="1916823" y="260604"/>
                                </a:lnTo>
                                <a:close/>
                              </a:path>
                              <a:path w="5714365" h="502920">
                                <a:moveTo>
                                  <a:pt x="5714123" y="246900"/>
                                </a:moveTo>
                                <a:lnTo>
                                  <a:pt x="5704992" y="246900"/>
                                </a:lnTo>
                                <a:lnTo>
                                  <a:pt x="3820058" y="246888"/>
                                </a:lnTo>
                                <a:lnTo>
                                  <a:pt x="3820058" y="256032"/>
                                </a:lnTo>
                                <a:lnTo>
                                  <a:pt x="5704992" y="256032"/>
                                </a:lnTo>
                                <a:lnTo>
                                  <a:pt x="5704992" y="260604"/>
                                </a:lnTo>
                                <a:lnTo>
                                  <a:pt x="5704992" y="493776"/>
                                </a:lnTo>
                                <a:lnTo>
                                  <a:pt x="3820058" y="493776"/>
                                </a:lnTo>
                                <a:lnTo>
                                  <a:pt x="3820058" y="260604"/>
                                </a:lnTo>
                                <a:lnTo>
                                  <a:pt x="3810914" y="260604"/>
                                </a:lnTo>
                                <a:lnTo>
                                  <a:pt x="3810914" y="493776"/>
                                </a:lnTo>
                                <a:lnTo>
                                  <a:pt x="1916836" y="493776"/>
                                </a:lnTo>
                                <a:lnTo>
                                  <a:pt x="1916836" y="502920"/>
                                </a:lnTo>
                                <a:lnTo>
                                  <a:pt x="3810914" y="502920"/>
                                </a:lnTo>
                                <a:lnTo>
                                  <a:pt x="3820058" y="502920"/>
                                </a:lnTo>
                                <a:lnTo>
                                  <a:pt x="5704992" y="502920"/>
                                </a:lnTo>
                                <a:lnTo>
                                  <a:pt x="5714123" y="502920"/>
                                </a:lnTo>
                                <a:lnTo>
                                  <a:pt x="5714123" y="493776"/>
                                </a:lnTo>
                                <a:lnTo>
                                  <a:pt x="5714123" y="260604"/>
                                </a:lnTo>
                                <a:lnTo>
                                  <a:pt x="5714123" y="246900"/>
                                </a:lnTo>
                                <a:close/>
                              </a:path>
                              <a:path w="5714365" h="502920">
                                <a:moveTo>
                                  <a:pt x="5714123" y="0"/>
                                </a:moveTo>
                                <a:lnTo>
                                  <a:pt x="5704992" y="0"/>
                                </a:lnTo>
                                <a:lnTo>
                                  <a:pt x="5704992" y="9144"/>
                                </a:lnTo>
                                <a:lnTo>
                                  <a:pt x="5704992" y="13716"/>
                                </a:lnTo>
                                <a:lnTo>
                                  <a:pt x="5704992" y="246888"/>
                                </a:lnTo>
                                <a:lnTo>
                                  <a:pt x="5714123" y="246888"/>
                                </a:lnTo>
                                <a:lnTo>
                                  <a:pt x="5714123" y="13716"/>
                                </a:lnTo>
                                <a:lnTo>
                                  <a:pt x="5714123" y="9144"/>
                                </a:lnTo>
                                <a:lnTo>
                                  <a:pt x="5714123" y="12"/>
                                </a:lnTo>
                                <a:close/>
                              </a:path>
                            </a:pathLst>
                          </a:custGeom>
                          <a:solidFill>
                            <a:srgbClr val="000000"/>
                          </a:solidFill>
                        </wps:spPr>
                        <wps:bodyPr wrap="square" lIns="0" tIns="0" rIns="0" bIns="0" rtlCol="0">
                          <a:noAutofit/>
                        </wps:bodyPr>
                      </wps:wsp>
                      <pic:pic xmlns:pic="http://schemas.openxmlformats.org/drawingml/2006/picture">
                        <pic:nvPicPr>
                          <pic:cNvPr id="16" name="Image 16"/>
                          <pic:cNvPicPr/>
                        </pic:nvPicPr>
                        <pic:blipFill>
                          <a:blip r:embed="rId10" cstate="print"/>
                          <a:stretch>
                            <a:fillRect/>
                          </a:stretch>
                        </pic:blipFill>
                        <pic:spPr>
                          <a:xfrm>
                            <a:off x="0" y="518159"/>
                            <a:ext cx="5276215" cy="3118485"/>
                          </a:xfrm>
                          <a:prstGeom prst="rect">
                            <a:avLst/>
                          </a:prstGeom>
                        </pic:spPr>
                      </pic:pic>
                      <wps:wsp>
                        <wps:cNvPr id="17" name="Textbox 17"/>
                        <wps:cNvSpPr txBox="1"/>
                        <wps:spPr>
                          <a:xfrm>
                            <a:off x="1935988" y="4572"/>
                            <a:ext cx="1903730" cy="247015"/>
                          </a:xfrm>
                          <a:prstGeom prst="rect">
                            <a:avLst/>
                          </a:prstGeom>
                          <a:solidFill>
                            <a:srgbClr val="D9D9D9"/>
                          </a:solidFill>
                          <a:ln w="9144">
                            <a:solidFill>
                              <a:srgbClr val="000000"/>
                            </a:solidFill>
                            <a:prstDash val="solid"/>
                          </a:ln>
                        </wps:spPr>
                        <wps:txbx>
                          <w:txbxContent>
                            <w:p w14:paraId="70B6FC45" w14:textId="77777777" w:rsidR="003A2C26" w:rsidRDefault="00000000">
                              <w:pPr>
                                <w:spacing w:before="59"/>
                                <w:ind w:left="216"/>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wps:txbx>
                        <wps:bodyPr wrap="square" lIns="0" tIns="0" rIns="0" bIns="0" rtlCol="0">
                          <a:noAutofit/>
                        </wps:bodyPr>
                      </wps:wsp>
                      <wps:wsp>
                        <wps:cNvPr id="18" name="Textbox 18"/>
                        <wps:cNvSpPr txBox="1"/>
                        <wps:spPr>
                          <a:xfrm>
                            <a:off x="28295" y="4572"/>
                            <a:ext cx="1908175" cy="247015"/>
                          </a:xfrm>
                          <a:prstGeom prst="rect">
                            <a:avLst/>
                          </a:prstGeom>
                          <a:solidFill>
                            <a:srgbClr val="D9D9D9"/>
                          </a:solidFill>
                          <a:ln w="9143">
                            <a:solidFill>
                              <a:srgbClr val="000000"/>
                            </a:solidFill>
                            <a:prstDash val="solid"/>
                          </a:ln>
                        </wps:spPr>
                        <wps:txbx>
                          <w:txbxContent>
                            <w:p w14:paraId="0203448C" w14:textId="77777777" w:rsidR="003A2C26" w:rsidRDefault="00000000">
                              <w:pPr>
                                <w:spacing w:before="59"/>
                                <w:ind w:left="216"/>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wps:txbx>
                        <wps:bodyPr wrap="square" lIns="0" tIns="0" rIns="0" bIns="0" rtlCol="0">
                          <a:noAutofit/>
                        </wps:bodyPr>
                      </wps:wsp>
                    </wpg:wgp>
                  </a:graphicData>
                </a:graphic>
              </wp:anchor>
            </w:drawing>
          </mc:Choice>
          <mc:Fallback>
            <w:pict>
              <v:group w14:anchorId="505DF668" id="Group 11" o:spid="_x0000_s1034" style="position:absolute;left:0;text-align:left;margin-left:70.9pt;margin-top:-.3pt;width:469.1pt;height:286.35pt;z-index:-251663360;mso-wrap-distance-left:0;mso-wrap-distance-right:0;mso-position-horizontal-relative:page" coordsize="59575,363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">
                <v:shape id="Graphic 12" o:spid="_x0000_s1035" style="position:absolute;left:511;top:137;width:59068;height:2336;visibility:visible;mso-wrap-style:square;v-text-anchor:top" coordsize="590677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" path="m5906160,18288r-233172,l5672988,,3792626,r,18288l2095246,18288r-187554,l,18288,,210312r1907692,l2095246,210312r1697380,l3792626,233172r1880362,l5672988,210312r233172,l5906160,18288xe" fillcolor="#d9d9d9" stroked="f">
                  <v:path arrowok="t"/>
                </v:shape>
                <v:shape id="Graphic 13" o:spid="_x0000_s1036" style="position:absolute;left:38437;width:18853;height:95;visibility:visible;mso-wrap-style:square;v-text-anchor:top" coordsize="188531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" path="m1884934,l,,,9144r1884934,l1884934,xe" fillcolor="black" stroked="f">
                  <v:path arrowok="t"/>
                </v:shape>
                <v:shape id="Graphic 14" o:spid="_x0000_s1037" style="position:absolute;left:38437;top:91;width:18853;height:51;visibility:visible;mso-wrap-style:square;v-text-anchor:top" coordsize="1885314,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" path="m1884934,l,,,4572r1884934,l1884934,xe" fillcolor="#d9d9d9" stroked="f">
                  <v:path arrowok="t"/>
                </v:shape>
                <v:shape id="Graphic 15" o:spid="_x0000_s1038" style="position:absolute;left:237;width:57143;height:5029;visibility:visible;mso-wrap-style:square;v-text-anchor:top" coordsize="5714365,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" path="m1916823,260604r-9131,l1907692,493776r-1898548,l9144,260604r-9144,l,493776r,9144l9144,502920r1898548,l1916823,502920r,-9144l1916823,260604xem5714123,246900r-9131,l3820058,246888r,9144l5704992,256032r,4572l5704992,493776r-1884934,l3820058,260604r-9144,l3810914,493776r-1894078,l1916836,502920r1894078,l3820058,502920r1884934,l5714123,502920r,-9144l5714123,260604r,-13704xem5714123,r-9131,l5704992,9144r,4572l5704992,246888r9131,l5714123,13716r,-4572l5714123,12r,-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39" type="#_x0000_t75" style="position:absolute;top:5181;width:52762;height:3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">
                  <v:imagedata r:id="rId11" o:title=""/>
                </v:shape>
                <v:shape id="Textbox 17" o:spid="_x0000_s1040" type="#_x0000_t202" style="position:absolute;left:19359;top:45;width:19038;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" fillcolor="#d9d9d9" strokeweight=".72pt">
                  <v:textbox inset="0,0,0,0">
                    <w:txbxContent>
                      <w:p w14:paraId="70B6FC45" w14:textId="77777777" w:rsidR="003A2C26" w:rsidRDefault="00000000">
                        <w:pPr>
                          <w:spacing w:before="59"/>
                          <w:ind w:left="216"/>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v:textbox>
                </v:shape>
                <v:shape id="Textbox 18" o:spid="_x0000_s1041" type="#_x0000_t202" style="position:absolute;left:282;top:45;width:1908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" fillcolor="#d9d9d9" strokeweight=".25397mm">
                  <v:textbox inset="0,0,0,0">
                    <w:txbxContent>
                      <w:p w14:paraId="0203448C" w14:textId="77777777" w:rsidR="003A2C26" w:rsidRDefault="00000000">
                        <w:pPr>
                          <w:spacing w:before="59"/>
                          <w:ind w:left="216"/>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v:textbox>
                </v:shape>
                <w10:wrap anchorx="page"/>
              </v:group>
            </w:pict>
          </mc:Fallback>
        </mc:AlternateContent>
      </w:r>
      <w:r>
        <w:rPr>
          <w:noProof/>
        </w:rPr>
        <mc:AlternateContent>
          <mc:Choice Requires="wps">
            <w:drawing>
              <wp:anchor distT="0" distB="0" distL="0" distR="0" simplePos="0" relativeHeight="251649024" behindDoc="0" locked="0" layoutInCell="1" allowOverlap="1" wp14:anchorId="2EAAA632" wp14:editId="63B69046">
                <wp:simplePos x="0" y="0"/>
                <wp:positionH relativeFrom="page">
                  <wp:posOffset>7451725</wp:posOffset>
                </wp:positionH>
                <wp:positionV relativeFrom="paragraph">
                  <wp:posOffset>0</wp:posOffset>
                </wp:positionV>
                <wp:extent cx="119380" cy="24701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19380" cy="247015"/>
                        </a:xfrm>
                        <a:prstGeom prst="rect">
                          <a:avLst/>
                        </a:prstGeom>
                        <a:solidFill>
                          <a:srgbClr val="D9D9D9"/>
                        </a:solidFill>
                      </wps:spPr>
                      <wps:txbx>
                        <w:txbxContent>
                          <w:p w14:paraId="2E140442" w14:textId="77777777" w:rsidR="003A2C26" w:rsidRDefault="00000000">
                            <w:pPr>
                              <w:spacing w:before="66"/>
                              <w:ind w:left="57" w:right="-15"/>
                              <w:rPr>
                                <w:b/>
                                <w:color w:val="000000"/>
                                <w:sz w:val="23"/>
                              </w:rPr>
                            </w:pPr>
                            <w:r>
                              <w:rPr>
                                <w:b/>
                                <w:color w:val="000000"/>
                                <w:spacing w:val="-10"/>
                                <w:w w:val="105"/>
                                <w:sz w:val="23"/>
                              </w:rPr>
                              <w:t>S</w:t>
                            </w:r>
                          </w:p>
                        </w:txbxContent>
                      </wps:txbx>
                      <wps:bodyPr wrap="square" lIns="0" tIns="0" rIns="0" bIns="0" rtlCol="0">
                        <a:noAutofit/>
                      </wps:bodyPr>
                    </wps:wsp>
                  </a:graphicData>
                </a:graphic>
              </wp:anchor>
            </w:drawing>
          </mc:Choice>
          <mc:Fallback>
            <w:pict>
              <v:shape w14:anchorId="2EAAA632" id="Textbox 19" o:spid="_x0000_s1042" type="#_x0000_t202" style="position:absolute;left:0;text-align:left;margin-left:586.75pt;margin-top:0;width:9.4pt;height:19.4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" fillcolor="#d9d9d9" stroked="f">
                <v:textbox inset="0,0,0,0">
                  <w:txbxContent>
                    <w:p w14:paraId="2E140442" w14:textId="77777777" w:rsidR="003A2C26" w:rsidRDefault="00000000">
                      <w:pPr>
                        <w:spacing w:before="66"/>
                        <w:ind w:left="57" w:right="-15"/>
                        <w:rPr>
                          <w:b/>
                          <w:color w:val="000000"/>
                          <w:sz w:val="23"/>
                        </w:rPr>
                      </w:pPr>
                      <w:r>
                        <w:rPr>
                          <w:b/>
                          <w:color w:val="000000"/>
                          <w:spacing w:val="-10"/>
                          <w:w w:val="105"/>
                          <w:sz w:val="23"/>
                        </w:rPr>
                        <w:t>S</w:t>
                      </w:r>
                    </w:p>
                  </w:txbxContent>
                </v:textbox>
                <w10:wrap anchorx="page"/>
              </v:shape>
            </w:pict>
          </mc:Fallback>
        </mc:AlternateContent>
      </w:r>
      <w:r>
        <w:rPr>
          <w:noProof/>
        </w:rPr>
        <mc:AlternateContent>
          <mc:Choice Requires="wps">
            <w:drawing>
              <wp:anchor distT="0" distB="0" distL="0" distR="0" simplePos="0" relativeHeight="251650048" behindDoc="0" locked="0" layoutInCell="1" allowOverlap="1" wp14:anchorId="6DC9AB8A" wp14:editId="6CC6AC5D">
                <wp:simplePos x="0" y="0"/>
                <wp:positionH relativeFrom="page">
                  <wp:posOffset>6875780</wp:posOffset>
                </wp:positionH>
                <wp:positionV relativeFrom="paragraph">
                  <wp:posOffset>0</wp:posOffset>
                </wp:positionV>
                <wp:extent cx="558165" cy="24701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58165" cy="247015"/>
                        </a:xfrm>
                        <a:prstGeom prst="rect">
                          <a:avLst/>
                        </a:prstGeom>
                        <a:solidFill>
                          <a:srgbClr val="D9D9D9"/>
                        </a:solidFill>
                      </wps:spPr>
                      <wps:txbx>
                        <w:txbxContent>
                          <w:p w14:paraId="3F341E1F" w14:textId="77777777" w:rsidR="003A2C26" w:rsidRDefault="00000000">
                            <w:pPr>
                              <w:spacing w:before="66"/>
                              <w:ind w:left="14"/>
                              <w:rPr>
                                <w:b/>
                                <w:color w:val="000000"/>
                                <w:sz w:val="23"/>
                              </w:rPr>
                            </w:pPr>
                            <w:r>
                              <w:rPr>
                                <w:b/>
                                <w:color w:val="000000"/>
                                <w:spacing w:val="-2"/>
                                <w:w w:val="105"/>
                                <w:sz w:val="23"/>
                              </w:rPr>
                              <w:t>Purpose</w:t>
                            </w:r>
                          </w:p>
                        </w:txbxContent>
                      </wps:txbx>
                      <wps:bodyPr wrap="square" lIns="0" tIns="0" rIns="0" bIns="0" rtlCol="0">
                        <a:noAutofit/>
                      </wps:bodyPr>
                    </wps:wsp>
                  </a:graphicData>
                </a:graphic>
              </wp:anchor>
            </w:drawing>
          </mc:Choice>
          <mc:Fallback>
            <w:pict>
              <v:shape w14:anchorId="6DC9AB8A" id="Textbox 20" o:spid="_x0000_s1043" type="#_x0000_t202" style="position:absolute;left:0;text-align:left;margin-left:541.4pt;margin-top:0;width:43.95pt;height:19.4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" fillcolor="#d9d9d9" stroked="f">
                <v:textbox inset="0,0,0,0">
                  <w:txbxContent>
                    <w:p w14:paraId="3F341E1F" w14:textId="77777777" w:rsidR="003A2C26" w:rsidRDefault="00000000">
                      <w:pPr>
                        <w:spacing w:before="66"/>
                        <w:ind w:left="14"/>
                        <w:rPr>
                          <w:b/>
                          <w:color w:val="000000"/>
                          <w:sz w:val="23"/>
                        </w:rPr>
                      </w:pPr>
                      <w:r>
                        <w:rPr>
                          <w:b/>
                          <w:color w:val="000000"/>
                          <w:spacing w:val="-2"/>
                          <w:w w:val="105"/>
                          <w:sz w:val="23"/>
                        </w:rPr>
                        <w:t>Purpose</w:t>
                      </w:r>
                    </w:p>
                  </w:txbxContent>
                </v:textbox>
                <w10:wrap anchorx="page"/>
              </v:shape>
            </w:pict>
          </mc:Fallback>
        </mc:AlternateContent>
      </w:r>
      <w:r>
        <w:rPr>
          <w:w w:val="105"/>
        </w:rPr>
        <w:t>Tool</w:t>
      </w:r>
      <w:r>
        <w:rPr>
          <w:spacing w:val="-9"/>
          <w:w w:val="105"/>
        </w:rPr>
        <w:t xml:space="preserve"> </w:t>
      </w:r>
      <w:r>
        <w:rPr>
          <w:w w:val="105"/>
        </w:rPr>
        <w:t>/</w:t>
      </w:r>
      <w:r>
        <w:rPr>
          <w:spacing w:val="-9"/>
          <w:w w:val="105"/>
        </w:rPr>
        <w:t xml:space="preserve"> </w:t>
      </w:r>
      <w:r>
        <w:rPr>
          <w:w w:val="105"/>
        </w:rPr>
        <w:t>Software</w:t>
      </w:r>
      <w:r>
        <w:rPr>
          <w:spacing w:val="-6"/>
          <w:w w:val="105"/>
        </w:rPr>
        <w:t xml:space="preserve"> </w:t>
      </w:r>
      <w:r>
        <w:rPr>
          <w:w w:val="105"/>
        </w:rPr>
        <w:t>/</w:t>
      </w:r>
      <w:r>
        <w:rPr>
          <w:spacing w:val="-2"/>
          <w:w w:val="105"/>
        </w:rPr>
        <w:t xml:space="preserve"> Equipment</w:t>
      </w:r>
    </w:p>
    <w:p w14:paraId="60C5B65B" w14:textId="77777777" w:rsidR="003A2C26" w:rsidRDefault="00000000">
      <w:pPr>
        <w:pStyle w:val="BodyText"/>
        <w:spacing w:before="117"/>
        <w:ind w:left="237"/>
      </w:pPr>
      <w:r>
        <w:rPr>
          <w:spacing w:val="-22"/>
        </w:rPr>
        <w:t>Python</w:t>
      </w:r>
      <w:r>
        <w:rPr>
          <w:spacing w:val="31"/>
        </w:rPr>
        <w:t xml:space="preserve"> </w:t>
      </w:r>
      <w:r>
        <w:rPr>
          <w:spacing w:val="-22"/>
        </w:rPr>
        <w:t>Programming</w:t>
      </w:r>
      <w:r>
        <w:rPr>
          <w:spacing w:val="3"/>
        </w:rPr>
        <w:t xml:space="preserve"> </w:t>
      </w:r>
      <w:proofErr w:type="spellStart"/>
      <w:r>
        <w:rPr>
          <w:spacing w:val="16"/>
        </w:rPr>
        <w:t>l</w:t>
      </w:r>
      <w:r>
        <w:rPr>
          <w:spacing w:val="20"/>
        </w:rPr>
        <w:t>a</w:t>
      </w:r>
      <w:r>
        <w:rPr>
          <w:spacing w:val="21"/>
        </w:rPr>
        <w:t>n</w:t>
      </w:r>
      <w:r>
        <w:rPr>
          <w:spacing w:val="14"/>
        </w:rPr>
        <w:t>g</w:t>
      </w:r>
      <w:r>
        <w:rPr>
          <w:spacing w:val="21"/>
        </w:rPr>
        <w:t>u</w:t>
      </w:r>
      <w:r>
        <w:rPr>
          <w:spacing w:val="20"/>
        </w:rPr>
        <w:t>a</w:t>
      </w:r>
      <w:r>
        <w:rPr>
          <w:spacing w:val="21"/>
        </w:rPr>
        <w:t>g</w:t>
      </w:r>
      <w:r>
        <w:rPr>
          <w:spacing w:val="-5"/>
        </w:rPr>
        <w:t>e</w:t>
      </w:r>
      <w:r>
        <w:rPr>
          <w:spacing w:val="-33"/>
        </w:rPr>
        <w:t>P</w:t>
      </w:r>
      <w:r>
        <w:rPr>
          <w:spacing w:val="-14"/>
        </w:rPr>
        <w:t>f</w:t>
      </w:r>
      <w:r>
        <w:rPr>
          <w:spacing w:val="-70"/>
        </w:rPr>
        <w:t>y</w:t>
      </w:r>
      <w:r>
        <w:rPr>
          <w:spacing w:val="-18"/>
        </w:rPr>
        <w:t>o</w:t>
      </w:r>
      <w:r>
        <w:rPr>
          <w:spacing w:val="-17"/>
        </w:rPr>
        <w:t>t</w:t>
      </w:r>
      <w:r>
        <w:rPr>
          <w:spacing w:val="-22"/>
        </w:rPr>
        <w:t>r</w:t>
      </w:r>
      <w:r>
        <w:rPr>
          <w:spacing w:val="2"/>
        </w:rPr>
        <w:t>h</w:t>
      </w:r>
      <w:r>
        <w:rPr>
          <w:spacing w:val="-30"/>
        </w:rPr>
        <w:t>i</w:t>
      </w:r>
      <w:r>
        <w:rPr>
          <w:spacing w:val="-48"/>
        </w:rPr>
        <w:t>o</w:t>
      </w:r>
      <w:r>
        <w:rPr>
          <w:spacing w:val="-105"/>
        </w:rPr>
        <w:t>m</w:t>
      </w:r>
      <w:r>
        <w:rPr>
          <w:spacing w:val="17"/>
        </w:rPr>
        <w:t>n</w:t>
      </w:r>
      <w:r>
        <w:rPr>
          <w:spacing w:val="5"/>
        </w:rPr>
        <w:t>p</w:t>
      </w:r>
      <w:r>
        <w:rPr>
          <w:spacing w:val="-99"/>
        </w:rPr>
        <w:t>P</w:t>
      </w:r>
      <w:r>
        <w:rPr>
          <w:spacing w:val="16"/>
        </w:rPr>
        <w:t>l</w:t>
      </w:r>
      <w:r>
        <w:rPr>
          <w:spacing w:val="-39"/>
        </w:rPr>
        <w:t>e</w:t>
      </w:r>
      <w:r>
        <w:rPr>
          <w:spacing w:val="-3"/>
        </w:rPr>
        <w:t>r</w:t>
      </w:r>
      <w:r>
        <w:rPr>
          <w:spacing w:val="-147"/>
        </w:rPr>
        <w:t>m</w:t>
      </w:r>
      <w:r>
        <w:rPr>
          <w:spacing w:val="21"/>
        </w:rPr>
        <w:t>o</w:t>
      </w:r>
      <w:r>
        <w:rPr>
          <w:spacing w:val="-57"/>
        </w:rPr>
        <w:t>g</w:t>
      </w:r>
      <w:r>
        <w:rPr>
          <w:spacing w:val="-17"/>
        </w:rPr>
        <w:t>e</w:t>
      </w:r>
      <w:r>
        <w:rPr>
          <w:spacing w:val="-18"/>
        </w:rPr>
        <w:t>r</w:t>
      </w:r>
      <w:r>
        <w:rPr>
          <w:spacing w:val="-66"/>
        </w:rPr>
        <w:t>n</w:t>
      </w:r>
      <w:r>
        <w:rPr>
          <w:spacing w:val="-8"/>
        </w:rPr>
        <w:t>a</w:t>
      </w:r>
      <w:r>
        <w:rPr>
          <w:spacing w:val="-14"/>
        </w:rPr>
        <w:t>t</w:t>
      </w:r>
      <w:r>
        <w:rPr>
          <w:spacing w:val="-137"/>
        </w:rPr>
        <w:t>m</w:t>
      </w:r>
      <w:r>
        <w:rPr>
          <w:spacing w:val="20"/>
        </w:rPr>
        <w:t>a</w:t>
      </w:r>
      <w:r>
        <w:rPr>
          <w:spacing w:val="1"/>
        </w:rPr>
        <w:t>t</w:t>
      </w:r>
      <w:r>
        <w:rPr>
          <w:spacing w:val="-152"/>
        </w:rPr>
        <w:t>m</w:t>
      </w:r>
      <w:r>
        <w:rPr>
          <w:spacing w:val="23"/>
        </w:rPr>
        <w:t>i</w:t>
      </w:r>
      <w:r>
        <w:rPr>
          <w:spacing w:val="-9"/>
        </w:rPr>
        <w:t>o</w:t>
      </w:r>
      <w:r>
        <w:rPr>
          <w:spacing w:val="-19"/>
        </w:rPr>
        <w:t>i</w:t>
      </w:r>
      <w:r>
        <w:rPr>
          <w:spacing w:val="-59"/>
        </w:rPr>
        <w:t>n</w:t>
      </w:r>
      <w:r>
        <w:rPr>
          <w:spacing w:val="14"/>
        </w:rPr>
        <w:t>n</w:t>
      </w:r>
      <w:r>
        <w:rPr>
          <w:spacing w:val="18"/>
        </w:rPr>
        <w:t>g</w:t>
      </w:r>
      <w:proofErr w:type="spellEnd"/>
      <w:r>
        <w:rPr>
          <w:spacing w:val="3"/>
        </w:rPr>
        <w:t xml:space="preserve"> </w:t>
      </w:r>
      <w:proofErr w:type="spellStart"/>
      <w:r>
        <w:rPr>
          <w:spacing w:val="-2"/>
        </w:rPr>
        <w:t>l</w:t>
      </w:r>
      <w:r>
        <w:rPr>
          <w:spacing w:val="2"/>
        </w:rPr>
        <w:t>a</w:t>
      </w:r>
      <w:r>
        <w:rPr>
          <w:spacing w:val="3"/>
        </w:rPr>
        <w:t>n</w:t>
      </w:r>
      <w:r>
        <w:rPr>
          <w:spacing w:val="-44"/>
        </w:rPr>
        <w:t>g</w:t>
      </w:r>
      <w:r>
        <w:rPr>
          <w:spacing w:val="-132"/>
        </w:rPr>
        <w:t>D</w:t>
      </w:r>
      <w:r>
        <w:rPr>
          <w:spacing w:val="3"/>
        </w:rPr>
        <w:t>u</w:t>
      </w:r>
      <w:r>
        <w:rPr>
          <w:spacing w:val="-96"/>
        </w:rPr>
        <w:t>a</w:t>
      </w:r>
      <w:r>
        <w:rPr>
          <w:spacing w:val="-8"/>
        </w:rPr>
        <w:t>e</w:t>
      </w:r>
      <w:r>
        <w:rPr>
          <w:spacing w:val="-109"/>
        </w:rPr>
        <w:t>g</w:t>
      </w:r>
      <w:r>
        <w:rPr>
          <w:spacing w:val="-7"/>
        </w:rPr>
        <w:t>v</w:t>
      </w:r>
      <w:r>
        <w:rPr>
          <w:spacing w:val="-16"/>
        </w:rPr>
        <w:t>e</w:t>
      </w:r>
      <w:r>
        <w:rPr>
          <w:spacing w:val="-112"/>
        </w:rPr>
        <w:t>P</w:t>
      </w:r>
      <w:r>
        <w:rPr>
          <w:spacing w:val="-12"/>
        </w:rPr>
        <w:t>l</w:t>
      </w:r>
      <w:r>
        <w:rPr>
          <w:spacing w:val="-69"/>
        </w:rPr>
        <w:t>f</w:t>
      </w:r>
      <w:r>
        <w:rPr>
          <w:spacing w:val="-75"/>
        </w:rPr>
        <w:t>o</w:t>
      </w:r>
      <w:r>
        <w:rPr>
          <w:spacing w:val="-95"/>
        </w:rPr>
        <w:t>y</w:t>
      </w:r>
      <w:r>
        <w:rPr>
          <w:spacing w:val="-66"/>
        </w:rPr>
        <w:t>o</w:t>
      </w:r>
      <w:r>
        <w:rPr>
          <w:spacing w:val="-82"/>
        </w:rPr>
        <w:t>p</w:t>
      </w:r>
      <w:r>
        <w:rPr>
          <w:spacing w:val="-42"/>
        </w:rPr>
        <w:t>t</w:t>
      </w:r>
      <w:r>
        <w:rPr>
          <w:spacing w:val="-32"/>
        </w:rPr>
        <w:t>r</w:t>
      </w:r>
      <w:r>
        <w:rPr>
          <w:spacing w:val="-106"/>
        </w:rPr>
        <w:t>h</w:t>
      </w:r>
      <w:r>
        <w:rPr>
          <w:spacing w:val="-102"/>
        </w:rPr>
        <w:t>m</w:t>
      </w:r>
      <w:r>
        <w:rPr>
          <w:spacing w:val="-41"/>
        </w:rPr>
        <w:t>i</w:t>
      </w:r>
      <w:r>
        <w:rPr>
          <w:spacing w:val="-73"/>
        </w:rPr>
        <w:t>o</w:t>
      </w:r>
      <w:r>
        <w:rPr>
          <w:spacing w:val="-153"/>
        </w:rPr>
        <w:t>m</w:t>
      </w:r>
      <w:r>
        <w:rPr>
          <w:spacing w:val="-69"/>
        </w:rPr>
        <w:t>e</w:t>
      </w:r>
      <w:r>
        <w:rPr>
          <w:spacing w:val="-56"/>
        </w:rPr>
        <w:t>n</w:t>
      </w:r>
      <w:r>
        <w:rPr>
          <w:spacing w:val="-72"/>
        </w:rPr>
        <w:t>n</w:t>
      </w:r>
      <w:r>
        <w:rPr>
          <w:spacing w:val="-45"/>
        </w:rPr>
        <w:t>p</w:t>
      </w:r>
      <w:r>
        <w:rPr>
          <w:spacing w:val="-28"/>
        </w:rPr>
        <w:t>t</w:t>
      </w:r>
      <w:r>
        <w:rPr>
          <w:spacing w:val="-124"/>
        </w:rPr>
        <w:t>P</w:t>
      </w:r>
      <w:r>
        <w:rPr>
          <w:spacing w:val="-2"/>
        </w:rPr>
        <w:t>l</w:t>
      </w:r>
      <w:r>
        <w:rPr>
          <w:spacing w:val="-50"/>
        </w:rPr>
        <w:t>e</w:t>
      </w:r>
      <w:r>
        <w:rPr>
          <w:spacing w:val="-28"/>
        </w:rPr>
        <w:t>r</w:t>
      </w:r>
      <w:r>
        <w:rPr>
          <w:spacing w:val="-158"/>
        </w:rPr>
        <w:t>m</w:t>
      </w:r>
      <w:r>
        <w:rPr>
          <w:spacing w:val="3"/>
        </w:rPr>
        <w:t>o</w:t>
      </w:r>
      <w:r>
        <w:rPr>
          <w:spacing w:val="-82"/>
        </w:rPr>
        <w:t>g</w:t>
      </w:r>
      <w:r>
        <w:rPr>
          <w:spacing w:val="-28"/>
        </w:rPr>
        <w:t>e</w:t>
      </w:r>
      <w:r>
        <w:rPr>
          <w:spacing w:val="-49"/>
        </w:rPr>
        <w:t>r</w:t>
      </w:r>
      <w:r>
        <w:rPr>
          <w:spacing w:val="-71"/>
        </w:rPr>
        <w:t>n</w:t>
      </w:r>
      <w:r>
        <w:rPr>
          <w:spacing w:val="-39"/>
        </w:rPr>
        <w:t>a</w:t>
      </w:r>
      <w:r>
        <w:rPr>
          <w:spacing w:val="-18"/>
        </w:rPr>
        <w:t>t</w:t>
      </w:r>
      <w:r>
        <w:rPr>
          <w:spacing w:val="-169"/>
        </w:rPr>
        <w:t>m</w:t>
      </w:r>
      <w:r>
        <w:rPr>
          <w:spacing w:val="2"/>
        </w:rPr>
        <w:t>a</w:t>
      </w:r>
      <w:r>
        <w:rPr>
          <w:spacing w:val="-4"/>
        </w:rPr>
        <w:t>t</w:t>
      </w:r>
      <w:r>
        <w:rPr>
          <w:spacing w:val="-64"/>
        </w:rPr>
        <w:t>i</w:t>
      </w:r>
      <w:r>
        <w:rPr>
          <w:spacing w:val="-114"/>
        </w:rPr>
        <w:t>m</w:t>
      </w:r>
      <w:r>
        <w:rPr>
          <w:spacing w:val="-13"/>
        </w:rPr>
        <w:t>o</w:t>
      </w:r>
      <w:r>
        <w:rPr>
          <w:spacing w:val="-51"/>
        </w:rPr>
        <w:t>i</w:t>
      </w:r>
      <w:r>
        <w:rPr>
          <w:spacing w:val="-63"/>
        </w:rPr>
        <w:t>n</w:t>
      </w:r>
      <w:r>
        <w:rPr>
          <w:spacing w:val="-4"/>
        </w:rPr>
        <w:t>n</w:t>
      </w:r>
      <w:r>
        <w:t>g</w:t>
      </w:r>
      <w:proofErr w:type="spellEnd"/>
      <w:r>
        <w:rPr>
          <w:spacing w:val="3"/>
        </w:rPr>
        <w:t xml:space="preserve"> </w:t>
      </w:r>
      <w:proofErr w:type="spellStart"/>
      <w:r>
        <w:rPr>
          <w:spacing w:val="4"/>
        </w:rPr>
        <w:t>l</w:t>
      </w:r>
      <w:r>
        <w:rPr>
          <w:spacing w:val="8"/>
        </w:rPr>
        <w:t>a</w:t>
      </w:r>
      <w:r>
        <w:rPr>
          <w:spacing w:val="9"/>
        </w:rPr>
        <w:t>n</w:t>
      </w:r>
      <w:r>
        <w:rPr>
          <w:spacing w:val="-38"/>
        </w:rPr>
        <w:t>g</w:t>
      </w:r>
      <w:r>
        <w:rPr>
          <w:spacing w:val="-126"/>
        </w:rPr>
        <w:t>D</w:t>
      </w:r>
      <w:r>
        <w:rPr>
          <w:spacing w:val="9"/>
        </w:rPr>
        <w:t>u</w:t>
      </w:r>
      <w:r>
        <w:rPr>
          <w:spacing w:val="-90"/>
        </w:rPr>
        <w:t>a</w:t>
      </w:r>
      <w:r>
        <w:rPr>
          <w:spacing w:val="-2"/>
        </w:rPr>
        <w:t>e</w:t>
      </w:r>
      <w:r>
        <w:rPr>
          <w:spacing w:val="-103"/>
        </w:rPr>
        <w:t>g</w:t>
      </w:r>
      <w:r>
        <w:rPr>
          <w:spacing w:val="-1"/>
        </w:rPr>
        <w:t>v</w:t>
      </w:r>
      <w:r>
        <w:rPr>
          <w:spacing w:val="11"/>
        </w:rPr>
        <w:t>e</w:t>
      </w:r>
      <w:r>
        <w:rPr>
          <w:spacing w:val="-6"/>
        </w:rPr>
        <w:t>l</w:t>
      </w:r>
      <w:r>
        <w:rPr>
          <w:spacing w:val="-63"/>
        </w:rPr>
        <w:t>f</w:t>
      </w:r>
      <w:r>
        <w:rPr>
          <w:spacing w:val="-45"/>
        </w:rPr>
        <w:t>o</w:t>
      </w:r>
      <w:r>
        <w:rPr>
          <w:spacing w:val="-60"/>
        </w:rPr>
        <w:t>o</w:t>
      </w:r>
      <w:r>
        <w:rPr>
          <w:spacing w:val="-52"/>
        </w:rPr>
        <w:t>p</w:t>
      </w:r>
      <w:r>
        <w:rPr>
          <w:spacing w:val="-13"/>
        </w:rPr>
        <w:t>r</w:t>
      </w:r>
      <w:r>
        <w:rPr>
          <w:spacing w:val="-96"/>
        </w:rPr>
        <w:t>m</w:t>
      </w:r>
      <w:r>
        <w:rPr>
          <w:spacing w:val="11"/>
        </w:rPr>
        <w:t>i</w:t>
      </w:r>
      <w:r>
        <w:rPr>
          <w:spacing w:val="-147"/>
        </w:rPr>
        <w:t>m</w:t>
      </w:r>
      <w:r>
        <w:rPr>
          <w:spacing w:val="1"/>
        </w:rPr>
        <w:t>e</w:t>
      </w:r>
      <w:r>
        <w:rPr>
          <w:spacing w:val="-66"/>
        </w:rPr>
        <w:t>n</w:t>
      </w:r>
      <w:r>
        <w:rPr>
          <w:spacing w:val="-39"/>
        </w:rPr>
        <w:t>p</w:t>
      </w:r>
      <w:r>
        <w:rPr>
          <w:spacing w:val="-13"/>
        </w:rPr>
        <w:t>t</w:t>
      </w:r>
      <w:r>
        <w:rPr>
          <w:spacing w:val="4"/>
        </w:rPr>
        <w:t>l</w:t>
      </w:r>
      <w:r>
        <w:rPr>
          <w:spacing w:val="8"/>
        </w:rPr>
        <w:t>eme</w:t>
      </w:r>
      <w:r>
        <w:rPr>
          <w:spacing w:val="6"/>
        </w:rPr>
        <w:t>n</w:t>
      </w:r>
      <w:proofErr w:type="spellEnd"/>
    </w:p>
    <w:p w14:paraId="1BF1BD5E" w14:textId="77777777" w:rsidR="003A2C26" w:rsidRDefault="003A2C26">
      <w:pPr>
        <w:pStyle w:val="BodyText"/>
        <w:sectPr w:rsidR="003A2C26">
          <w:pgSz w:w="11930" w:h="16850"/>
          <w:pgMar w:top="1380" w:right="0" w:bottom="960" w:left="1275" w:header="0" w:footer="746" w:gutter="0"/>
          <w:cols w:space="720"/>
        </w:sectPr>
      </w:pPr>
    </w:p>
    <w:p w14:paraId="23FA7FBD" w14:textId="77777777" w:rsidR="003A2C26" w:rsidRDefault="00000000">
      <w:pPr>
        <w:ind w:left="143"/>
        <w:rPr>
          <w:sz w:val="20"/>
        </w:rPr>
      </w:pPr>
      <w:r>
        <w:rPr>
          <w:noProof/>
          <w:sz w:val="20"/>
        </w:rPr>
        <w:lastRenderedPageBreak/>
        <w:drawing>
          <wp:inline distT="0" distB="0" distL="0" distR="0" wp14:anchorId="1CCF66E5" wp14:editId="5BAB2373">
            <wp:extent cx="5661025" cy="3238500"/>
            <wp:effectExtent l="0" t="0" r="0" b="0"/>
            <wp:docPr id="21" name="Image 21" descr="Screenshot 2026-08-27 104644"/>
            <wp:cNvGraphicFramePr/>
            <a:graphic xmlns:a="http://schemas.openxmlformats.org/drawingml/2006/main">
              <a:graphicData uri="http://schemas.openxmlformats.org/drawingml/2006/picture">
                <pic:pic xmlns:pic="http://schemas.openxmlformats.org/drawingml/2006/picture">
                  <pic:nvPicPr>
                    <pic:cNvPr id="21" name="Image 21" descr="Screenshot 2026-08-27 104644"/>
                    <pic:cNvPicPr/>
                  </pic:nvPicPr>
                  <pic:blipFill>
                    <a:blip r:embed="rId12" cstate="print"/>
                    <a:stretch>
                      <a:fillRect/>
                    </a:stretch>
                  </pic:blipFill>
                  <pic:spPr>
                    <a:xfrm>
                      <a:off x="0" y="0"/>
                      <a:ext cx="5661278" cy="3238500"/>
                    </a:xfrm>
                    <a:prstGeom prst="rect">
                      <a:avLst/>
                    </a:prstGeom>
                  </pic:spPr>
                </pic:pic>
              </a:graphicData>
            </a:graphic>
          </wp:inline>
        </w:drawing>
      </w:r>
    </w:p>
    <w:p w14:paraId="5C033F2A" w14:textId="77777777" w:rsidR="003A2C26" w:rsidRDefault="00000000">
      <w:pPr>
        <w:ind w:left="2341"/>
        <w:rPr>
          <w:sz w:val="20"/>
        </w:rPr>
      </w:pPr>
      <w:r>
        <w:rPr>
          <w:sz w:val="20"/>
        </w:rPr>
        <w:t>Figure</w:t>
      </w:r>
      <w:r>
        <w:rPr>
          <w:spacing w:val="-10"/>
          <w:sz w:val="20"/>
        </w:rPr>
        <w:t xml:space="preserve"> </w:t>
      </w:r>
      <w:r>
        <w:rPr>
          <w:sz w:val="20"/>
        </w:rPr>
        <w:t>1:</w:t>
      </w:r>
      <w:r>
        <w:rPr>
          <w:spacing w:val="-6"/>
          <w:sz w:val="20"/>
        </w:rPr>
        <w:t xml:space="preserve"> </w:t>
      </w:r>
      <w:r>
        <w:rPr>
          <w:sz w:val="20"/>
        </w:rPr>
        <w:t>Coral</w:t>
      </w:r>
      <w:r>
        <w:rPr>
          <w:spacing w:val="-7"/>
          <w:sz w:val="20"/>
        </w:rPr>
        <w:t xml:space="preserve"> </w:t>
      </w:r>
      <w:r>
        <w:rPr>
          <w:sz w:val="20"/>
        </w:rPr>
        <w:t>Health</w:t>
      </w:r>
      <w:r>
        <w:rPr>
          <w:spacing w:val="-7"/>
          <w:sz w:val="20"/>
        </w:rPr>
        <w:t xml:space="preserve"> </w:t>
      </w:r>
      <w:r>
        <w:rPr>
          <w:sz w:val="20"/>
        </w:rPr>
        <w:t>Scanner</w:t>
      </w:r>
      <w:r>
        <w:rPr>
          <w:spacing w:val="-3"/>
          <w:sz w:val="20"/>
        </w:rPr>
        <w:t xml:space="preserve"> </w:t>
      </w:r>
      <w:r>
        <w:rPr>
          <w:sz w:val="20"/>
        </w:rPr>
        <w:t>Interface</w:t>
      </w:r>
      <w:r>
        <w:rPr>
          <w:spacing w:val="-10"/>
          <w:sz w:val="20"/>
        </w:rPr>
        <w:t xml:space="preserve"> </w:t>
      </w:r>
      <w:r>
        <w:rPr>
          <w:sz w:val="20"/>
        </w:rPr>
        <w:t>and</w:t>
      </w:r>
      <w:r>
        <w:rPr>
          <w:spacing w:val="-8"/>
          <w:sz w:val="20"/>
        </w:rPr>
        <w:t xml:space="preserve"> </w:t>
      </w:r>
      <w:r>
        <w:rPr>
          <w:sz w:val="20"/>
        </w:rPr>
        <w:t>Diagnostic</w:t>
      </w:r>
      <w:r>
        <w:rPr>
          <w:spacing w:val="-9"/>
          <w:sz w:val="20"/>
        </w:rPr>
        <w:t xml:space="preserve"> </w:t>
      </w:r>
      <w:r>
        <w:rPr>
          <w:spacing w:val="-2"/>
          <w:sz w:val="20"/>
        </w:rPr>
        <w:t>Analysis</w:t>
      </w:r>
    </w:p>
    <w:p w14:paraId="039B0F5E" w14:textId="77777777" w:rsidR="003A2C26" w:rsidRDefault="003A2C26">
      <w:pPr>
        <w:pStyle w:val="BodyText"/>
        <w:spacing w:before="40"/>
        <w:rPr>
          <w:sz w:val="20"/>
        </w:rPr>
      </w:pPr>
    </w:p>
    <w:p w14:paraId="6EA94C35" w14:textId="77777777" w:rsidR="003A2C26" w:rsidRDefault="00000000">
      <w:pPr>
        <w:pStyle w:val="Heading5"/>
        <w:numPr>
          <w:ilvl w:val="1"/>
          <w:numId w:val="5"/>
        </w:numPr>
        <w:tabs>
          <w:tab w:val="left" w:pos="524"/>
        </w:tabs>
        <w:ind w:left="524" w:hanging="380"/>
      </w:pPr>
      <w:r>
        <w:rPr>
          <w:w w:val="105"/>
        </w:rPr>
        <w:t>Test</w:t>
      </w:r>
      <w:r>
        <w:rPr>
          <w:spacing w:val="-16"/>
          <w:w w:val="105"/>
        </w:rPr>
        <w:t xml:space="preserve"> </w:t>
      </w:r>
      <w:r>
        <w:rPr>
          <w:w w:val="105"/>
        </w:rPr>
        <w:t>Plan</w:t>
      </w:r>
      <w:r>
        <w:rPr>
          <w:spacing w:val="-13"/>
          <w:w w:val="105"/>
        </w:rPr>
        <w:t xml:space="preserve"> </w:t>
      </w:r>
      <w:r>
        <w:rPr>
          <w:w w:val="105"/>
        </w:rPr>
        <w:t>&amp;</w:t>
      </w:r>
      <w:r>
        <w:rPr>
          <w:spacing w:val="-13"/>
          <w:w w:val="105"/>
        </w:rPr>
        <w:t xml:space="preserve"> </w:t>
      </w:r>
      <w:r>
        <w:rPr>
          <w:spacing w:val="-2"/>
          <w:w w:val="105"/>
        </w:rPr>
        <w:t>Verification</w:t>
      </w:r>
    </w:p>
    <w:p w14:paraId="6FDD7CE5" w14:textId="77777777" w:rsidR="003A2C26" w:rsidRDefault="00000000">
      <w:pPr>
        <w:tabs>
          <w:tab w:val="left" w:pos="9204"/>
        </w:tabs>
        <w:spacing w:before="169"/>
        <w:ind w:left="165"/>
        <w:rPr>
          <w:rFonts w:ascii="Arial"/>
          <w:i/>
        </w:rPr>
      </w:pPr>
      <w:r>
        <w:rPr>
          <w:rFonts w:ascii="Arial"/>
          <w:i/>
          <w:color w:val="444444"/>
          <w:shd w:val="clear" w:color="auto" w:fill="F0F0F0"/>
        </w:rPr>
        <w:t>Define</w:t>
      </w:r>
      <w:r>
        <w:rPr>
          <w:rFonts w:ascii="Arial"/>
          <w:i/>
          <w:color w:val="444444"/>
          <w:spacing w:val="-14"/>
          <w:shd w:val="clear" w:color="auto" w:fill="F0F0F0"/>
        </w:rPr>
        <w:t xml:space="preserve"> </w:t>
      </w:r>
      <w:r>
        <w:rPr>
          <w:rFonts w:ascii="Arial"/>
          <w:i/>
          <w:color w:val="444444"/>
          <w:shd w:val="clear" w:color="auto" w:fill="F0F0F0"/>
        </w:rPr>
        <w:t>the</w:t>
      </w:r>
      <w:r>
        <w:rPr>
          <w:rFonts w:ascii="Arial"/>
          <w:i/>
          <w:color w:val="444444"/>
          <w:spacing w:val="-8"/>
          <w:shd w:val="clear" w:color="auto" w:fill="F0F0F0"/>
        </w:rPr>
        <w:t xml:space="preserve"> </w:t>
      </w:r>
      <w:r>
        <w:rPr>
          <w:rFonts w:ascii="Arial"/>
          <w:i/>
          <w:color w:val="444444"/>
          <w:shd w:val="clear" w:color="auto" w:fill="F0F0F0"/>
        </w:rPr>
        <w:t>test</w:t>
      </w:r>
      <w:r>
        <w:rPr>
          <w:rFonts w:ascii="Arial"/>
          <w:i/>
          <w:color w:val="444444"/>
          <w:spacing w:val="-2"/>
          <w:shd w:val="clear" w:color="auto" w:fill="F0F0F0"/>
        </w:rPr>
        <w:t xml:space="preserve"> </w:t>
      </w:r>
      <w:r>
        <w:rPr>
          <w:rFonts w:ascii="Arial"/>
          <w:i/>
          <w:color w:val="444444"/>
          <w:shd w:val="clear" w:color="auto" w:fill="F0F0F0"/>
        </w:rPr>
        <w:t>plan</w:t>
      </w:r>
      <w:r>
        <w:rPr>
          <w:rFonts w:ascii="Arial"/>
          <w:i/>
          <w:color w:val="444444"/>
          <w:spacing w:val="-15"/>
          <w:shd w:val="clear" w:color="auto" w:fill="F0F0F0"/>
        </w:rPr>
        <w:t xml:space="preserve"> </w:t>
      </w:r>
      <w:r>
        <w:rPr>
          <w:rFonts w:ascii="Arial"/>
          <w:i/>
          <w:color w:val="444444"/>
          <w:shd w:val="clear" w:color="auto" w:fill="F0F0F0"/>
        </w:rPr>
        <w:t>BEFORE</w:t>
      </w:r>
      <w:r>
        <w:rPr>
          <w:rFonts w:ascii="Arial"/>
          <w:i/>
          <w:color w:val="444444"/>
          <w:spacing w:val="-3"/>
          <w:shd w:val="clear" w:color="auto" w:fill="F0F0F0"/>
        </w:rPr>
        <w:t xml:space="preserve"> </w:t>
      </w:r>
      <w:r>
        <w:rPr>
          <w:rFonts w:ascii="Arial"/>
          <w:i/>
          <w:color w:val="444444"/>
          <w:shd w:val="clear" w:color="auto" w:fill="F0F0F0"/>
        </w:rPr>
        <w:t>presenting</w:t>
      </w:r>
      <w:r>
        <w:rPr>
          <w:rFonts w:ascii="Arial"/>
          <w:i/>
          <w:color w:val="444444"/>
          <w:spacing w:val="-14"/>
          <w:shd w:val="clear" w:color="auto" w:fill="F0F0F0"/>
        </w:rPr>
        <w:t xml:space="preserve"> </w:t>
      </w:r>
      <w:r>
        <w:rPr>
          <w:rFonts w:ascii="Arial"/>
          <w:i/>
          <w:color w:val="444444"/>
          <w:spacing w:val="-2"/>
          <w:shd w:val="clear" w:color="auto" w:fill="F0F0F0"/>
        </w:rPr>
        <w:t>results.</w:t>
      </w:r>
      <w:r>
        <w:rPr>
          <w:rFonts w:ascii="Arial"/>
          <w:i/>
          <w:color w:val="444444"/>
          <w:shd w:val="clear" w:color="auto" w:fill="F0F0F0"/>
        </w:rPr>
        <w:tab/>
      </w:r>
    </w:p>
    <w:p w14:paraId="1F0D4FE9" w14:textId="77777777" w:rsidR="003A2C26" w:rsidRDefault="003A2C26">
      <w:pPr>
        <w:pStyle w:val="BodyText"/>
        <w:spacing w:before="4"/>
        <w:rPr>
          <w:rFonts w:ascii="Arial"/>
          <w:i/>
          <w:sz w:val="11"/>
        </w:rPr>
      </w:pPr>
    </w:p>
    <w:tbl>
      <w:tblPr>
        <w:tblW w:w="0" w:type="auto"/>
        <w:tblInd w:w="101" w:type="dxa"/>
        <w:tblLayout w:type="fixed"/>
        <w:tblCellMar>
          <w:left w:w="0" w:type="dxa"/>
          <w:right w:w="0" w:type="dxa"/>
        </w:tblCellMar>
        <w:tblLook w:val="04A0" w:firstRow="1" w:lastRow="0" w:firstColumn="1" w:lastColumn="0" w:noHBand="0" w:noVBand="1"/>
      </w:tblPr>
      <w:tblGrid>
        <w:gridCol w:w="2129"/>
        <w:gridCol w:w="2687"/>
        <w:gridCol w:w="3962"/>
      </w:tblGrid>
      <w:tr w:rsidR="003A2C26" w14:paraId="0C2612F1" w14:textId="77777777">
        <w:trPr>
          <w:trHeight w:val="297"/>
        </w:trPr>
        <w:tc>
          <w:tcPr>
            <w:tcW w:w="2129" w:type="dxa"/>
          </w:tcPr>
          <w:p w14:paraId="5CBF54B7" w14:textId="77777777" w:rsidR="003A2C26" w:rsidRDefault="00000000">
            <w:pPr>
              <w:pStyle w:val="TableParagraph"/>
              <w:spacing w:line="261" w:lineRule="exact"/>
              <w:ind w:left="402"/>
              <w:rPr>
                <w:b/>
                <w:sz w:val="23"/>
              </w:rPr>
            </w:pPr>
            <w:r>
              <w:rPr>
                <w:b/>
                <w:spacing w:val="-2"/>
                <w:w w:val="105"/>
                <w:sz w:val="23"/>
              </w:rPr>
              <w:t>Requirement</w:t>
            </w:r>
          </w:p>
        </w:tc>
        <w:tc>
          <w:tcPr>
            <w:tcW w:w="2687" w:type="dxa"/>
          </w:tcPr>
          <w:p w14:paraId="3321DDBA" w14:textId="77777777" w:rsidR="003A2C26" w:rsidRDefault="00000000">
            <w:pPr>
              <w:pStyle w:val="TableParagraph"/>
              <w:spacing w:line="261" w:lineRule="exact"/>
              <w:ind w:left="694"/>
              <w:rPr>
                <w:b/>
                <w:sz w:val="23"/>
              </w:rPr>
            </w:pPr>
            <w:r>
              <w:rPr>
                <w:b/>
                <w:w w:val="105"/>
                <w:sz w:val="23"/>
              </w:rPr>
              <w:t>Test</w:t>
            </w:r>
            <w:r>
              <w:rPr>
                <w:b/>
                <w:spacing w:val="-9"/>
                <w:w w:val="105"/>
                <w:sz w:val="23"/>
              </w:rPr>
              <w:t xml:space="preserve"> </w:t>
            </w:r>
            <w:r>
              <w:rPr>
                <w:b/>
                <w:spacing w:val="-2"/>
                <w:w w:val="105"/>
                <w:sz w:val="23"/>
              </w:rPr>
              <w:t>Method</w:t>
            </w:r>
          </w:p>
        </w:tc>
        <w:tc>
          <w:tcPr>
            <w:tcW w:w="3962" w:type="dxa"/>
          </w:tcPr>
          <w:p w14:paraId="3543FBF7" w14:textId="77777777" w:rsidR="003A2C26" w:rsidRDefault="00000000">
            <w:pPr>
              <w:pStyle w:val="TableParagraph"/>
              <w:spacing w:line="261" w:lineRule="exact"/>
              <w:ind w:left="882"/>
              <w:rPr>
                <w:b/>
                <w:sz w:val="23"/>
              </w:rPr>
            </w:pPr>
            <w:r>
              <w:rPr>
                <w:b/>
                <w:sz w:val="23"/>
              </w:rPr>
              <w:t>Acceptance</w:t>
            </w:r>
            <w:r>
              <w:rPr>
                <w:b/>
                <w:spacing w:val="34"/>
                <w:sz w:val="23"/>
              </w:rPr>
              <w:t xml:space="preserve"> </w:t>
            </w:r>
            <w:r>
              <w:rPr>
                <w:b/>
                <w:spacing w:val="-2"/>
                <w:sz w:val="23"/>
              </w:rPr>
              <w:t>Criterion</w:t>
            </w:r>
          </w:p>
        </w:tc>
      </w:tr>
      <w:tr w:rsidR="003A2C26" w14:paraId="191AD243" w14:textId="77777777">
        <w:trPr>
          <w:trHeight w:val="331"/>
        </w:trPr>
        <w:tc>
          <w:tcPr>
            <w:tcW w:w="2129" w:type="dxa"/>
          </w:tcPr>
          <w:p w14:paraId="2BB163B8" w14:textId="77777777" w:rsidR="003A2C26" w:rsidRDefault="00000000">
            <w:pPr>
              <w:pStyle w:val="TableParagraph"/>
              <w:spacing w:before="31"/>
              <w:ind w:left="50"/>
              <w:rPr>
                <w:sz w:val="23"/>
              </w:rPr>
            </w:pPr>
            <w:r>
              <w:rPr>
                <w:w w:val="105"/>
                <w:sz w:val="23"/>
              </w:rPr>
              <w:t>Image</w:t>
            </w:r>
            <w:r>
              <w:rPr>
                <w:spacing w:val="-12"/>
                <w:w w:val="105"/>
                <w:sz w:val="23"/>
              </w:rPr>
              <w:t xml:space="preserve"> </w:t>
            </w:r>
            <w:r>
              <w:rPr>
                <w:w w:val="105"/>
                <w:sz w:val="23"/>
              </w:rPr>
              <w:t>input</w:t>
            </w:r>
            <w:r>
              <w:rPr>
                <w:spacing w:val="-8"/>
                <w:w w:val="105"/>
                <w:sz w:val="23"/>
              </w:rPr>
              <w:t xml:space="preserve"> </w:t>
            </w:r>
            <w:r>
              <w:rPr>
                <w:spacing w:val="-2"/>
                <w:w w:val="105"/>
                <w:sz w:val="23"/>
              </w:rPr>
              <w:t>handling</w:t>
            </w:r>
          </w:p>
        </w:tc>
        <w:tc>
          <w:tcPr>
            <w:tcW w:w="2687" w:type="dxa"/>
          </w:tcPr>
          <w:p w14:paraId="4F4B5E36" w14:textId="77777777" w:rsidR="003A2C26" w:rsidRDefault="00000000">
            <w:pPr>
              <w:pStyle w:val="TableParagraph"/>
              <w:spacing w:before="31"/>
              <w:ind w:left="32"/>
              <w:rPr>
                <w:sz w:val="23"/>
              </w:rPr>
            </w:pPr>
            <w:r>
              <w:rPr>
                <w:sz w:val="23"/>
              </w:rPr>
              <w:t>Upload</w:t>
            </w:r>
            <w:r>
              <w:rPr>
                <w:spacing w:val="27"/>
                <w:sz w:val="23"/>
              </w:rPr>
              <w:t xml:space="preserve"> </w:t>
            </w:r>
            <w:r>
              <w:rPr>
                <w:sz w:val="23"/>
              </w:rPr>
              <w:t>sample</w:t>
            </w:r>
            <w:r>
              <w:rPr>
                <w:spacing w:val="15"/>
                <w:sz w:val="23"/>
              </w:rPr>
              <w:t xml:space="preserve"> </w:t>
            </w:r>
            <w:r>
              <w:rPr>
                <w:spacing w:val="-2"/>
                <w:sz w:val="23"/>
              </w:rPr>
              <w:t>images</w:t>
            </w:r>
          </w:p>
        </w:tc>
        <w:tc>
          <w:tcPr>
            <w:tcW w:w="3962" w:type="dxa"/>
          </w:tcPr>
          <w:p w14:paraId="196A2BB1" w14:textId="77777777" w:rsidR="003A2C26" w:rsidRDefault="00000000">
            <w:pPr>
              <w:pStyle w:val="TableParagraph"/>
              <w:spacing w:before="31"/>
              <w:ind w:left="32"/>
              <w:rPr>
                <w:sz w:val="23"/>
              </w:rPr>
            </w:pPr>
            <w:r>
              <w:rPr>
                <w:spacing w:val="-2"/>
                <w:w w:val="105"/>
                <w:sz w:val="23"/>
              </w:rPr>
              <w:t>Accepts</w:t>
            </w:r>
            <w:r>
              <w:rPr>
                <w:spacing w:val="-7"/>
                <w:w w:val="105"/>
                <w:sz w:val="23"/>
              </w:rPr>
              <w:t xml:space="preserve"> </w:t>
            </w:r>
            <w:r>
              <w:rPr>
                <w:spacing w:val="-2"/>
                <w:w w:val="105"/>
                <w:sz w:val="23"/>
              </w:rPr>
              <w:t>JPG/PNG</w:t>
            </w:r>
            <w:r>
              <w:rPr>
                <w:spacing w:val="7"/>
                <w:w w:val="105"/>
                <w:sz w:val="23"/>
              </w:rPr>
              <w:t xml:space="preserve"> </w:t>
            </w:r>
            <w:r>
              <w:rPr>
                <w:spacing w:val="-2"/>
                <w:w w:val="105"/>
                <w:sz w:val="23"/>
              </w:rPr>
              <w:t>without error</w:t>
            </w:r>
          </w:p>
        </w:tc>
      </w:tr>
      <w:tr w:rsidR="003A2C26" w14:paraId="502E290F" w14:textId="77777777">
        <w:trPr>
          <w:trHeight w:val="335"/>
        </w:trPr>
        <w:tc>
          <w:tcPr>
            <w:tcW w:w="2129" w:type="dxa"/>
          </w:tcPr>
          <w:p w14:paraId="35010738" w14:textId="77777777" w:rsidR="003A2C26" w:rsidRDefault="00000000">
            <w:pPr>
              <w:pStyle w:val="TableParagraph"/>
              <w:spacing w:before="31"/>
              <w:ind w:left="50"/>
              <w:rPr>
                <w:sz w:val="23"/>
              </w:rPr>
            </w:pPr>
            <w:r>
              <w:rPr>
                <w:w w:val="105"/>
                <w:sz w:val="23"/>
              </w:rPr>
              <w:t>Image</w:t>
            </w:r>
            <w:r>
              <w:rPr>
                <w:spacing w:val="-13"/>
                <w:w w:val="105"/>
                <w:sz w:val="23"/>
              </w:rPr>
              <w:t xml:space="preserve"> </w:t>
            </w:r>
            <w:r>
              <w:rPr>
                <w:spacing w:val="-2"/>
                <w:w w:val="105"/>
                <w:sz w:val="23"/>
              </w:rPr>
              <w:t>preprocessing</w:t>
            </w:r>
          </w:p>
        </w:tc>
        <w:tc>
          <w:tcPr>
            <w:tcW w:w="2687" w:type="dxa"/>
          </w:tcPr>
          <w:p w14:paraId="037EAFA3" w14:textId="77777777" w:rsidR="003A2C26" w:rsidRDefault="00000000">
            <w:pPr>
              <w:pStyle w:val="TableParagraph"/>
              <w:spacing w:before="31"/>
              <w:ind w:left="32"/>
              <w:rPr>
                <w:sz w:val="23"/>
              </w:rPr>
            </w:pPr>
            <w:r>
              <w:rPr>
                <w:sz w:val="23"/>
              </w:rPr>
              <w:t>Run</w:t>
            </w:r>
            <w:r>
              <w:rPr>
                <w:spacing w:val="30"/>
                <w:sz w:val="23"/>
              </w:rPr>
              <w:t xml:space="preserve"> </w:t>
            </w:r>
            <w:r>
              <w:rPr>
                <w:sz w:val="23"/>
              </w:rPr>
              <w:t>preprocessing</w:t>
            </w:r>
            <w:r>
              <w:rPr>
                <w:spacing w:val="30"/>
                <w:sz w:val="23"/>
              </w:rPr>
              <w:t xml:space="preserve"> </w:t>
            </w:r>
            <w:r>
              <w:rPr>
                <w:spacing w:val="-2"/>
                <w:sz w:val="23"/>
              </w:rPr>
              <w:t>pipeline</w:t>
            </w:r>
          </w:p>
        </w:tc>
        <w:tc>
          <w:tcPr>
            <w:tcW w:w="3962" w:type="dxa"/>
          </w:tcPr>
          <w:p w14:paraId="2E24ADD9" w14:textId="77777777" w:rsidR="003A2C26" w:rsidRDefault="00000000">
            <w:pPr>
              <w:pStyle w:val="TableParagraph"/>
              <w:spacing w:before="31"/>
              <w:ind w:left="32"/>
              <w:rPr>
                <w:sz w:val="23"/>
              </w:rPr>
            </w:pPr>
            <w:r>
              <w:rPr>
                <w:sz w:val="23"/>
              </w:rPr>
              <w:t>Images</w:t>
            </w:r>
            <w:r>
              <w:rPr>
                <w:spacing w:val="25"/>
                <w:sz w:val="23"/>
              </w:rPr>
              <w:t xml:space="preserve"> </w:t>
            </w:r>
            <w:r>
              <w:rPr>
                <w:sz w:val="23"/>
              </w:rPr>
              <w:t>resized</w:t>
            </w:r>
            <w:r>
              <w:rPr>
                <w:spacing w:val="19"/>
                <w:sz w:val="23"/>
              </w:rPr>
              <w:t xml:space="preserve"> </w:t>
            </w:r>
            <w:r>
              <w:rPr>
                <w:sz w:val="23"/>
              </w:rPr>
              <w:t>and</w:t>
            </w:r>
            <w:r>
              <w:rPr>
                <w:spacing w:val="30"/>
                <w:sz w:val="23"/>
              </w:rPr>
              <w:t xml:space="preserve"> </w:t>
            </w:r>
            <w:r>
              <w:rPr>
                <w:sz w:val="23"/>
              </w:rPr>
              <w:t>normalized</w:t>
            </w:r>
            <w:r>
              <w:rPr>
                <w:spacing w:val="29"/>
                <w:sz w:val="23"/>
              </w:rPr>
              <w:t xml:space="preserve"> </w:t>
            </w:r>
            <w:r>
              <w:rPr>
                <w:spacing w:val="-2"/>
                <w:sz w:val="23"/>
              </w:rPr>
              <w:t>correctly</w:t>
            </w:r>
          </w:p>
        </w:tc>
      </w:tr>
      <w:tr w:rsidR="003A2C26" w14:paraId="0D71E92B" w14:textId="77777777">
        <w:trPr>
          <w:trHeight w:val="338"/>
        </w:trPr>
        <w:tc>
          <w:tcPr>
            <w:tcW w:w="2129" w:type="dxa"/>
          </w:tcPr>
          <w:p w14:paraId="15EA0C61" w14:textId="77777777" w:rsidR="003A2C26" w:rsidRDefault="00000000">
            <w:pPr>
              <w:pStyle w:val="TableParagraph"/>
              <w:spacing w:before="34"/>
              <w:ind w:left="50"/>
              <w:rPr>
                <w:sz w:val="23"/>
              </w:rPr>
            </w:pPr>
            <w:r>
              <w:rPr>
                <w:w w:val="105"/>
                <w:sz w:val="23"/>
              </w:rPr>
              <w:t>Coral</w:t>
            </w:r>
            <w:r>
              <w:rPr>
                <w:spacing w:val="-11"/>
                <w:w w:val="105"/>
                <w:sz w:val="23"/>
              </w:rPr>
              <w:t xml:space="preserve"> </w:t>
            </w:r>
            <w:r>
              <w:rPr>
                <w:spacing w:val="-2"/>
                <w:w w:val="105"/>
                <w:sz w:val="23"/>
              </w:rPr>
              <w:t>classification</w:t>
            </w:r>
          </w:p>
        </w:tc>
        <w:tc>
          <w:tcPr>
            <w:tcW w:w="2687" w:type="dxa"/>
          </w:tcPr>
          <w:p w14:paraId="4EE9963E" w14:textId="77777777" w:rsidR="003A2C26" w:rsidRDefault="00000000">
            <w:pPr>
              <w:pStyle w:val="TableParagraph"/>
              <w:spacing w:before="34"/>
              <w:ind w:left="32"/>
              <w:rPr>
                <w:sz w:val="23"/>
              </w:rPr>
            </w:pPr>
            <w:r>
              <w:rPr>
                <w:w w:val="105"/>
                <w:sz w:val="23"/>
              </w:rPr>
              <w:t>Test</w:t>
            </w:r>
            <w:r>
              <w:rPr>
                <w:spacing w:val="-6"/>
                <w:w w:val="105"/>
                <w:sz w:val="23"/>
              </w:rPr>
              <w:t xml:space="preserve"> </w:t>
            </w:r>
            <w:r>
              <w:rPr>
                <w:w w:val="105"/>
                <w:sz w:val="23"/>
              </w:rPr>
              <w:t>with</w:t>
            </w:r>
            <w:r>
              <w:rPr>
                <w:spacing w:val="-10"/>
                <w:w w:val="105"/>
                <w:sz w:val="23"/>
              </w:rPr>
              <w:t xml:space="preserve"> </w:t>
            </w:r>
            <w:r>
              <w:rPr>
                <w:w w:val="105"/>
                <w:sz w:val="23"/>
              </w:rPr>
              <w:t>labeled</w:t>
            </w:r>
            <w:r>
              <w:rPr>
                <w:spacing w:val="-10"/>
                <w:w w:val="105"/>
                <w:sz w:val="23"/>
              </w:rPr>
              <w:t xml:space="preserve"> </w:t>
            </w:r>
            <w:r>
              <w:rPr>
                <w:spacing w:val="-2"/>
                <w:w w:val="105"/>
                <w:sz w:val="23"/>
              </w:rPr>
              <w:t>dataset</w:t>
            </w:r>
          </w:p>
        </w:tc>
        <w:tc>
          <w:tcPr>
            <w:tcW w:w="3962" w:type="dxa"/>
          </w:tcPr>
          <w:p w14:paraId="72359A6B" w14:textId="77777777" w:rsidR="003A2C26" w:rsidRDefault="00000000">
            <w:pPr>
              <w:pStyle w:val="TableParagraph"/>
              <w:spacing w:before="34"/>
              <w:ind w:left="32"/>
              <w:rPr>
                <w:sz w:val="23"/>
              </w:rPr>
            </w:pPr>
            <w:r>
              <w:rPr>
                <w:w w:val="105"/>
                <w:sz w:val="23"/>
              </w:rPr>
              <w:t>Correct</w:t>
            </w:r>
            <w:r>
              <w:rPr>
                <w:spacing w:val="-9"/>
                <w:w w:val="105"/>
                <w:sz w:val="23"/>
              </w:rPr>
              <w:t xml:space="preserve"> </w:t>
            </w:r>
            <w:r>
              <w:rPr>
                <w:w w:val="105"/>
                <w:sz w:val="23"/>
              </w:rPr>
              <w:t>class</w:t>
            </w:r>
            <w:r>
              <w:rPr>
                <w:spacing w:val="-12"/>
                <w:w w:val="105"/>
                <w:sz w:val="23"/>
              </w:rPr>
              <w:t xml:space="preserve"> </w:t>
            </w:r>
            <w:r>
              <w:rPr>
                <w:spacing w:val="-2"/>
                <w:w w:val="105"/>
                <w:sz w:val="23"/>
              </w:rPr>
              <w:t>prediction</w:t>
            </w:r>
          </w:p>
        </w:tc>
      </w:tr>
      <w:tr w:rsidR="003A2C26" w14:paraId="7A1DDD04" w14:textId="77777777">
        <w:trPr>
          <w:trHeight w:val="335"/>
        </w:trPr>
        <w:tc>
          <w:tcPr>
            <w:tcW w:w="2129" w:type="dxa"/>
          </w:tcPr>
          <w:p w14:paraId="660AD87B" w14:textId="77777777" w:rsidR="003A2C26" w:rsidRDefault="00000000">
            <w:pPr>
              <w:pStyle w:val="TableParagraph"/>
              <w:spacing w:before="34"/>
              <w:ind w:left="50"/>
              <w:rPr>
                <w:sz w:val="23"/>
              </w:rPr>
            </w:pPr>
            <w:r>
              <w:rPr>
                <w:w w:val="105"/>
                <w:sz w:val="23"/>
              </w:rPr>
              <w:t>Model</w:t>
            </w:r>
            <w:r>
              <w:rPr>
                <w:spacing w:val="-12"/>
                <w:w w:val="105"/>
                <w:sz w:val="23"/>
              </w:rPr>
              <w:t xml:space="preserve"> </w:t>
            </w:r>
            <w:r>
              <w:rPr>
                <w:spacing w:val="-2"/>
                <w:w w:val="105"/>
                <w:sz w:val="23"/>
              </w:rPr>
              <w:t>performance</w:t>
            </w:r>
          </w:p>
        </w:tc>
        <w:tc>
          <w:tcPr>
            <w:tcW w:w="2687" w:type="dxa"/>
          </w:tcPr>
          <w:p w14:paraId="491FD9EC" w14:textId="77777777" w:rsidR="003A2C26" w:rsidRDefault="00000000">
            <w:pPr>
              <w:pStyle w:val="TableParagraph"/>
              <w:spacing w:before="34"/>
              <w:ind w:left="32"/>
              <w:rPr>
                <w:sz w:val="23"/>
              </w:rPr>
            </w:pPr>
            <w:r>
              <w:rPr>
                <w:w w:val="105"/>
                <w:sz w:val="23"/>
              </w:rPr>
              <w:t>Evaluate</w:t>
            </w:r>
            <w:r>
              <w:rPr>
                <w:spacing w:val="-10"/>
                <w:w w:val="105"/>
                <w:sz w:val="23"/>
              </w:rPr>
              <w:t xml:space="preserve"> </w:t>
            </w:r>
            <w:r>
              <w:rPr>
                <w:w w:val="105"/>
                <w:sz w:val="23"/>
              </w:rPr>
              <w:t>on</w:t>
            </w:r>
            <w:r>
              <w:rPr>
                <w:spacing w:val="-8"/>
                <w:w w:val="105"/>
                <w:sz w:val="23"/>
              </w:rPr>
              <w:t xml:space="preserve"> </w:t>
            </w:r>
            <w:r>
              <w:rPr>
                <w:w w:val="105"/>
                <w:sz w:val="23"/>
              </w:rPr>
              <w:t>test</w:t>
            </w:r>
            <w:r>
              <w:rPr>
                <w:spacing w:val="-7"/>
                <w:w w:val="105"/>
                <w:sz w:val="23"/>
              </w:rPr>
              <w:t xml:space="preserve"> </w:t>
            </w:r>
            <w:r>
              <w:rPr>
                <w:spacing w:val="-2"/>
                <w:w w:val="105"/>
                <w:sz w:val="23"/>
              </w:rPr>
              <w:t>dataset</w:t>
            </w:r>
          </w:p>
        </w:tc>
        <w:tc>
          <w:tcPr>
            <w:tcW w:w="3962" w:type="dxa"/>
          </w:tcPr>
          <w:p w14:paraId="65F81A82" w14:textId="77777777" w:rsidR="003A2C26" w:rsidRDefault="00000000">
            <w:pPr>
              <w:pStyle w:val="TableParagraph"/>
              <w:spacing w:before="34"/>
              <w:ind w:left="32"/>
              <w:rPr>
                <w:sz w:val="23"/>
              </w:rPr>
            </w:pPr>
            <w:r>
              <w:rPr>
                <w:w w:val="105"/>
                <w:sz w:val="23"/>
              </w:rPr>
              <w:t>Accuracy</w:t>
            </w:r>
            <w:r>
              <w:rPr>
                <w:spacing w:val="-15"/>
                <w:w w:val="105"/>
                <w:sz w:val="23"/>
              </w:rPr>
              <w:t xml:space="preserve"> </w:t>
            </w:r>
            <w:r>
              <w:rPr>
                <w:w w:val="105"/>
                <w:sz w:val="23"/>
              </w:rPr>
              <w:t>≥</w:t>
            </w:r>
            <w:r>
              <w:rPr>
                <w:spacing w:val="-5"/>
                <w:w w:val="105"/>
                <w:sz w:val="23"/>
              </w:rPr>
              <w:t xml:space="preserve"> 85%</w:t>
            </w:r>
          </w:p>
        </w:tc>
      </w:tr>
      <w:tr w:rsidR="003A2C26" w14:paraId="54B89395" w14:textId="77777777">
        <w:trPr>
          <w:trHeight w:val="297"/>
        </w:trPr>
        <w:tc>
          <w:tcPr>
            <w:tcW w:w="2129" w:type="dxa"/>
          </w:tcPr>
          <w:p w14:paraId="66B4E2F4" w14:textId="77777777" w:rsidR="003A2C26" w:rsidRDefault="00000000">
            <w:pPr>
              <w:pStyle w:val="TableParagraph"/>
              <w:spacing w:before="31" w:line="246" w:lineRule="exact"/>
              <w:ind w:left="50"/>
              <w:rPr>
                <w:sz w:val="23"/>
              </w:rPr>
            </w:pPr>
            <w:r>
              <w:rPr>
                <w:w w:val="105"/>
                <w:sz w:val="23"/>
              </w:rPr>
              <w:t>System</w:t>
            </w:r>
            <w:r>
              <w:rPr>
                <w:spacing w:val="-14"/>
                <w:w w:val="105"/>
                <w:sz w:val="23"/>
              </w:rPr>
              <w:t xml:space="preserve"> </w:t>
            </w:r>
            <w:r>
              <w:rPr>
                <w:spacing w:val="-2"/>
                <w:w w:val="105"/>
                <w:sz w:val="23"/>
              </w:rPr>
              <w:t>reliability</w:t>
            </w:r>
          </w:p>
        </w:tc>
        <w:tc>
          <w:tcPr>
            <w:tcW w:w="2687" w:type="dxa"/>
          </w:tcPr>
          <w:p w14:paraId="44739843" w14:textId="77777777" w:rsidR="003A2C26" w:rsidRDefault="00000000">
            <w:pPr>
              <w:pStyle w:val="TableParagraph"/>
              <w:spacing w:before="31" w:line="246" w:lineRule="exact"/>
              <w:ind w:left="32"/>
              <w:rPr>
                <w:sz w:val="23"/>
              </w:rPr>
            </w:pPr>
            <w:r>
              <w:rPr>
                <w:sz w:val="23"/>
              </w:rPr>
              <w:t>Run</w:t>
            </w:r>
            <w:r>
              <w:rPr>
                <w:spacing w:val="19"/>
                <w:sz w:val="23"/>
              </w:rPr>
              <w:t xml:space="preserve"> </w:t>
            </w:r>
            <w:r>
              <w:rPr>
                <w:sz w:val="23"/>
              </w:rPr>
              <w:t>repeated</w:t>
            </w:r>
            <w:r>
              <w:rPr>
                <w:spacing w:val="19"/>
                <w:sz w:val="23"/>
              </w:rPr>
              <w:t xml:space="preserve"> </w:t>
            </w:r>
            <w:r>
              <w:rPr>
                <w:spacing w:val="-4"/>
                <w:sz w:val="23"/>
              </w:rPr>
              <w:t>tests</w:t>
            </w:r>
          </w:p>
        </w:tc>
        <w:tc>
          <w:tcPr>
            <w:tcW w:w="3962" w:type="dxa"/>
          </w:tcPr>
          <w:p w14:paraId="21A51237" w14:textId="77777777" w:rsidR="003A2C26" w:rsidRDefault="00000000">
            <w:pPr>
              <w:pStyle w:val="TableParagraph"/>
              <w:spacing w:before="31" w:line="246" w:lineRule="exact"/>
              <w:ind w:left="32"/>
              <w:rPr>
                <w:sz w:val="23"/>
              </w:rPr>
            </w:pPr>
            <w:r>
              <w:rPr>
                <w:w w:val="105"/>
                <w:sz w:val="23"/>
              </w:rPr>
              <w:t>Consistent</w:t>
            </w:r>
            <w:r>
              <w:rPr>
                <w:spacing w:val="-13"/>
                <w:w w:val="105"/>
                <w:sz w:val="23"/>
              </w:rPr>
              <w:t xml:space="preserve"> </w:t>
            </w:r>
            <w:r>
              <w:rPr>
                <w:w w:val="105"/>
                <w:sz w:val="23"/>
              </w:rPr>
              <w:t>output</w:t>
            </w:r>
            <w:r>
              <w:rPr>
                <w:spacing w:val="-7"/>
                <w:w w:val="105"/>
                <w:sz w:val="23"/>
              </w:rPr>
              <w:t xml:space="preserve"> </w:t>
            </w:r>
            <w:r>
              <w:rPr>
                <w:w w:val="105"/>
                <w:sz w:val="23"/>
              </w:rPr>
              <w:t>for</w:t>
            </w:r>
            <w:r>
              <w:rPr>
                <w:spacing w:val="-6"/>
                <w:w w:val="105"/>
                <w:sz w:val="23"/>
              </w:rPr>
              <w:t xml:space="preserve"> </w:t>
            </w:r>
            <w:r>
              <w:rPr>
                <w:w w:val="105"/>
                <w:sz w:val="23"/>
              </w:rPr>
              <w:t>same</w:t>
            </w:r>
            <w:r>
              <w:rPr>
                <w:spacing w:val="-15"/>
                <w:w w:val="105"/>
                <w:sz w:val="23"/>
              </w:rPr>
              <w:t xml:space="preserve"> </w:t>
            </w:r>
            <w:r>
              <w:rPr>
                <w:spacing w:val="-4"/>
                <w:w w:val="105"/>
                <w:sz w:val="23"/>
              </w:rPr>
              <w:t>input</w:t>
            </w:r>
          </w:p>
        </w:tc>
      </w:tr>
    </w:tbl>
    <w:p w14:paraId="48029F88" w14:textId="77777777" w:rsidR="003A2C26" w:rsidRDefault="003A2C26">
      <w:pPr>
        <w:pStyle w:val="BodyText"/>
        <w:spacing w:before="51"/>
        <w:rPr>
          <w:rFonts w:ascii="Arial"/>
          <w:i/>
          <w:sz w:val="22"/>
        </w:rPr>
      </w:pPr>
    </w:p>
    <w:p w14:paraId="27AF0D88" w14:textId="77777777" w:rsidR="003A2C26" w:rsidRDefault="00000000">
      <w:pPr>
        <w:pStyle w:val="Heading5"/>
        <w:numPr>
          <w:ilvl w:val="1"/>
          <w:numId w:val="5"/>
        </w:numPr>
        <w:tabs>
          <w:tab w:val="left" w:pos="524"/>
        </w:tabs>
        <w:ind w:left="524" w:hanging="380"/>
      </w:pPr>
      <w:r>
        <w:rPr>
          <w:spacing w:val="-2"/>
          <w:w w:val="105"/>
        </w:rPr>
        <w:t>Results</w:t>
      </w:r>
    </w:p>
    <w:p w14:paraId="01A6EE2E" w14:textId="77777777" w:rsidR="003A2C26" w:rsidRDefault="00000000">
      <w:pPr>
        <w:pStyle w:val="BodyText"/>
        <w:spacing w:before="4"/>
        <w:rPr>
          <w:b/>
          <w:sz w:val="12"/>
        </w:rPr>
      </w:pPr>
      <w:r>
        <w:rPr>
          <w:b/>
          <w:noProof/>
          <w:sz w:val="12"/>
        </w:rPr>
        <mc:AlternateContent>
          <mc:Choice Requires="wps">
            <w:drawing>
              <wp:anchor distT="0" distB="0" distL="0" distR="0" simplePos="0" relativeHeight="251661312" behindDoc="1" locked="0" layoutInCell="1" allowOverlap="1" wp14:anchorId="4F7BDED3" wp14:editId="5E201BA4">
                <wp:simplePos x="0" y="0"/>
                <wp:positionH relativeFrom="page">
                  <wp:posOffset>914400</wp:posOffset>
                </wp:positionH>
                <wp:positionV relativeFrom="paragraph">
                  <wp:posOffset>105410</wp:posOffset>
                </wp:positionV>
                <wp:extent cx="5740400" cy="50863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740400" cy="508634"/>
                        </a:xfrm>
                        <a:prstGeom prst="rect">
                          <a:avLst/>
                        </a:prstGeom>
                        <a:solidFill>
                          <a:srgbClr val="F0F0F0"/>
                        </a:solidFill>
                      </wps:spPr>
                      <wps:txbx>
                        <w:txbxContent>
                          <w:p w14:paraId="04323550" w14:textId="77777777" w:rsidR="003A2C26" w:rsidRDefault="00000000">
                            <w:pPr>
                              <w:spacing w:before="3" w:line="288" w:lineRule="auto"/>
                              <w:ind w:right="913"/>
                              <w:rPr>
                                <w:rFonts w:ascii="Arial" w:hAnsi="Arial"/>
                                <w:i/>
                                <w:color w:val="000000"/>
                              </w:rPr>
                            </w:pPr>
                            <w:r>
                              <w:rPr>
                                <w:rFonts w:ascii="Arial" w:hAnsi="Arial"/>
                                <w:i/>
                                <w:color w:val="444444"/>
                              </w:rPr>
                              <w:t>Present</w:t>
                            </w:r>
                            <w:r>
                              <w:rPr>
                                <w:rFonts w:ascii="Arial" w:hAnsi="Arial"/>
                                <w:i/>
                                <w:color w:val="444444"/>
                                <w:spacing w:val="-3"/>
                              </w:rPr>
                              <w:t xml:space="preserve"> </w:t>
                            </w:r>
                            <w:r>
                              <w:rPr>
                                <w:rFonts w:ascii="Arial" w:hAnsi="Arial"/>
                                <w:i/>
                                <w:color w:val="444444"/>
                              </w:rPr>
                              <w:t>measurements,</w:t>
                            </w:r>
                            <w:r>
                              <w:rPr>
                                <w:rFonts w:ascii="Arial" w:hAnsi="Arial"/>
                                <w:i/>
                                <w:color w:val="444444"/>
                                <w:spacing w:val="-2"/>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15"/>
                              </w:rPr>
                              <w:t xml:space="preserve"> </w:t>
                            </w:r>
                            <w:r>
                              <w:rPr>
                                <w:rFonts w:ascii="Arial" w:hAnsi="Arial"/>
                                <w:i/>
                                <w:color w:val="444444"/>
                              </w:rPr>
                              <w:t>key</w:t>
                            </w:r>
                            <w:r>
                              <w:rPr>
                                <w:rFonts w:ascii="Arial" w:hAnsi="Arial"/>
                                <w:i/>
                                <w:color w:val="444444"/>
                                <w:spacing w:val="-3"/>
                              </w:rPr>
                              <w:t xml:space="preserve"> </w:t>
                            </w:r>
                            <w:r>
                              <w:rPr>
                                <w:rFonts w:ascii="Arial" w:hAnsi="Arial"/>
                                <w:i/>
                                <w:color w:val="444444"/>
                              </w:rPr>
                              <w:t>data.</w:t>
                            </w:r>
                            <w:r>
                              <w:rPr>
                                <w:rFonts w:ascii="Arial" w:hAnsi="Arial"/>
                                <w:i/>
                                <w:color w:val="444444"/>
                                <w:spacing w:val="-3"/>
                              </w:rPr>
                              <w:t xml:space="preserve"> </w:t>
                            </w:r>
                            <w:r>
                              <w:rPr>
                                <w:rFonts w:ascii="Arial" w:hAnsi="Arial"/>
                                <w:i/>
                                <w:color w:val="444444"/>
                              </w:rPr>
                              <w:t>Let</w:t>
                            </w:r>
                            <w:r>
                              <w:rPr>
                                <w:rFonts w:ascii="Arial" w:hAnsi="Arial"/>
                                <w:i/>
                                <w:color w:val="444444"/>
                                <w:spacing w:val="-11"/>
                              </w:rPr>
                              <w:t xml:space="preserve"> </w:t>
                            </w:r>
                            <w:r>
                              <w:rPr>
                                <w:rFonts w:ascii="Arial" w:hAnsi="Arial"/>
                                <w:i/>
                                <w:color w:val="444444"/>
                              </w:rPr>
                              <w:t>visuals</w:t>
                            </w:r>
                            <w:r>
                              <w:rPr>
                                <w:rFonts w:ascii="Arial" w:hAnsi="Arial"/>
                                <w:i/>
                                <w:color w:val="444444"/>
                                <w:spacing w:val="-9"/>
                              </w:rPr>
                              <w:t xml:space="preserve"> </w:t>
                            </w:r>
                            <w:r>
                              <w:rPr>
                                <w:rFonts w:ascii="Arial" w:hAnsi="Arial"/>
                                <w:i/>
                                <w:color w:val="444444"/>
                              </w:rPr>
                              <w:t>carry</w:t>
                            </w:r>
                            <w:r>
                              <w:rPr>
                                <w:rFonts w:ascii="Arial" w:hAnsi="Arial"/>
                                <w:i/>
                                <w:color w:val="444444"/>
                                <w:spacing w:val="-3"/>
                              </w:rPr>
                              <w:t xml:space="preserve"> </w:t>
                            </w:r>
                            <w:r>
                              <w:rPr>
                                <w:rFonts w:ascii="Arial" w:hAnsi="Arial"/>
                                <w:i/>
                                <w:color w:val="444444"/>
                              </w:rPr>
                              <w:t>the</w:t>
                            </w:r>
                            <w:r>
                              <w:rPr>
                                <w:rFonts w:ascii="Arial" w:hAnsi="Arial"/>
                                <w:i/>
                                <w:color w:val="444444"/>
                                <w:spacing w:val="-16"/>
                              </w:rPr>
                              <w:t xml:space="preserve"> </w:t>
                            </w:r>
                            <w:r>
                              <w:rPr>
                                <w:rFonts w:ascii="Arial" w:hAnsi="Arial"/>
                                <w:i/>
                                <w:color w:val="444444"/>
                              </w:rPr>
                              <w:t>weight</w:t>
                            </w:r>
                            <w:r>
                              <w:rPr>
                                <w:rFonts w:ascii="Arial" w:hAnsi="Arial"/>
                                <w:i/>
                                <w:color w:val="444444"/>
                                <w:spacing w:val="-10"/>
                              </w:rPr>
                              <w:t xml:space="preserve"> </w:t>
                            </w:r>
                            <w:r>
                              <w:rPr>
                                <w:rFonts w:ascii="Arial" w:hAnsi="Arial"/>
                                <w:i/>
                                <w:color w:val="444444"/>
                              </w:rPr>
                              <w:t>—</w:t>
                            </w:r>
                            <w:r>
                              <w:rPr>
                                <w:rFonts w:ascii="Arial" w:hAnsi="Arial"/>
                                <w:i/>
                                <w:color w:val="444444"/>
                                <w:spacing w:val="-6"/>
                              </w:rPr>
                              <w:t xml:space="preserve"> </w:t>
                            </w:r>
                            <w:r>
                              <w:rPr>
                                <w:rFonts w:ascii="Arial" w:hAnsi="Arial"/>
                                <w:i/>
                                <w:color w:val="444444"/>
                              </w:rPr>
                              <w:t>do</w:t>
                            </w:r>
                            <w:r>
                              <w:rPr>
                                <w:rFonts w:ascii="Arial" w:hAnsi="Arial"/>
                                <w:i/>
                                <w:color w:val="444444"/>
                                <w:spacing w:val="-16"/>
                              </w:rPr>
                              <w:t xml:space="preserve"> </w:t>
                            </w:r>
                            <w:r>
                              <w:rPr>
                                <w:rFonts w:ascii="Arial" w:hAnsi="Arial"/>
                                <w:i/>
                                <w:color w:val="444444"/>
                              </w:rPr>
                              <w:t>not re-describe every number already shown in a graph.</w:t>
                            </w:r>
                          </w:p>
                        </w:txbxContent>
                      </wps:txbx>
                      <wps:bodyPr wrap="square" lIns="0" tIns="0" rIns="0" bIns="0" rtlCol="0">
                        <a:noAutofit/>
                      </wps:bodyPr>
                    </wps:wsp>
                  </a:graphicData>
                </a:graphic>
              </wp:anchor>
            </w:drawing>
          </mc:Choice>
          <mc:Fallback>
            <w:pict>
              <v:shape w14:anchorId="4F7BDED3" id="Textbox 22" o:spid="_x0000_s1044" type="#_x0000_t202" style="position:absolute;margin-left:1in;margin-top:8.3pt;width:452pt;height:40.0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" fillcolor="#f0f0f0" stroked="f">
                <v:textbox inset="0,0,0,0">
                  <w:txbxContent>
                    <w:p w14:paraId="04323550" w14:textId="77777777" w:rsidR="003A2C26" w:rsidRDefault="00000000">
                      <w:pPr>
                        <w:spacing w:before="3" w:line="288" w:lineRule="auto"/>
                        <w:ind w:right="913"/>
                        <w:rPr>
                          <w:rFonts w:ascii="Arial" w:hAnsi="Arial"/>
                          <w:i/>
                          <w:color w:val="000000"/>
                        </w:rPr>
                      </w:pPr>
                      <w:r>
                        <w:rPr>
                          <w:rFonts w:ascii="Arial" w:hAnsi="Arial"/>
                          <w:i/>
                          <w:color w:val="444444"/>
                        </w:rPr>
                        <w:t>Present</w:t>
                      </w:r>
                      <w:r>
                        <w:rPr>
                          <w:rFonts w:ascii="Arial" w:hAnsi="Arial"/>
                          <w:i/>
                          <w:color w:val="444444"/>
                          <w:spacing w:val="-3"/>
                        </w:rPr>
                        <w:t xml:space="preserve"> </w:t>
                      </w:r>
                      <w:r>
                        <w:rPr>
                          <w:rFonts w:ascii="Arial" w:hAnsi="Arial"/>
                          <w:i/>
                          <w:color w:val="444444"/>
                        </w:rPr>
                        <w:t>measurements,</w:t>
                      </w:r>
                      <w:r>
                        <w:rPr>
                          <w:rFonts w:ascii="Arial" w:hAnsi="Arial"/>
                          <w:i/>
                          <w:color w:val="444444"/>
                          <w:spacing w:val="-2"/>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15"/>
                        </w:rPr>
                        <w:t xml:space="preserve"> </w:t>
                      </w:r>
                      <w:r>
                        <w:rPr>
                          <w:rFonts w:ascii="Arial" w:hAnsi="Arial"/>
                          <w:i/>
                          <w:color w:val="444444"/>
                        </w:rPr>
                        <w:t>key</w:t>
                      </w:r>
                      <w:r>
                        <w:rPr>
                          <w:rFonts w:ascii="Arial" w:hAnsi="Arial"/>
                          <w:i/>
                          <w:color w:val="444444"/>
                          <w:spacing w:val="-3"/>
                        </w:rPr>
                        <w:t xml:space="preserve"> </w:t>
                      </w:r>
                      <w:r>
                        <w:rPr>
                          <w:rFonts w:ascii="Arial" w:hAnsi="Arial"/>
                          <w:i/>
                          <w:color w:val="444444"/>
                        </w:rPr>
                        <w:t>data.</w:t>
                      </w:r>
                      <w:r>
                        <w:rPr>
                          <w:rFonts w:ascii="Arial" w:hAnsi="Arial"/>
                          <w:i/>
                          <w:color w:val="444444"/>
                          <w:spacing w:val="-3"/>
                        </w:rPr>
                        <w:t xml:space="preserve"> </w:t>
                      </w:r>
                      <w:r>
                        <w:rPr>
                          <w:rFonts w:ascii="Arial" w:hAnsi="Arial"/>
                          <w:i/>
                          <w:color w:val="444444"/>
                        </w:rPr>
                        <w:t>Let</w:t>
                      </w:r>
                      <w:r>
                        <w:rPr>
                          <w:rFonts w:ascii="Arial" w:hAnsi="Arial"/>
                          <w:i/>
                          <w:color w:val="444444"/>
                          <w:spacing w:val="-11"/>
                        </w:rPr>
                        <w:t xml:space="preserve"> </w:t>
                      </w:r>
                      <w:r>
                        <w:rPr>
                          <w:rFonts w:ascii="Arial" w:hAnsi="Arial"/>
                          <w:i/>
                          <w:color w:val="444444"/>
                        </w:rPr>
                        <w:t>visuals</w:t>
                      </w:r>
                      <w:r>
                        <w:rPr>
                          <w:rFonts w:ascii="Arial" w:hAnsi="Arial"/>
                          <w:i/>
                          <w:color w:val="444444"/>
                          <w:spacing w:val="-9"/>
                        </w:rPr>
                        <w:t xml:space="preserve"> </w:t>
                      </w:r>
                      <w:r>
                        <w:rPr>
                          <w:rFonts w:ascii="Arial" w:hAnsi="Arial"/>
                          <w:i/>
                          <w:color w:val="444444"/>
                        </w:rPr>
                        <w:t>carry</w:t>
                      </w:r>
                      <w:r>
                        <w:rPr>
                          <w:rFonts w:ascii="Arial" w:hAnsi="Arial"/>
                          <w:i/>
                          <w:color w:val="444444"/>
                          <w:spacing w:val="-3"/>
                        </w:rPr>
                        <w:t xml:space="preserve"> </w:t>
                      </w:r>
                      <w:r>
                        <w:rPr>
                          <w:rFonts w:ascii="Arial" w:hAnsi="Arial"/>
                          <w:i/>
                          <w:color w:val="444444"/>
                        </w:rPr>
                        <w:t>the</w:t>
                      </w:r>
                      <w:r>
                        <w:rPr>
                          <w:rFonts w:ascii="Arial" w:hAnsi="Arial"/>
                          <w:i/>
                          <w:color w:val="444444"/>
                          <w:spacing w:val="-16"/>
                        </w:rPr>
                        <w:t xml:space="preserve"> </w:t>
                      </w:r>
                      <w:r>
                        <w:rPr>
                          <w:rFonts w:ascii="Arial" w:hAnsi="Arial"/>
                          <w:i/>
                          <w:color w:val="444444"/>
                        </w:rPr>
                        <w:t>weight</w:t>
                      </w:r>
                      <w:r>
                        <w:rPr>
                          <w:rFonts w:ascii="Arial" w:hAnsi="Arial"/>
                          <w:i/>
                          <w:color w:val="444444"/>
                          <w:spacing w:val="-10"/>
                        </w:rPr>
                        <w:t xml:space="preserve"> </w:t>
                      </w:r>
                      <w:r>
                        <w:rPr>
                          <w:rFonts w:ascii="Arial" w:hAnsi="Arial"/>
                          <w:i/>
                          <w:color w:val="444444"/>
                        </w:rPr>
                        <w:t>—</w:t>
                      </w:r>
                      <w:r>
                        <w:rPr>
                          <w:rFonts w:ascii="Arial" w:hAnsi="Arial"/>
                          <w:i/>
                          <w:color w:val="444444"/>
                          <w:spacing w:val="-6"/>
                        </w:rPr>
                        <w:t xml:space="preserve"> </w:t>
                      </w:r>
                      <w:r>
                        <w:rPr>
                          <w:rFonts w:ascii="Arial" w:hAnsi="Arial"/>
                          <w:i/>
                          <w:color w:val="444444"/>
                        </w:rPr>
                        <w:t>do</w:t>
                      </w:r>
                      <w:r>
                        <w:rPr>
                          <w:rFonts w:ascii="Arial" w:hAnsi="Arial"/>
                          <w:i/>
                          <w:color w:val="444444"/>
                          <w:spacing w:val="-16"/>
                        </w:rPr>
                        <w:t xml:space="preserve"> </w:t>
                      </w:r>
                      <w:r>
                        <w:rPr>
                          <w:rFonts w:ascii="Arial" w:hAnsi="Arial"/>
                          <w:i/>
                          <w:color w:val="444444"/>
                        </w:rPr>
                        <w:t>not re-describe every number already shown in a graph.</w:t>
                      </w:r>
                    </w:p>
                  </w:txbxContent>
                </v:textbox>
                <w10:wrap type="topAndBottom" anchorx="page"/>
              </v:shape>
            </w:pict>
          </mc:Fallback>
        </mc:AlternateContent>
      </w:r>
    </w:p>
    <w:p w14:paraId="7C0C1108" w14:textId="77777777" w:rsidR="003A2C26" w:rsidRDefault="00000000">
      <w:pPr>
        <w:ind w:left="165"/>
        <w:rPr>
          <w:sz w:val="20"/>
        </w:rPr>
      </w:pPr>
      <w:r>
        <w:rPr>
          <w:noProof/>
          <w:sz w:val="20"/>
        </w:rPr>
        <w:drawing>
          <wp:inline distT="0" distB="0" distL="0" distR="0" wp14:anchorId="10D15E5D" wp14:editId="4B1DCBF5">
            <wp:extent cx="4835525" cy="171450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4835555" cy="1714500"/>
                    </a:xfrm>
                    <a:prstGeom prst="rect">
                      <a:avLst/>
                    </a:prstGeom>
                  </pic:spPr>
                </pic:pic>
              </a:graphicData>
            </a:graphic>
          </wp:inline>
        </w:drawing>
      </w:r>
    </w:p>
    <w:p w14:paraId="75F65431" w14:textId="77777777" w:rsidR="003A2C26" w:rsidRDefault="00000000">
      <w:pPr>
        <w:ind w:left="3163"/>
        <w:rPr>
          <w:sz w:val="20"/>
        </w:rPr>
      </w:pPr>
      <w:r>
        <w:rPr>
          <w:sz w:val="20"/>
        </w:rPr>
        <w:t>Figure</w:t>
      </w:r>
      <w:r>
        <w:rPr>
          <w:spacing w:val="-8"/>
          <w:sz w:val="20"/>
        </w:rPr>
        <w:t xml:space="preserve"> </w:t>
      </w:r>
      <w:r>
        <w:rPr>
          <w:sz w:val="20"/>
        </w:rPr>
        <w:t>2:</w:t>
      </w:r>
      <w:r>
        <w:rPr>
          <w:spacing w:val="-5"/>
          <w:sz w:val="20"/>
        </w:rPr>
        <w:t xml:space="preserve"> </w:t>
      </w:r>
      <w:r>
        <w:rPr>
          <w:sz w:val="20"/>
        </w:rPr>
        <w:t>Comparison</w:t>
      </w:r>
      <w:r>
        <w:rPr>
          <w:spacing w:val="-6"/>
          <w:sz w:val="20"/>
        </w:rPr>
        <w:t xml:space="preserve"> </w:t>
      </w:r>
      <w:r>
        <w:rPr>
          <w:sz w:val="20"/>
        </w:rPr>
        <w:t>of</w:t>
      </w:r>
      <w:r>
        <w:rPr>
          <w:spacing w:val="-9"/>
          <w:sz w:val="20"/>
        </w:rPr>
        <w:t xml:space="preserve"> </w:t>
      </w:r>
      <w:r>
        <w:rPr>
          <w:sz w:val="20"/>
        </w:rPr>
        <w:t>Model</w:t>
      </w:r>
      <w:r>
        <w:rPr>
          <w:spacing w:val="-4"/>
          <w:sz w:val="20"/>
        </w:rPr>
        <w:t xml:space="preserve"> </w:t>
      </w:r>
      <w:r>
        <w:rPr>
          <w:spacing w:val="-2"/>
          <w:sz w:val="20"/>
        </w:rPr>
        <w:t>Performance</w:t>
      </w:r>
    </w:p>
    <w:p w14:paraId="0608E3F3" w14:textId="77777777" w:rsidR="003A2C26" w:rsidRDefault="003A2C26">
      <w:pPr>
        <w:pStyle w:val="BodyText"/>
        <w:rPr>
          <w:sz w:val="20"/>
        </w:rPr>
      </w:pPr>
    </w:p>
    <w:p w14:paraId="1E1D9667" w14:textId="77777777" w:rsidR="003A2C26" w:rsidRDefault="003A2C26">
      <w:pPr>
        <w:pStyle w:val="BodyText"/>
        <w:rPr>
          <w:sz w:val="20"/>
        </w:rPr>
      </w:pPr>
    </w:p>
    <w:p w14:paraId="701FBEF0" w14:textId="77777777" w:rsidR="003A2C26" w:rsidRDefault="003A2C26">
      <w:pPr>
        <w:pStyle w:val="BodyText"/>
        <w:spacing w:before="60"/>
        <w:rPr>
          <w:sz w:val="20"/>
        </w:rPr>
      </w:pPr>
    </w:p>
    <w:p w14:paraId="0CECEF02" w14:textId="77777777" w:rsidR="003A2C26" w:rsidRDefault="00000000">
      <w:pPr>
        <w:pStyle w:val="Heading5"/>
        <w:numPr>
          <w:ilvl w:val="1"/>
          <w:numId w:val="5"/>
        </w:numPr>
        <w:tabs>
          <w:tab w:val="left" w:pos="524"/>
        </w:tabs>
        <w:ind w:left="524" w:hanging="380"/>
      </w:pPr>
      <w:r>
        <w:rPr>
          <w:noProof/>
        </w:rPr>
        <mc:AlternateContent>
          <mc:Choice Requires="wps">
            <w:drawing>
              <wp:anchor distT="0" distB="0" distL="0" distR="0" simplePos="0" relativeHeight="251654144" behindDoc="1" locked="0" layoutInCell="1" allowOverlap="1" wp14:anchorId="51265C5B" wp14:editId="47B1ED8B">
                <wp:simplePos x="0" y="0"/>
                <wp:positionH relativeFrom="page">
                  <wp:posOffset>3897630</wp:posOffset>
                </wp:positionH>
                <wp:positionV relativeFrom="paragraph">
                  <wp:posOffset>590550</wp:posOffset>
                </wp:positionV>
                <wp:extent cx="146685" cy="15748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46685" cy="157480"/>
                        </a:xfrm>
                        <a:prstGeom prst="rect">
                          <a:avLst/>
                        </a:prstGeom>
                      </wps:spPr>
                      <wps:txbx>
                        <w:txbxContent>
                          <w:p w14:paraId="0475906E" w14:textId="77777777" w:rsidR="003A2C26" w:rsidRDefault="00000000">
                            <w:pPr>
                              <w:spacing w:line="246" w:lineRule="exact"/>
                            </w:pPr>
                            <w:r>
                              <w:rPr>
                                <w:spacing w:val="-5"/>
                              </w:rPr>
                              <w:t>22</w:t>
                            </w:r>
                          </w:p>
                        </w:txbxContent>
                      </wps:txbx>
                      <wps:bodyPr wrap="square" lIns="0" tIns="0" rIns="0" bIns="0" rtlCol="0">
                        <a:noAutofit/>
                      </wps:bodyPr>
                    </wps:wsp>
                  </a:graphicData>
                </a:graphic>
              </wp:anchor>
            </w:drawing>
          </mc:Choice>
          <mc:Fallback>
            <w:pict>
              <v:shape w14:anchorId="51265C5B" id="Textbox 24" o:spid="_x0000_s1045" type="#_x0000_t202" style="position:absolute;left:0;text-align:left;margin-left:306.9pt;margin-top:46.5pt;width:11.55pt;height:12.4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" filled="f" stroked="f">
                <v:textbox inset="0,0,0,0">
                  <w:txbxContent>
                    <w:p w14:paraId="0475906E" w14:textId="77777777" w:rsidR="003A2C26" w:rsidRDefault="00000000">
                      <w:pPr>
                        <w:spacing w:line="246" w:lineRule="exact"/>
                      </w:pPr>
                      <w:r>
                        <w:rPr>
                          <w:spacing w:val="-5"/>
                        </w:rPr>
                        <w:t>22</w:t>
                      </w:r>
                    </w:p>
                  </w:txbxContent>
                </v:textbox>
                <w10:wrap anchorx="page"/>
              </v:shape>
            </w:pict>
          </mc:Fallback>
        </mc:AlternateContent>
      </w:r>
      <w:r>
        <w:rPr>
          <w:w w:val="105"/>
        </w:rPr>
        <w:t>Data</w:t>
      </w:r>
      <w:r>
        <w:rPr>
          <w:spacing w:val="-10"/>
          <w:w w:val="105"/>
        </w:rPr>
        <w:t xml:space="preserve"> </w:t>
      </w:r>
      <w:r>
        <w:rPr>
          <w:w w:val="105"/>
        </w:rPr>
        <w:t>Analysis</w:t>
      </w:r>
      <w:r>
        <w:rPr>
          <w:spacing w:val="-10"/>
          <w:w w:val="105"/>
        </w:rPr>
        <w:t xml:space="preserve"> </w:t>
      </w:r>
      <w:r>
        <w:rPr>
          <w:w w:val="105"/>
        </w:rPr>
        <w:t>&amp;</w:t>
      </w:r>
      <w:r>
        <w:rPr>
          <w:spacing w:val="-14"/>
          <w:w w:val="105"/>
        </w:rPr>
        <w:t xml:space="preserve"> </w:t>
      </w:r>
      <w:r>
        <w:rPr>
          <w:w w:val="105"/>
        </w:rPr>
        <w:t>Engineering</w:t>
      </w:r>
      <w:r>
        <w:rPr>
          <w:spacing w:val="-11"/>
          <w:w w:val="105"/>
        </w:rPr>
        <w:t xml:space="preserve"> </w:t>
      </w:r>
      <w:r>
        <w:rPr>
          <w:spacing w:val="-2"/>
          <w:w w:val="105"/>
        </w:rPr>
        <w:t>Judgment</w:t>
      </w:r>
    </w:p>
    <w:p w14:paraId="7899CFE7" w14:textId="77777777" w:rsidR="003A2C26" w:rsidRDefault="00000000">
      <w:pPr>
        <w:pStyle w:val="BodyText"/>
        <w:spacing w:before="6"/>
        <w:rPr>
          <w:b/>
          <w:sz w:val="11"/>
        </w:rPr>
      </w:pPr>
      <w:r>
        <w:rPr>
          <w:b/>
          <w:noProof/>
          <w:sz w:val="11"/>
        </w:rPr>
        <mc:AlternateContent>
          <mc:Choice Requires="wps">
            <w:drawing>
              <wp:anchor distT="0" distB="0" distL="0" distR="0" simplePos="0" relativeHeight="251662336" behindDoc="1" locked="0" layoutInCell="1" allowOverlap="1" wp14:anchorId="0FF2C936" wp14:editId="701DDCAE">
                <wp:simplePos x="0" y="0"/>
                <wp:positionH relativeFrom="page">
                  <wp:posOffset>914400</wp:posOffset>
                </wp:positionH>
                <wp:positionV relativeFrom="paragraph">
                  <wp:posOffset>99060</wp:posOffset>
                </wp:positionV>
                <wp:extent cx="5740400" cy="5207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740400" cy="520700"/>
                        </a:xfrm>
                        <a:prstGeom prst="rect">
                          <a:avLst/>
                        </a:prstGeom>
                        <a:solidFill>
                          <a:srgbClr val="F0F0F0"/>
                        </a:solidFill>
                      </wps:spPr>
                      <wps:txbx>
                        <w:txbxContent>
                          <w:p w14:paraId="0549FD9F" w14:textId="77777777" w:rsidR="003A2C26" w:rsidRDefault="00000000">
                            <w:pPr>
                              <w:spacing w:before="12" w:line="280" w:lineRule="auto"/>
                              <w:rPr>
                                <w:rFonts w:ascii="Arial"/>
                                <w:i/>
                                <w:color w:val="000000"/>
                              </w:rPr>
                            </w:pPr>
                            <w:r>
                              <w:rPr>
                                <w:rFonts w:ascii="Arial"/>
                                <w:i/>
                                <w:color w:val="444444"/>
                              </w:rPr>
                              <w:t>Interpret</w:t>
                            </w:r>
                            <w:r>
                              <w:rPr>
                                <w:rFonts w:ascii="Arial"/>
                                <w:i/>
                                <w:color w:val="444444"/>
                                <w:spacing w:val="-8"/>
                              </w:rPr>
                              <w:t xml:space="preserve"> </w:t>
                            </w:r>
                            <w:r>
                              <w:rPr>
                                <w:rFonts w:ascii="Arial"/>
                                <w:i/>
                                <w:color w:val="444444"/>
                              </w:rPr>
                              <w:t>the</w:t>
                            </w:r>
                            <w:r>
                              <w:rPr>
                                <w:rFonts w:ascii="Arial"/>
                                <w:i/>
                                <w:color w:val="444444"/>
                                <w:spacing w:val="-12"/>
                              </w:rPr>
                              <w:t xml:space="preserve"> </w:t>
                            </w:r>
                            <w:r>
                              <w:rPr>
                                <w:rFonts w:ascii="Arial"/>
                                <w:i/>
                                <w:color w:val="444444"/>
                              </w:rPr>
                              <w:t>data</w:t>
                            </w:r>
                            <w:r>
                              <w:rPr>
                                <w:rFonts w:ascii="Arial"/>
                                <w:i/>
                                <w:color w:val="444444"/>
                                <w:spacing w:val="-12"/>
                              </w:rPr>
                              <w:t xml:space="preserve"> </w:t>
                            </w:r>
                            <w:r>
                              <w:rPr>
                                <w:rFonts w:ascii="Arial"/>
                                <w:i/>
                                <w:color w:val="444444"/>
                              </w:rPr>
                              <w:t>(statistical/error/accuracy/performance</w:t>
                            </w:r>
                            <w:r>
                              <w:rPr>
                                <w:rFonts w:ascii="Arial"/>
                                <w:i/>
                                <w:color w:val="444444"/>
                                <w:spacing w:val="-8"/>
                              </w:rPr>
                              <w:t xml:space="preserve"> </w:t>
                            </w:r>
                            <w:r>
                              <w:rPr>
                                <w:rFonts w:ascii="Arial"/>
                                <w:i/>
                                <w:color w:val="444444"/>
                              </w:rPr>
                              <w:t>metrics</w:t>
                            </w:r>
                            <w:r>
                              <w:rPr>
                                <w:rFonts w:ascii="Arial"/>
                                <w:i/>
                                <w:color w:val="444444"/>
                                <w:spacing w:val="-8"/>
                              </w:rPr>
                              <w:t xml:space="preserve"> </w:t>
                            </w:r>
                            <w:r>
                              <w:rPr>
                                <w:rFonts w:ascii="Arial"/>
                                <w:i/>
                                <w:color w:val="444444"/>
                              </w:rPr>
                              <w:t>as</w:t>
                            </w:r>
                            <w:r>
                              <w:rPr>
                                <w:rFonts w:ascii="Arial"/>
                                <w:i/>
                                <w:color w:val="444444"/>
                                <w:spacing w:val="-8"/>
                              </w:rPr>
                              <w:t xml:space="preserve"> </w:t>
                            </w:r>
                            <w:r>
                              <w:rPr>
                                <w:rFonts w:ascii="Arial"/>
                                <w:i/>
                                <w:color w:val="444444"/>
                              </w:rPr>
                              <w:t>relevant).</w:t>
                            </w:r>
                            <w:r>
                              <w:rPr>
                                <w:rFonts w:ascii="Arial"/>
                                <w:i/>
                                <w:color w:val="444444"/>
                                <w:spacing w:val="-8"/>
                              </w:rPr>
                              <w:t xml:space="preserve"> </w:t>
                            </w:r>
                            <w:r>
                              <w:rPr>
                                <w:rFonts w:ascii="Arial"/>
                                <w:i/>
                                <w:color w:val="444444"/>
                              </w:rPr>
                              <w:t>Where</w:t>
                            </w:r>
                            <w:r>
                              <w:rPr>
                                <w:rFonts w:ascii="Arial"/>
                                <w:i/>
                                <w:color w:val="444444"/>
                                <w:spacing w:val="-12"/>
                              </w:rPr>
                              <w:t xml:space="preserve"> </w:t>
                            </w:r>
                            <w:r>
                              <w:rPr>
                                <w:rFonts w:ascii="Arial"/>
                                <w:i/>
                                <w:color w:val="444444"/>
                              </w:rPr>
                              <w:t>results deviated from expectations, explain why and the engineering implication.</w:t>
                            </w:r>
                          </w:p>
                        </w:txbxContent>
                      </wps:txbx>
                      <wps:bodyPr wrap="square" lIns="0" tIns="0" rIns="0" bIns="0" rtlCol="0">
                        <a:noAutofit/>
                      </wps:bodyPr>
                    </wps:wsp>
                  </a:graphicData>
                </a:graphic>
              </wp:anchor>
            </w:drawing>
          </mc:Choice>
          <mc:Fallback>
            <w:pict>
              <v:shape w14:anchorId="0FF2C936" id="Textbox 25" o:spid="_x0000_s1046" type="#_x0000_t202" style="position:absolute;margin-left:1in;margin-top:7.8pt;width:452pt;height:41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" fillcolor="#f0f0f0" stroked="f">
                <v:textbox inset="0,0,0,0">
                  <w:txbxContent>
                    <w:p w14:paraId="0549FD9F" w14:textId="77777777" w:rsidR="003A2C26" w:rsidRDefault="00000000">
                      <w:pPr>
                        <w:spacing w:before="12" w:line="280" w:lineRule="auto"/>
                        <w:rPr>
                          <w:rFonts w:ascii="Arial"/>
                          <w:i/>
                          <w:color w:val="000000"/>
                        </w:rPr>
                      </w:pPr>
                      <w:r>
                        <w:rPr>
                          <w:rFonts w:ascii="Arial"/>
                          <w:i/>
                          <w:color w:val="444444"/>
                        </w:rPr>
                        <w:t>Interpret</w:t>
                      </w:r>
                      <w:r>
                        <w:rPr>
                          <w:rFonts w:ascii="Arial"/>
                          <w:i/>
                          <w:color w:val="444444"/>
                          <w:spacing w:val="-8"/>
                        </w:rPr>
                        <w:t xml:space="preserve"> </w:t>
                      </w:r>
                      <w:r>
                        <w:rPr>
                          <w:rFonts w:ascii="Arial"/>
                          <w:i/>
                          <w:color w:val="444444"/>
                        </w:rPr>
                        <w:t>the</w:t>
                      </w:r>
                      <w:r>
                        <w:rPr>
                          <w:rFonts w:ascii="Arial"/>
                          <w:i/>
                          <w:color w:val="444444"/>
                          <w:spacing w:val="-12"/>
                        </w:rPr>
                        <w:t xml:space="preserve"> </w:t>
                      </w:r>
                      <w:r>
                        <w:rPr>
                          <w:rFonts w:ascii="Arial"/>
                          <w:i/>
                          <w:color w:val="444444"/>
                        </w:rPr>
                        <w:t>data</w:t>
                      </w:r>
                      <w:r>
                        <w:rPr>
                          <w:rFonts w:ascii="Arial"/>
                          <w:i/>
                          <w:color w:val="444444"/>
                          <w:spacing w:val="-12"/>
                        </w:rPr>
                        <w:t xml:space="preserve"> </w:t>
                      </w:r>
                      <w:r>
                        <w:rPr>
                          <w:rFonts w:ascii="Arial"/>
                          <w:i/>
                          <w:color w:val="444444"/>
                        </w:rPr>
                        <w:t>(statistical/error/accuracy/performance</w:t>
                      </w:r>
                      <w:r>
                        <w:rPr>
                          <w:rFonts w:ascii="Arial"/>
                          <w:i/>
                          <w:color w:val="444444"/>
                          <w:spacing w:val="-8"/>
                        </w:rPr>
                        <w:t xml:space="preserve"> </w:t>
                      </w:r>
                      <w:r>
                        <w:rPr>
                          <w:rFonts w:ascii="Arial"/>
                          <w:i/>
                          <w:color w:val="444444"/>
                        </w:rPr>
                        <w:t>metrics</w:t>
                      </w:r>
                      <w:r>
                        <w:rPr>
                          <w:rFonts w:ascii="Arial"/>
                          <w:i/>
                          <w:color w:val="444444"/>
                          <w:spacing w:val="-8"/>
                        </w:rPr>
                        <w:t xml:space="preserve"> </w:t>
                      </w:r>
                      <w:r>
                        <w:rPr>
                          <w:rFonts w:ascii="Arial"/>
                          <w:i/>
                          <w:color w:val="444444"/>
                        </w:rPr>
                        <w:t>as</w:t>
                      </w:r>
                      <w:r>
                        <w:rPr>
                          <w:rFonts w:ascii="Arial"/>
                          <w:i/>
                          <w:color w:val="444444"/>
                          <w:spacing w:val="-8"/>
                        </w:rPr>
                        <w:t xml:space="preserve"> </w:t>
                      </w:r>
                      <w:r>
                        <w:rPr>
                          <w:rFonts w:ascii="Arial"/>
                          <w:i/>
                          <w:color w:val="444444"/>
                        </w:rPr>
                        <w:t>relevant).</w:t>
                      </w:r>
                      <w:r>
                        <w:rPr>
                          <w:rFonts w:ascii="Arial"/>
                          <w:i/>
                          <w:color w:val="444444"/>
                          <w:spacing w:val="-8"/>
                        </w:rPr>
                        <w:t xml:space="preserve"> </w:t>
                      </w:r>
                      <w:r>
                        <w:rPr>
                          <w:rFonts w:ascii="Arial"/>
                          <w:i/>
                          <w:color w:val="444444"/>
                        </w:rPr>
                        <w:t>Where</w:t>
                      </w:r>
                      <w:r>
                        <w:rPr>
                          <w:rFonts w:ascii="Arial"/>
                          <w:i/>
                          <w:color w:val="444444"/>
                          <w:spacing w:val="-12"/>
                        </w:rPr>
                        <w:t xml:space="preserve"> </w:t>
                      </w:r>
                      <w:r>
                        <w:rPr>
                          <w:rFonts w:ascii="Arial"/>
                          <w:i/>
                          <w:color w:val="444444"/>
                        </w:rPr>
                        <w:t>results deviated from expectations, explain why and the engineering implication.</w:t>
                      </w:r>
                    </w:p>
                  </w:txbxContent>
                </v:textbox>
                <w10:wrap type="topAndBottom" anchorx="page"/>
              </v:shape>
            </w:pict>
          </mc:Fallback>
        </mc:AlternateContent>
      </w:r>
    </w:p>
    <w:p w14:paraId="3FC9C941" w14:textId="77777777" w:rsidR="003A2C26" w:rsidRDefault="003A2C26">
      <w:pPr>
        <w:pStyle w:val="BodyText"/>
        <w:rPr>
          <w:b/>
          <w:sz w:val="11"/>
        </w:rPr>
        <w:sectPr w:rsidR="003A2C26">
          <w:footerReference w:type="default" r:id="rId14"/>
          <w:pgSz w:w="11930" w:h="16850"/>
          <w:pgMar w:top="1380" w:right="0" w:bottom="280" w:left="1275" w:header="0" w:footer="0" w:gutter="0"/>
          <w:cols w:space="720"/>
        </w:sectPr>
      </w:pPr>
    </w:p>
    <w:p w14:paraId="3B3A91AA" w14:textId="77777777" w:rsidR="003A2C26" w:rsidRDefault="00000000">
      <w:pPr>
        <w:pStyle w:val="BodyText"/>
        <w:spacing w:before="76" w:line="249" w:lineRule="auto"/>
        <w:ind w:left="144" w:right="848"/>
        <w:jc w:val="both"/>
      </w:pPr>
      <w:r>
        <w:rPr>
          <w:w w:val="105"/>
        </w:rPr>
        <w:lastRenderedPageBreak/>
        <w:t>The collected coral reef image dataset was analyzed through preprocessing, model training, and evaluation stages to assess system performance. After applying preprocessing techniques such as resizing, normalization, and augmentation, the data quality improved, leading to better feature extraction by the CNN model. The trained model was evaluated using performance metrics including accuracy, precision, recall, and F1-score, which indicated reliable classification results across different coral categories.</w:t>
      </w:r>
    </w:p>
    <w:p w14:paraId="50F2F26F" w14:textId="77777777" w:rsidR="003A2C26" w:rsidRDefault="003A2C26">
      <w:pPr>
        <w:pStyle w:val="BodyText"/>
        <w:spacing w:before="23"/>
      </w:pPr>
    </w:p>
    <w:p w14:paraId="134B77B3" w14:textId="77777777" w:rsidR="003A2C26" w:rsidRDefault="00000000">
      <w:pPr>
        <w:pStyle w:val="BodyText"/>
        <w:spacing w:line="249" w:lineRule="auto"/>
        <w:ind w:left="144" w:right="842"/>
        <w:jc w:val="both"/>
      </w:pPr>
      <w:r>
        <w:rPr>
          <w:w w:val="105"/>
        </w:rPr>
        <w:t>Engineering judgment was applied in selecting the CNN-based approach over traditional and machine learning methods due to its superior ability to handle complex image patterns. Decisions regarding model architecture, number of epochs, and learning rate were made based on experimental results and performance trends observed during training and validation. Trade-offs between model accuracy and computational efficiency were carefully considered to achieve an optimal balance.</w:t>
      </w:r>
    </w:p>
    <w:p w14:paraId="513BCCAB" w14:textId="77777777" w:rsidR="003A2C26" w:rsidRDefault="003A2C26">
      <w:pPr>
        <w:pStyle w:val="BodyText"/>
        <w:spacing w:before="15"/>
      </w:pPr>
    </w:p>
    <w:p w14:paraId="7E279043" w14:textId="77777777" w:rsidR="003A2C26" w:rsidRDefault="00000000">
      <w:pPr>
        <w:pStyle w:val="BodyText"/>
        <w:spacing w:before="1" w:line="252" w:lineRule="auto"/>
        <w:ind w:left="144" w:right="846"/>
        <w:jc w:val="both"/>
      </w:pPr>
      <w:r>
        <w:rPr>
          <w:w w:val="105"/>
        </w:rPr>
        <w:t xml:space="preserve">The analysis also identified limitations such as sensitivity to poor-quality images and dependency on dataset size. Based on these observations, appropriate improvements such as data augmentation and parameter tuning were implemented. Overall, the final system demonstrates a well-justified engineering solution with effective performance and practical applicability for coral reef health </w:t>
      </w:r>
      <w:r>
        <w:rPr>
          <w:spacing w:val="-2"/>
          <w:w w:val="105"/>
        </w:rPr>
        <w:t>classification.</w:t>
      </w:r>
    </w:p>
    <w:p w14:paraId="4ED659DE" w14:textId="77777777" w:rsidR="003A2C26" w:rsidRDefault="003A2C26">
      <w:pPr>
        <w:pStyle w:val="BodyText"/>
        <w:spacing w:line="252" w:lineRule="auto"/>
        <w:jc w:val="both"/>
        <w:sectPr w:rsidR="003A2C26">
          <w:footerReference w:type="default" r:id="rId15"/>
          <w:pgSz w:w="11930" w:h="16850"/>
          <w:pgMar w:top="1840" w:right="0" w:bottom="960" w:left="1275" w:header="0" w:footer="763" w:gutter="0"/>
          <w:pgNumType w:start="23"/>
          <w:cols w:space="720"/>
        </w:sectPr>
      </w:pPr>
    </w:p>
    <w:p w14:paraId="1042797C" w14:textId="77777777" w:rsidR="003A2C26" w:rsidRDefault="00000000">
      <w:pPr>
        <w:pStyle w:val="Heading5"/>
        <w:numPr>
          <w:ilvl w:val="1"/>
          <w:numId w:val="5"/>
        </w:numPr>
        <w:tabs>
          <w:tab w:val="left" w:pos="524"/>
        </w:tabs>
        <w:spacing w:before="68"/>
        <w:ind w:left="524" w:hanging="380"/>
      </w:pPr>
      <w:r>
        <w:rPr>
          <w:w w:val="105"/>
        </w:rPr>
        <w:lastRenderedPageBreak/>
        <w:t>Comparison</w:t>
      </w:r>
      <w:r>
        <w:rPr>
          <w:spacing w:val="-12"/>
          <w:w w:val="105"/>
        </w:rPr>
        <w:t xml:space="preserve"> </w:t>
      </w:r>
      <w:r>
        <w:rPr>
          <w:w w:val="105"/>
        </w:rPr>
        <w:t>with</w:t>
      </w:r>
      <w:r>
        <w:rPr>
          <w:spacing w:val="-12"/>
          <w:w w:val="105"/>
        </w:rPr>
        <w:t xml:space="preserve"> </w:t>
      </w:r>
      <w:r>
        <w:rPr>
          <w:w w:val="105"/>
        </w:rPr>
        <w:t>Existing</w:t>
      </w:r>
      <w:r>
        <w:rPr>
          <w:spacing w:val="-13"/>
          <w:w w:val="105"/>
        </w:rPr>
        <w:t xml:space="preserve"> </w:t>
      </w:r>
      <w:r>
        <w:rPr>
          <w:w w:val="105"/>
        </w:rPr>
        <w:t>Solutions</w:t>
      </w:r>
      <w:r>
        <w:rPr>
          <w:spacing w:val="-9"/>
          <w:w w:val="105"/>
        </w:rPr>
        <w:t xml:space="preserve"> </w:t>
      </w:r>
      <w:r>
        <w:rPr>
          <w:w w:val="105"/>
        </w:rPr>
        <w:t>&amp;</w:t>
      </w:r>
      <w:r>
        <w:rPr>
          <w:spacing w:val="-7"/>
          <w:w w:val="105"/>
        </w:rPr>
        <w:t xml:space="preserve"> </w:t>
      </w:r>
      <w:r>
        <w:rPr>
          <w:w w:val="105"/>
        </w:rPr>
        <w:t>Achievement</w:t>
      </w:r>
      <w:r>
        <w:rPr>
          <w:spacing w:val="-15"/>
          <w:w w:val="105"/>
        </w:rPr>
        <w:t xml:space="preserve"> </w:t>
      </w:r>
      <w:r>
        <w:rPr>
          <w:w w:val="105"/>
        </w:rPr>
        <w:t>of</w:t>
      </w:r>
      <w:r>
        <w:rPr>
          <w:spacing w:val="-7"/>
          <w:w w:val="105"/>
        </w:rPr>
        <w:t xml:space="preserve"> </w:t>
      </w:r>
      <w:r>
        <w:rPr>
          <w:spacing w:val="-2"/>
          <w:w w:val="105"/>
        </w:rPr>
        <w:t>Objectives</w:t>
      </w:r>
    </w:p>
    <w:p w14:paraId="613B49BC" w14:textId="77777777" w:rsidR="003A2C26" w:rsidRDefault="003A2C26">
      <w:pPr>
        <w:pStyle w:val="BodyText"/>
        <w:rPr>
          <w:b/>
          <w:sz w:val="18"/>
        </w:rPr>
      </w:pPr>
    </w:p>
    <w:tbl>
      <w:tblPr>
        <w:tblW w:w="0" w:type="auto"/>
        <w:tblInd w:w="101" w:type="dxa"/>
        <w:tblLayout w:type="fixed"/>
        <w:tblCellMar>
          <w:left w:w="0" w:type="dxa"/>
          <w:right w:w="0" w:type="dxa"/>
        </w:tblCellMar>
        <w:tblLook w:val="04A0" w:firstRow="1" w:lastRow="0" w:firstColumn="1" w:lastColumn="0" w:noHBand="0" w:noVBand="1"/>
      </w:tblPr>
      <w:tblGrid>
        <w:gridCol w:w="2723"/>
        <w:gridCol w:w="3443"/>
        <w:gridCol w:w="3554"/>
      </w:tblGrid>
      <w:tr w:rsidR="003A2C26" w14:paraId="139B943F" w14:textId="77777777">
        <w:trPr>
          <w:trHeight w:val="570"/>
        </w:trPr>
        <w:tc>
          <w:tcPr>
            <w:tcW w:w="2723" w:type="dxa"/>
          </w:tcPr>
          <w:p w14:paraId="3A889A46" w14:textId="77777777" w:rsidR="003A2C26" w:rsidRDefault="00000000">
            <w:pPr>
              <w:pStyle w:val="TableParagraph"/>
              <w:spacing w:before="134"/>
              <w:ind w:left="986"/>
              <w:rPr>
                <w:b/>
                <w:sz w:val="23"/>
              </w:rPr>
            </w:pPr>
            <w:r>
              <w:rPr>
                <w:b/>
                <w:spacing w:val="-2"/>
                <w:w w:val="105"/>
                <w:sz w:val="23"/>
              </w:rPr>
              <w:t>Objective</w:t>
            </w:r>
          </w:p>
        </w:tc>
        <w:tc>
          <w:tcPr>
            <w:tcW w:w="3443" w:type="dxa"/>
          </w:tcPr>
          <w:p w14:paraId="25933544" w14:textId="77777777" w:rsidR="003A2C26" w:rsidRDefault="00000000">
            <w:pPr>
              <w:pStyle w:val="TableParagraph"/>
              <w:spacing w:before="134"/>
              <w:ind w:left="1375"/>
              <w:rPr>
                <w:b/>
                <w:sz w:val="23"/>
              </w:rPr>
            </w:pPr>
            <w:r>
              <w:rPr>
                <w:b/>
                <w:spacing w:val="-2"/>
                <w:w w:val="105"/>
                <w:sz w:val="23"/>
              </w:rPr>
              <w:t>Evidence</w:t>
            </w:r>
          </w:p>
        </w:tc>
        <w:tc>
          <w:tcPr>
            <w:tcW w:w="3554" w:type="dxa"/>
          </w:tcPr>
          <w:p w14:paraId="1B6F3045" w14:textId="77777777" w:rsidR="003A2C26" w:rsidRDefault="00000000">
            <w:pPr>
              <w:pStyle w:val="TableParagraph"/>
              <w:spacing w:line="247" w:lineRule="auto"/>
              <w:ind w:left="1289" w:hanging="1182"/>
              <w:rPr>
                <w:b/>
                <w:sz w:val="23"/>
              </w:rPr>
            </w:pPr>
            <w:r>
              <w:rPr>
                <w:b/>
                <w:sz w:val="23"/>
              </w:rPr>
              <w:t xml:space="preserve">Achievement (Fully/Partially/Not </w:t>
            </w:r>
            <w:r>
              <w:rPr>
                <w:b/>
                <w:spacing w:val="-2"/>
                <w:w w:val="105"/>
                <w:sz w:val="23"/>
              </w:rPr>
              <w:t>Achieved)</w:t>
            </w:r>
          </w:p>
        </w:tc>
      </w:tr>
      <w:tr w:rsidR="003A2C26" w14:paraId="30F1D6BF" w14:textId="77777777">
        <w:trPr>
          <w:trHeight w:val="608"/>
        </w:trPr>
        <w:tc>
          <w:tcPr>
            <w:tcW w:w="2723" w:type="dxa"/>
          </w:tcPr>
          <w:p w14:paraId="5292EBCF" w14:textId="77777777" w:rsidR="003A2C26" w:rsidRDefault="00000000">
            <w:pPr>
              <w:pStyle w:val="TableParagraph"/>
              <w:spacing w:before="31" w:line="249" w:lineRule="auto"/>
              <w:ind w:left="50"/>
              <w:rPr>
                <w:sz w:val="23"/>
              </w:rPr>
            </w:pPr>
            <w:r>
              <w:rPr>
                <w:w w:val="105"/>
                <w:sz w:val="23"/>
              </w:rPr>
              <w:t xml:space="preserve">Design coral health </w:t>
            </w:r>
            <w:r>
              <w:rPr>
                <w:sz w:val="23"/>
              </w:rPr>
              <w:t>identification system</w:t>
            </w:r>
          </w:p>
        </w:tc>
        <w:tc>
          <w:tcPr>
            <w:tcW w:w="3443" w:type="dxa"/>
          </w:tcPr>
          <w:p w14:paraId="696D4381" w14:textId="77777777" w:rsidR="003A2C26" w:rsidRDefault="00000000">
            <w:pPr>
              <w:pStyle w:val="TableParagraph"/>
              <w:spacing w:before="31" w:line="249" w:lineRule="auto"/>
              <w:ind w:left="244" w:right="76"/>
              <w:rPr>
                <w:sz w:val="23"/>
              </w:rPr>
            </w:pPr>
            <w:r>
              <w:rPr>
                <w:sz w:val="23"/>
              </w:rPr>
              <w:t xml:space="preserve">System architecture and </w:t>
            </w:r>
            <w:r>
              <w:rPr>
                <w:w w:val="105"/>
                <w:sz w:val="23"/>
              </w:rPr>
              <w:t>workflow diagram</w:t>
            </w:r>
          </w:p>
        </w:tc>
        <w:tc>
          <w:tcPr>
            <w:tcW w:w="3554" w:type="dxa"/>
          </w:tcPr>
          <w:p w14:paraId="1FC3ADDE" w14:textId="77777777" w:rsidR="003A2C26" w:rsidRDefault="00000000">
            <w:pPr>
              <w:pStyle w:val="TableParagraph"/>
              <w:spacing w:before="168"/>
              <w:ind w:left="72"/>
              <w:rPr>
                <w:sz w:val="23"/>
              </w:rPr>
            </w:pPr>
            <w:r>
              <w:rPr>
                <w:w w:val="105"/>
                <w:sz w:val="23"/>
              </w:rPr>
              <w:t>Fully</w:t>
            </w:r>
            <w:r>
              <w:rPr>
                <w:spacing w:val="-6"/>
                <w:w w:val="105"/>
                <w:sz w:val="23"/>
              </w:rPr>
              <w:t xml:space="preserve"> </w:t>
            </w:r>
            <w:r>
              <w:rPr>
                <w:spacing w:val="-2"/>
                <w:w w:val="105"/>
                <w:sz w:val="23"/>
              </w:rPr>
              <w:t>Achieved</w:t>
            </w:r>
          </w:p>
        </w:tc>
      </w:tr>
      <w:tr w:rsidR="003A2C26" w14:paraId="06030280" w14:textId="77777777">
        <w:trPr>
          <w:trHeight w:val="612"/>
        </w:trPr>
        <w:tc>
          <w:tcPr>
            <w:tcW w:w="2723" w:type="dxa"/>
          </w:tcPr>
          <w:p w14:paraId="48C82099" w14:textId="77777777" w:rsidR="003A2C26" w:rsidRDefault="00000000">
            <w:pPr>
              <w:pStyle w:val="TableParagraph"/>
              <w:spacing w:before="34" w:line="247" w:lineRule="auto"/>
              <w:ind w:left="50" w:right="304"/>
              <w:rPr>
                <w:sz w:val="23"/>
              </w:rPr>
            </w:pPr>
            <w:r>
              <w:rPr>
                <w:w w:val="105"/>
                <w:sz w:val="23"/>
              </w:rPr>
              <w:t>Develop</w:t>
            </w:r>
            <w:r>
              <w:rPr>
                <w:spacing w:val="-16"/>
                <w:w w:val="105"/>
                <w:sz w:val="23"/>
              </w:rPr>
              <w:t xml:space="preserve"> </w:t>
            </w:r>
            <w:r>
              <w:rPr>
                <w:w w:val="105"/>
                <w:sz w:val="23"/>
              </w:rPr>
              <w:t>CNN</w:t>
            </w:r>
            <w:r>
              <w:rPr>
                <w:spacing w:val="-15"/>
                <w:w w:val="105"/>
                <w:sz w:val="23"/>
              </w:rPr>
              <w:t xml:space="preserve"> </w:t>
            </w:r>
            <w:r>
              <w:rPr>
                <w:w w:val="105"/>
                <w:sz w:val="23"/>
              </w:rPr>
              <w:t>model</w:t>
            </w:r>
            <w:r>
              <w:rPr>
                <w:spacing w:val="-15"/>
                <w:w w:val="105"/>
                <w:sz w:val="23"/>
              </w:rPr>
              <w:t xml:space="preserve"> </w:t>
            </w:r>
            <w:r>
              <w:rPr>
                <w:w w:val="105"/>
                <w:sz w:val="23"/>
              </w:rPr>
              <w:t xml:space="preserve">for </w:t>
            </w:r>
            <w:r>
              <w:rPr>
                <w:spacing w:val="-2"/>
                <w:w w:val="105"/>
                <w:sz w:val="23"/>
              </w:rPr>
              <w:t>classification</w:t>
            </w:r>
          </w:p>
        </w:tc>
        <w:tc>
          <w:tcPr>
            <w:tcW w:w="3443" w:type="dxa"/>
          </w:tcPr>
          <w:p w14:paraId="409764CD" w14:textId="77777777" w:rsidR="003A2C26" w:rsidRDefault="00000000">
            <w:pPr>
              <w:pStyle w:val="TableParagraph"/>
              <w:spacing w:before="34" w:line="247" w:lineRule="auto"/>
              <w:ind w:left="244"/>
              <w:rPr>
                <w:sz w:val="23"/>
              </w:rPr>
            </w:pPr>
            <w:r>
              <w:rPr>
                <w:w w:val="105"/>
                <w:sz w:val="23"/>
              </w:rPr>
              <w:t>Model</w:t>
            </w:r>
            <w:r>
              <w:rPr>
                <w:spacing w:val="-16"/>
                <w:w w:val="105"/>
                <w:sz w:val="23"/>
              </w:rPr>
              <w:t xml:space="preserve"> </w:t>
            </w:r>
            <w:r>
              <w:rPr>
                <w:w w:val="105"/>
                <w:sz w:val="23"/>
              </w:rPr>
              <w:t>training</w:t>
            </w:r>
            <w:r>
              <w:rPr>
                <w:spacing w:val="-15"/>
                <w:w w:val="105"/>
                <w:sz w:val="23"/>
              </w:rPr>
              <w:t xml:space="preserve"> </w:t>
            </w:r>
            <w:r>
              <w:rPr>
                <w:w w:val="105"/>
                <w:sz w:val="23"/>
              </w:rPr>
              <w:t>results</w:t>
            </w:r>
            <w:r>
              <w:rPr>
                <w:spacing w:val="-15"/>
                <w:w w:val="105"/>
                <w:sz w:val="23"/>
              </w:rPr>
              <w:t xml:space="preserve"> </w:t>
            </w:r>
            <w:r>
              <w:rPr>
                <w:w w:val="105"/>
                <w:sz w:val="23"/>
              </w:rPr>
              <w:t>and accuracy graphs</w:t>
            </w:r>
          </w:p>
        </w:tc>
        <w:tc>
          <w:tcPr>
            <w:tcW w:w="3554" w:type="dxa"/>
          </w:tcPr>
          <w:p w14:paraId="0B02D070" w14:textId="77777777" w:rsidR="003A2C26" w:rsidRDefault="00000000">
            <w:pPr>
              <w:pStyle w:val="TableParagraph"/>
              <w:spacing w:before="171"/>
              <w:ind w:left="72"/>
              <w:rPr>
                <w:sz w:val="23"/>
              </w:rPr>
            </w:pPr>
            <w:r>
              <w:rPr>
                <w:w w:val="105"/>
                <w:sz w:val="23"/>
              </w:rPr>
              <w:t>Fully</w:t>
            </w:r>
            <w:r>
              <w:rPr>
                <w:spacing w:val="-7"/>
                <w:w w:val="105"/>
                <w:sz w:val="23"/>
              </w:rPr>
              <w:t xml:space="preserve"> </w:t>
            </w:r>
            <w:r>
              <w:rPr>
                <w:spacing w:val="-2"/>
                <w:w w:val="105"/>
                <w:sz w:val="23"/>
              </w:rPr>
              <w:t>Achieved</w:t>
            </w:r>
          </w:p>
        </w:tc>
      </w:tr>
      <w:tr w:rsidR="003A2C26" w14:paraId="75E99C62" w14:textId="77777777">
        <w:trPr>
          <w:trHeight w:val="612"/>
        </w:trPr>
        <w:tc>
          <w:tcPr>
            <w:tcW w:w="2723" w:type="dxa"/>
          </w:tcPr>
          <w:p w14:paraId="3C83A99D" w14:textId="77777777" w:rsidR="003A2C26" w:rsidRDefault="00000000">
            <w:pPr>
              <w:pStyle w:val="TableParagraph"/>
              <w:spacing w:before="35" w:line="247" w:lineRule="auto"/>
              <w:ind w:left="50"/>
              <w:rPr>
                <w:sz w:val="23"/>
              </w:rPr>
            </w:pPr>
            <w:r>
              <w:rPr>
                <w:sz w:val="23"/>
              </w:rPr>
              <w:t xml:space="preserve">Implement preprocessing </w:t>
            </w:r>
            <w:r>
              <w:rPr>
                <w:spacing w:val="-2"/>
                <w:w w:val="105"/>
                <w:sz w:val="23"/>
              </w:rPr>
              <w:t>techniques</w:t>
            </w:r>
          </w:p>
        </w:tc>
        <w:tc>
          <w:tcPr>
            <w:tcW w:w="3443" w:type="dxa"/>
          </w:tcPr>
          <w:p w14:paraId="220EBFF5" w14:textId="77777777" w:rsidR="003A2C26" w:rsidRDefault="00000000">
            <w:pPr>
              <w:pStyle w:val="TableParagraph"/>
              <w:spacing w:before="35" w:line="247" w:lineRule="auto"/>
              <w:ind w:left="244"/>
              <w:rPr>
                <w:sz w:val="23"/>
              </w:rPr>
            </w:pPr>
            <w:r>
              <w:rPr>
                <w:w w:val="105"/>
                <w:sz w:val="23"/>
              </w:rPr>
              <w:t>Output</w:t>
            </w:r>
            <w:r>
              <w:rPr>
                <w:spacing w:val="-16"/>
                <w:w w:val="105"/>
                <w:sz w:val="23"/>
              </w:rPr>
              <w:t xml:space="preserve"> </w:t>
            </w:r>
            <w:r>
              <w:rPr>
                <w:w w:val="105"/>
                <w:sz w:val="23"/>
              </w:rPr>
              <w:t>images</w:t>
            </w:r>
            <w:r>
              <w:rPr>
                <w:spacing w:val="-15"/>
                <w:w w:val="105"/>
                <w:sz w:val="23"/>
              </w:rPr>
              <w:t xml:space="preserve"> </w:t>
            </w:r>
            <w:r>
              <w:rPr>
                <w:w w:val="105"/>
                <w:sz w:val="23"/>
              </w:rPr>
              <w:t>after</w:t>
            </w:r>
            <w:r>
              <w:rPr>
                <w:spacing w:val="-15"/>
                <w:w w:val="105"/>
                <w:sz w:val="23"/>
              </w:rPr>
              <w:t xml:space="preserve"> </w:t>
            </w:r>
            <w:r>
              <w:rPr>
                <w:w w:val="105"/>
                <w:sz w:val="23"/>
              </w:rPr>
              <w:t>resizing</w:t>
            </w:r>
            <w:r>
              <w:rPr>
                <w:spacing w:val="-15"/>
                <w:w w:val="105"/>
                <w:sz w:val="23"/>
              </w:rPr>
              <w:t xml:space="preserve"> </w:t>
            </w:r>
            <w:r>
              <w:rPr>
                <w:w w:val="105"/>
                <w:sz w:val="23"/>
              </w:rPr>
              <w:t xml:space="preserve">and </w:t>
            </w:r>
            <w:r>
              <w:rPr>
                <w:spacing w:val="-2"/>
                <w:w w:val="105"/>
                <w:sz w:val="23"/>
              </w:rPr>
              <w:t>normalization</w:t>
            </w:r>
          </w:p>
        </w:tc>
        <w:tc>
          <w:tcPr>
            <w:tcW w:w="3554" w:type="dxa"/>
          </w:tcPr>
          <w:p w14:paraId="2AE6DE44" w14:textId="77777777" w:rsidR="003A2C26" w:rsidRDefault="00000000">
            <w:pPr>
              <w:pStyle w:val="TableParagraph"/>
              <w:spacing w:before="171"/>
              <w:ind w:left="72"/>
              <w:rPr>
                <w:sz w:val="23"/>
              </w:rPr>
            </w:pPr>
            <w:r>
              <w:rPr>
                <w:w w:val="105"/>
                <w:sz w:val="23"/>
              </w:rPr>
              <w:t>Fully</w:t>
            </w:r>
            <w:r>
              <w:rPr>
                <w:spacing w:val="-7"/>
                <w:w w:val="105"/>
                <w:sz w:val="23"/>
              </w:rPr>
              <w:t xml:space="preserve"> </w:t>
            </w:r>
            <w:r>
              <w:rPr>
                <w:spacing w:val="-2"/>
                <w:w w:val="105"/>
                <w:sz w:val="23"/>
              </w:rPr>
              <w:t>Achieved</w:t>
            </w:r>
          </w:p>
        </w:tc>
      </w:tr>
      <w:tr w:rsidR="003A2C26" w14:paraId="404978D0" w14:textId="77777777">
        <w:trPr>
          <w:trHeight w:val="612"/>
        </w:trPr>
        <w:tc>
          <w:tcPr>
            <w:tcW w:w="2723" w:type="dxa"/>
          </w:tcPr>
          <w:p w14:paraId="1E2158F6" w14:textId="77777777" w:rsidR="003A2C26" w:rsidRDefault="00000000">
            <w:pPr>
              <w:pStyle w:val="TableParagraph"/>
              <w:spacing w:before="171"/>
              <w:ind w:left="50"/>
              <w:rPr>
                <w:sz w:val="23"/>
              </w:rPr>
            </w:pPr>
            <w:r>
              <w:rPr>
                <w:w w:val="105"/>
                <w:sz w:val="23"/>
              </w:rPr>
              <w:t>Test</w:t>
            </w:r>
            <w:r>
              <w:rPr>
                <w:spacing w:val="-6"/>
                <w:w w:val="105"/>
                <w:sz w:val="23"/>
              </w:rPr>
              <w:t xml:space="preserve"> </w:t>
            </w:r>
            <w:r>
              <w:rPr>
                <w:w w:val="105"/>
                <w:sz w:val="23"/>
              </w:rPr>
              <w:t>system</w:t>
            </w:r>
            <w:r>
              <w:rPr>
                <w:spacing w:val="-8"/>
                <w:w w:val="105"/>
                <w:sz w:val="23"/>
              </w:rPr>
              <w:t xml:space="preserve"> </w:t>
            </w:r>
            <w:r>
              <w:rPr>
                <w:w w:val="105"/>
                <w:sz w:val="23"/>
              </w:rPr>
              <w:t>with</w:t>
            </w:r>
            <w:r>
              <w:rPr>
                <w:spacing w:val="-12"/>
                <w:w w:val="105"/>
                <w:sz w:val="23"/>
              </w:rPr>
              <w:t xml:space="preserve"> </w:t>
            </w:r>
            <w:r>
              <w:rPr>
                <w:spacing w:val="-2"/>
                <w:w w:val="105"/>
                <w:sz w:val="23"/>
              </w:rPr>
              <w:t>dataset</w:t>
            </w:r>
          </w:p>
        </w:tc>
        <w:tc>
          <w:tcPr>
            <w:tcW w:w="3443" w:type="dxa"/>
          </w:tcPr>
          <w:p w14:paraId="005E8480" w14:textId="77777777" w:rsidR="003A2C26" w:rsidRDefault="00000000">
            <w:pPr>
              <w:pStyle w:val="TableParagraph"/>
              <w:spacing w:before="34" w:line="247" w:lineRule="auto"/>
              <w:ind w:left="244"/>
              <w:rPr>
                <w:sz w:val="23"/>
              </w:rPr>
            </w:pPr>
            <w:r>
              <w:rPr>
                <w:w w:val="105"/>
                <w:sz w:val="23"/>
              </w:rPr>
              <w:t>Test</w:t>
            </w:r>
            <w:r>
              <w:rPr>
                <w:spacing w:val="-16"/>
                <w:w w:val="105"/>
                <w:sz w:val="23"/>
              </w:rPr>
              <w:t xml:space="preserve"> </w:t>
            </w:r>
            <w:r>
              <w:rPr>
                <w:w w:val="105"/>
                <w:sz w:val="23"/>
              </w:rPr>
              <w:t>dataset</w:t>
            </w:r>
            <w:r>
              <w:rPr>
                <w:spacing w:val="-15"/>
                <w:w w:val="105"/>
                <w:sz w:val="23"/>
              </w:rPr>
              <w:t xml:space="preserve"> </w:t>
            </w:r>
            <w:r>
              <w:rPr>
                <w:w w:val="105"/>
                <w:sz w:val="23"/>
              </w:rPr>
              <w:t>results</w:t>
            </w:r>
            <w:r>
              <w:rPr>
                <w:spacing w:val="-15"/>
                <w:w w:val="105"/>
                <w:sz w:val="23"/>
              </w:rPr>
              <w:t xml:space="preserve"> </w:t>
            </w:r>
            <w:r>
              <w:rPr>
                <w:w w:val="105"/>
                <w:sz w:val="23"/>
              </w:rPr>
              <w:t xml:space="preserve">and </w:t>
            </w:r>
            <w:r>
              <w:rPr>
                <w:spacing w:val="-2"/>
                <w:w w:val="105"/>
                <w:sz w:val="23"/>
              </w:rPr>
              <w:t>predictions</w:t>
            </w:r>
          </w:p>
        </w:tc>
        <w:tc>
          <w:tcPr>
            <w:tcW w:w="3554" w:type="dxa"/>
          </w:tcPr>
          <w:p w14:paraId="450DDFA4" w14:textId="77777777" w:rsidR="003A2C26" w:rsidRDefault="00000000">
            <w:pPr>
              <w:pStyle w:val="TableParagraph"/>
              <w:spacing w:before="171"/>
              <w:ind w:left="72"/>
              <w:rPr>
                <w:sz w:val="23"/>
              </w:rPr>
            </w:pPr>
            <w:r>
              <w:rPr>
                <w:w w:val="105"/>
                <w:sz w:val="23"/>
              </w:rPr>
              <w:t>Fully</w:t>
            </w:r>
            <w:r>
              <w:rPr>
                <w:spacing w:val="-7"/>
                <w:w w:val="105"/>
                <w:sz w:val="23"/>
              </w:rPr>
              <w:t xml:space="preserve"> </w:t>
            </w:r>
            <w:r>
              <w:rPr>
                <w:spacing w:val="-2"/>
                <w:w w:val="105"/>
                <w:sz w:val="23"/>
              </w:rPr>
              <w:t>Achieved</w:t>
            </w:r>
          </w:p>
        </w:tc>
      </w:tr>
      <w:tr w:rsidR="003A2C26" w14:paraId="52FE8350" w14:textId="77777777">
        <w:trPr>
          <w:trHeight w:val="574"/>
        </w:trPr>
        <w:tc>
          <w:tcPr>
            <w:tcW w:w="2723" w:type="dxa"/>
          </w:tcPr>
          <w:p w14:paraId="5DAC8A71" w14:textId="77777777" w:rsidR="003A2C26" w:rsidRDefault="00000000">
            <w:pPr>
              <w:pStyle w:val="TableParagraph"/>
              <w:spacing w:before="14" w:line="270" w:lineRule="atLeast"/>
              <w:ind w:left="50"/>
              <w:rPr>
                <w:sz w:val="23"/>
              </w:rPr>
            </w:pPr>
            <w:r>
              <w:rPr>
                <w:spacing w:val="-2"/>
                <w:w w:val="105"/>
                <w:sz w:val="23"/>
              </w:rPr>
              <w:t>Evaluate</w:t>
            </w:r>
            <w:r>
              <w:rPr>
                <w:spacing w:val="-14"/>
                <w:w w:val="105"/>
                <w:sz w:val="23"/>
              </w:rPr>
              <w:t xml:space="preserve"> </w:t>
            </w:r>
            <w:r>
              <w:rPr>
                <w:spacing w:val="-2"/>
                <w:w w:val="105"/>
                <w:sz w:val="23"/>
              </w:rPr>
              <w:t>performance metrics</w:t>
            </w:r>
          </w:p>
        </w:tc>
        <w:tc>
          <w:tcPr>
            <w:tcW w:w="3443" w:type="dxa"/>
          </w:tcPr>
          <w:p w14:paraId="3F480ACF" w14:textId="77777777" w:rsidR="003A2C26" w:rsidRDefault="00000000">
            <w:pPr>
              <w:pStyle w:val="TableParagraph"/>
              <w:spacing w:before="14" w:line="270" w:lineRule="atLeast"/>
              <w:ind w:left="244" w:right="76"/>
              <w:rPr>
                <w:sz w:val="23"/>
              </w:rPr>
            </w:pPr>
            <w:r>
              <w:rPr>
                <w:w w:val="105"/>
                <w:sz w:val="23"/>
              </w:rPr>
              <w:t>Accuracy,</w:t>
            </w:r>
            <w:r>
              <w:rPr>
                <w:spacing w:val="-16"/>
                <w:w w:val="105"/>
                <w:sz w:val="23"/>
              </w:rPr>
              <w:t xml:space="preserve"> </w:t>
            </w:r>
            <w:r>
              <w:rPr>
                <w:w w:val="105"/>
                <w:sz w:val="23"/>
              </w:rPr>
              <w:t>Precision,</w:t>
            </w:r>
            <w:r>
              <w:rPr>
                <w:spacing w:val="-15"/>
                <w:w w:val="105"/>
                <w:sz w:val="23"/>
              </w:rPr>
              <w:t xml:space="preserve"> </w:t>
            </w:r>
            <w:r>
              <w:rPr>
                <w:w w:val="105"/>
                <w:sz w:val="23"/>
              </w:rPr>
              <w:t>Recall,</w:t>
            </w:r>
            <w:r>
              <w:rPr>
                <w:spacing w:val="-15"/>
                <w:w w:val="105"/>
                <w:sz w:val="23"/>
              </w:rPr>
              <w:t xml:space="preserve"> </w:t>
            </w:r>
            <w:r>
              <w:rPr>
                <w:w w:val="105"/>
                <w:sz w:val="23"/>
              </w:rPr>
              <w:t>F1-score values</w:t>
            </w:r>
          </w:p>
        </w:tc>
        <w:tc>
          <w:tcPr>
            <w:tcW w:w="3554" w:type="dxa"/>
          </w:tcPr>
          <w:p w14:paraId="49D38768" w14:textId="77777777" w:rsidR="003A2C26" w:rsidRDefault="00000000">
            <w:pPr>
              <w:pStyle w:val="TableParagraph"/>
              <w:spacing w:before="171"/>
              <w:ind w:left="72"/>
              <w:rPr>
                <w:sz w:val="23"/>
              </w:rPr>
            </w:pPr>
            <w:r>
              <w:rPr>
                <w:w w:val="105"/>
                <w:sz w:val="23"/>
              </w:rPr>
              <w:t>Fully</w:t>
            </w:r>
            <w:r>
              <w:rPr>
                <w:spacing w:val="-6"/>
                <w:w w:val="105"/>
                <w:sz w:val="23"/>
              </w:rPr>
              <w:t xml:space="preserve"> </w:t>
            </w:r>
            <w:r>
              <w:rPr>
                <w:spacing w:val="-2"/>
                <w:w w:val="105"/>
                <w:sz w:val="23"/>
              </w:rPr>
              <w:t>Achieved</w:t>
            </w:r>
          </w:p>
        </w:tc>
      </w:tr>
    </w:tbl>
    <w:p w14:paraId="0900686F" w14:textId="77777777" w:rsidR="003A2C26" w:rsidRDefault="003A2C26">
      <w:pPr>
        <w:pStyle w:val="BodyText"/>
        <w:spacing w:before="48"/>
        <w:rPr>
          <w:b/>
        </w:rPr>
      </w:pPr>
    </w:p>
    <w:p w14:paraId="6FB33207" w14:textId="77777777" w:rsidR="003A2C26" w:rsidRDefault="00000000">
      <w:pPr>
        <w:pStyle w:val="Heading5"/>
        <w:numPr>
          <w:ilvl w:val="1"/>
          <w:numId w:val="5"/>
        </w:numPr>
        <w:tabs>
          <w:tab w:val="left" w:pos="524"/>
        </w:tabs>
        <w:ind w:left="524" w:hanging="380"/>
      </w:pPr>
      <w:r>
        <w:rPr>
          <w:w w:val="105"/>
        </w:rPr>
        <w:t>Strengths</w:t>
      </w:r>
      <w:r>
        <w:rPr>
          <w:spacing w:val="-10"/>
          <w:w w:val="105"/>
        </w:rPr>
        <w:t xml:space="preserve"> </w:t>
      </w:r>
      <w:r>
        <w:rPr>
          <w:w w:val="105"/>
        </w:rPr>
        <w:t>&amp;</w:t>
      </w:r>
      <w:r>
        <w:rPr>
          <w:spacing w:val="-15"/>
          <w:w w:val="105"/>
        </w:rPr>
        <w:t xml:space="preserve"> </w:t>
      </w:r>
      <w:r>
        <w:rPr>
          <w:spacing w:val="-2"/>
          <w:w w:val="105"/>
        </w:rPr>
        <w:t>Limitations</w:t>
      </w:r>
    </w:p>
    <w:p w14:paraId="4893303A" w14:textId="77777777" w:rsidR="003A2C26" w:rsidRDefault="00000000">
      <w:pPr>
        <w:pStyle w:val="BodyText"/>
        <w:spacing w:before="7"/>
        <w:rPr>
          <w:b/>
          <w:sz w:val="11"/>
        </w:rPr>
      </w:pPr>
      <w:r>
        <w:rPr>
          <w:b/>
          <w:noProof/>
          <w:sz w:val="11"/>
        </w:rPr>
        <mc:AlternateContent>
          <mc:Choice Requires="wps">
            <w:drawing>
              <wp:anchor distT="0" distB="0" distL="0" distR="0" simplePos="0" relativeHeight="251663360" behindDoc="1" locked="0" layoutInCell="1" allowOverlap="1" wp14:anchorId="44A7E4AA" wp14:editId="77FC257F">
                <wp:simplePos x="0" y="0"/>
                <wp:positionH relativeFrom="page">
                  <wp:posOffset>914400</wp:posOffset>
                </wp:positionH>
                <wp:positionV relativeFrom="paragraph">
                  <wp:posOffset>99695</wp:posOffset>
                </wp:positionV>
                <wp:extent cx="5740400" cy="3302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740400" cy="330200"/>
                        </a:xfrm>
                        <a:prstGeom prst="rect">
                          <a:avLst/>
                        </a:prstGeom>
                        <a:solidFill>
                          <a:srgbClr val="F0F0F0"/>
                        </a:solidFill>
                      </wps:spPr>
                      <wps:txbx>
                        <w:txbxContent>
                          <w:p w14:paraId="6E709861" w14:textId="77777777" w:rsidR="003A2C26" w:rsidRDefault="00000000">
                            <w:pPr>
                              <w:spacing w:before="12"/>
                              <w:rPr>
                                <w:rFonts w:ascii="Arial" w:hAnsi="Arial"/>
                                <w:i/>
                                <w:color w:val="000000"/>
                              </w:rPr>
                            </w:pPr>
                            <w:r>
                              <w:rPr>
                                <w:rFonts w:ascii="Arial" w:hAnsi="Arial"/>
                                <w:i/>
                                <w:color w:val="444444"/>
                              </w:rPr>
                              <w:t>State</w:t>
                            </w:r>
                            <w:r>
                              <w:rPr>
                                <w:rFonts w:ascii="Arial" w:hAnsi="Arial"/>
                                <w:i/>
                                <w:color w:val="444444"/>
                                <w:spacing w:val="-8"/>
                              </w:rPr>
                              <w:t xml:space="preserve"> </w:t>
                            </w:r>
                            <w:r>
                              <w:rPr>
                                <w:rFonts w:ascii="Arial" w:hAnsi="Arial"/>
                                <w:i/>
                                <w:color w:val="444444"/>
                              </w:rPr>
                              <w:t>limitations</w:t>
                            </w:r>
                            <w:r>
                              <w:rPr>
                                <w:rFonts w:ascii="Arial" w:hAnsi="Arial"/>
                                <w:i/>
                                <w:color w:val="444444"/>
                                <w:spacing w:val="-1"/>
                              </w:rPr>
                              <w:t xml:space="preserve"> </w:t>
                            </w:r>
                            <w:r>
                              <w:rPr>
                                <w:rFonts w:ascii="Arial" w:hAnsi="Arial"/>
                                <w:i/>
                                <w:color w:val="444444"/>
                              </w:rPr>
                              <w:t>honestly</w:t>
                            </w:r>
                            <w:r>
                              <w:rPr>
                                <w:rFonts w:ascii="Arial" w:hAnsi="Arial"/>
                                <w:i/>
                                <w:color w:val="444444"/>
                                <w:spacing w:val="-2"/>
                              </w:rPr>
                              <w:t xml:space="preserve"> </w:t>
                            </w:r>
                            <w:r>
                              <w:rPr>
                                <w:rFonts w:ascii="Arial" w:hAnsi="Arial"/>
                                <w:i/>
                                <w:color w:val="444444"/>
                              </w:rPr>
                              <w:t>—</w:t>
                            </w:r>
                            <w:r>
                              <w:rPr>
                                <w:rFonts w:ascii="Arial" w:hAnsi="Arial"/>
                                <w:i/>
                                <w:color w:val="444444"/>
                                <w:spacing w:val="-6"/>
                              </w:rPr>
                              <w:t xml:space="preserve"> </w:t>
                            </w:r>
                            <w:r>
                              <w:rPr>
                                <w:rFonts w:ascii="Arial" w:hAnsi="Arial"/>
                                <w:i/>
                                <w:color w:val="444444"/>
                              </w:rPr>
                              <w:t>do</w:t>
                            </w:r>
                            <w:r>
                              <w:rPr>
                                <w:rFonts w:ascii="Arial" w:hAnsi="Arial"/>
                                <w:i/>
                                <w:color w:val="444444"/>
                                <w:spacing w:val="-14"/>
                              </w:rPr>
                              <w:t xml:space="preserve"> </w:t>
                            </w:r>
                            <w:r>
                              <w:rPr>
                                <w:rFonts w:ascii="Arial" w:hAnsi="Arial"/>
                                <w:i/>
                                <w:color w:val="444444"/>
                              </w:rPr>
                              <w:t>not</w:t>
                            </w:r>
                            <w:r>
                              <w:rPr>
                                <w:rFonts w:ascii="Arial" w:hAnsi="Arial"/>
                                <w:i/>
                                <w:color w:val="444444"/>
                                <w:spacing w:val="-3"/>
                              </w:rPr>
                              <w:t xml:space="preserve"> </w:t>
                            </w:r>
                            <w:r>
                              <w:rPr>
                                <w:rFonts w:ascii="Arial" w:hAnsi="Arial"/>
                                <w:i/>
                                <w:color w:val="444444"/>
                              </w:rPr>
                              <w:t>claim</w:t>
                            </w:r>
                            <w:r>
                              <w:rPr>
                                <w:rFonts w:ascii="Arial" w:hAnsi="Arial"/>
                                <w:i/>
                                <w:color w:val="444444"/>
                                <w:spacing w:val="-16"/>
                              </w:rPr>
                              <w:t xml:space="preserve"> </w:t>
                            </w:r>
                            <w:r>
                              <w:rPr>
                                <w:rFonts w:ascii="Arial" w:hAnsi="Arial"/>
                                <w:i/>
                                <w:color w:val="444444"/>
                              </w:rPr>
                              <w:t>the</w:t>
                            </w:r>
                            <w:r>
                              <w:rPr>
                                <w:rFonts w:ascii="Arial" w:hAnsi="Arial"/>
                                <w:i/>
                                <w:color w:val="444444"/>
                                <w:spacing w:val="-14"/>
                              </w:rPr>
                              <w:t xml:space="preserve"> </w:t>
                            </w:r>
                            <w:r>
                              <w:rPr>
                                <w:rFonts w:ascii="Arial" w:hAnsi="Arial"/>
                                <w:i/>
                                <w:color w:val="444444"/>
                              </w:rPr>
                              <w:t>system</w:t>
                            </w:r>
                            <w:r>
                              <w:rPr>
                                <w:rFonts w:ascii="Arial" w:hAnsi="Arial"/>
                                <w:i/>
                                <w:color w:val="444444"/>
                                <w:spacing w:val="-10"/>
                              </w:rPr>
                              <w:t xml:space="preserve"> </w:t>
                            </w:r>
                            <w:r>
                              <w:rPr>
                                <w:rFonts w:ascii="Arial" w:hAnsi="Arial"/>
                                <w:i/>
                                <w:color w:val="444444"/>
                              </w:rPr>
                              <w:t>is</w:t>
                            </w:r>
                            <w:r>
                              <w:rPr>
                                <w:rFonts w:ascii="Arial" w:hAnsi="Arial"/>
                                <w:i/>
                                <w:color w:val="444444"/>
                                <w:spacing w:val="-10"/>
                              </w:rPr>
                              <w:t xml:space="preserve"> </w:t>
                            </w:r>
                            <w:r>
                              <w:rPr>
                                <w:rFonts w:ascii="Arial" w:hAnsi="Arial"/>
                                <w:i/>
                                <w:color w:val="444444"/>
                                <w:spacing w:val="-2"/>
                              </w:rPr>
                              <w:t>perfect.</w:t>
                            </w:r>
                          </w:p>
                        </w:txbxContent>
                      </wps:txbx>
                      <wps:bodyPr wrap="square" lIns="0" tIns="0" rIns="0" bIns="0" rtlCol="0">
                        <a:noAutofit/>
                      </wps:bodyPr>
                    </wps:wsp>
                  </a:graphicData>
                </a:graphic>
              </wp:anchor>
            </w:drawing>
          </mc:Choice>
          <mc:Fallback>
            <w:pict>
              <v:shape w14:anchorId="44A7E4AA" id="Textbox 27" o:spid="_x0000_s1047" type="#_x0000_t202" style="position:absolute;margin-left:1in;margin-top:7.85pt;width:452pt;height:2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" fillcolor="#f0f0f0" stroked="f">
                <v:textbox inset="0,0,0,0">
                  <w:txbxContent>
                    <w:p w14:paraId="6E709861" w14:textId="77777777" w:rsidR="003A2C26" w:rsidRDefault="00000000">
                      <w:pPr>
                        <w:spacing w:before="12"/>
                        <w:rPr>
                          <w:rFonts w:ascii="Arial" w:hAnsi="Arial"/>
                          <w:i/>
                          <w:color w:val="000000"/>
                        </w:rPr>
                      </w:pPr>
                      <w:r>
                        <w:rPr>
                          <w:rFonts w:ascii="Arial" w:hAnsi="Arial"/>
                          <w:i/>
                          <w:color w:val="444444"/>
                        </w:rPr>
                        <w:t>State</w:t>
                      </w:r>
                      <w:r>
                        <w:rPr>
                          <w:rFonts w:ascii="Arial" w:hAnsi="Arial"/>
                          <w:i/>
                          <w:color w:val="444444"/>
                          <w:spacing w:val="-8"/>
                        </w:rPr>
                        <w:t xml:space="preserve"> </w:t>
                      </w:r>
                      <w:r>
                        <w:rPr>
                          <w:rFonts w:ascii="Arial" w:hAnsi="Arial"/>
                          <w:i/>
                          <w:color w:val="444444"/>
                        </w:rPr>
                        <w:t>limitations</w:t>
                      </w:r>
                      <w:r>
                        <w:rPr>
                          <w:rFonts w:ascii="Arial" w:hAnsi="Arial"/>
                          <w:i/>
                          <w:color w:val="444444"/>
                          <w:spacing w:val="-1"/>
                        </w:rPr>
                        <w:t xml:space="preserve"> </w:t>
                      </w:r>
                      <w:r>
                        <w:rPr>
                          <w:rFonts w:ascii="Arial" w:hAnsi="Arial"/>
                          <w:i/>
                          <w:color w:val="444444"/>
                        </w:rPr>
                        <w:t>honestly</w:t>
                      </w:r>
                      <w:r>
                        <w:rPr>
                          <w:rFonts w:ascii="Arial" w:hAnsi="Arial"/>
                          <w:i/>
                          <w:color w:val="444444"/>
                          <w:spacing w:val="-2"/>
                        </w:rPr>
                        <w:t xml:space="preserve"> </w:t>
                      </w:r>
                      <w:r>
                        <w:rPr>
                          <w:rFonts w:ascii="Arial" w:hAnsi="Arial"/>
                          <w:i/>
                          <w:color w:val="444444"/>
                        </w:rPr>
                        <w:t>—</w:t>
                      </w:r>
                      <w:r>
                        <w:rPr>
                          <w:rFonts w:ascii="Arial" w:hAnsi="Arial"/>
                          <w:i/>
                          <w:color w:val="444444"/>
                          <w:spacing w:val="-6"/>
                        </w:rPr>
                        <w:t xml:space="preserve"> </w:t>
                      </w:r>
                      <w:r>
                        <w:rPr>
                          <w:rFonts w:ascii="Arial" w:hAnsi="Arial"/>
                          <w:i/>
                          <w:color w:val="444444"/>
                        </w:rPr>
                        <w:t>do</w:t>
                      </w:r>
                      <w:r>
                        <w:rPr>
                          <w:rFonts w:ascii="Arial" w:hAnsi="Arial"/>
                          <w:i/>
                          <w:color w:val="444444"/>
                          <w:spacing w:val="-14"/>
                        </w:rPr>
                        <w:t xml:space="preserve"> </w:t>
                      </w:r>
                      <w:r>
                        <w:rPr>
                          <w:rFonts w:ascii="Arial" w:hAnsi="Arial"/>
                          <w:i/>
                          <w:color w:val="444444"/>
                        </w:rPr>
                        <w:t>not</w:t>
                      </w:r>
                      <w:r>
                        <w:rPr>
                          <w:rFonts w:ascii="Arial" w:hAnsi="Arial"/>
                          <w:i/>
                          <w:color w:val="444444"/>
                          <w:spacing w:val="-3"/>
                        </w:rPr>
                        <w:t xml:space="preserve"> </w:t>
                      </w:r>
                      <w:r>
                        <w:rPr>
                          <w:rFonts w:ascii="Arial" w:hAnsi="Arial"/>
                          <w:i/>
                          <w:color w:val="444444"/>
                        </w:rPr>
                        <w:t>claim</w:t>
                      </w:r>
                      <w:r>
                        <w:rPr>
                          <w:rFonts w:ascii="Arial" w:hAnsi="Arial"/>
                          <w:i/>
                          <w:color w:val="444444"/>
                          <w:spacing w:val="-16"/>
                        </w:rPr>
                        <w:t xml:space="preserve"> </w:t>
                      </w:r>
                      <w:r>
                        <w:rPr>
                          <w:rFonts w:ascii="Arial" w:hAnsi="Arial"/>
                          <w:i/>
                          <w:color w:val="444444"/>
                        </w:rPr>
                        <w:t>the</w:t>
                      </w:r>
                      <w:r>
                        <w:rPr>
                          <w:rFonts w:ascii="Arial" w:hAnsi="Arial"/>
                          <w:i/>
                          <w:color w:val="444444"/>
                          <w:spacing w:val="-14"/>
                        </w:rPr>
                        <w:t xml:space="preserve"> </w:t>
                      </w:r>
                      <w:r>
                        <w:rPr>
                          <w:rFonts w:ascii="Arial" w:hAnsi="Arial"/>
                          <w:i/>
                          <w:color w:val="444444"/>
                        </w:rPr>
                        <w:t>system</w:t>
                      </w:r>
                      <w:r>
                        <w:rPr>
                          <w:rFonts w:ascii="Arial" w:hAnsi="Arial"/>
                          <w:i/>
                          <w:color w:val="444444"/>
                          <w:spacing w:val="-10"/>
                        </w:rPr>
                        <w:t xml:space="preserve"> </w:t>
                      </w:r>
                      <w:r>
                        <w:rPr>
                          <w:rFonts w:ascii="Arial" w:hAnsi="Arial"/>
                          <w:i/>
                          <w:color w:val="444444"/>
                        </w:rPr>
                        <w:t>is</w:t>
                      </w:r>
                      <w:r>
                        <w:rPr>
                          <w:rFonts w:ascii="Arial" w:hAnsi="Arial"/>
                          <w:i/>
                          <w:color w:val="444444"/>
                          <w:spacing w:val="-10"/>
                        </w:rPr>
                        <w:t xml:space="preserve"> </w:t>
                      </w:r>
                      <w:r>
                        <w:rPr>
                          <w:rFonts w:ascii="Arial" w:hAnsi="Arial"/>
                          <w:i/>
                          <w:color w:val="444444"/>
                          <w:spacing w:val="-2"/>
                        </w:rPr>
                        <w:t>perfect.</w:t>
                      </w:r>
                    </w:p>
                  </w:txbxContent>
                </v:textbox>
                <w10:wrap type="topAndBottom" anchorx="page"/>
              </v:shape>
            </w:pict>
          </mc:Fallback>
        </mc:AlternateContent>
      </w:r>
    </w:p>
    <w:p w14:paraId="51ADFA4F" w14:textId="77777777" w:rsidR="003A2C26" w:rsidRDefault="003A2C26">
      <w:pPr>
        <w:pStyle w:val="BodyText"/>
        <w:spacing w:before="26"/>
        <w:rPr>
          <w:b/>
        </w:rPr>
      </w:pPr>
    </w:p>
    <w:p w14:paraId="1A688F5B" w14:textId="77777777" w:rsidR="003A2C26" w:rsidRDefault="00000000">
      <w:pPr>
        <w:pStyle w:val="Heading5"/>
      </w:pPr>
      <w:r>
        <w:rPr>
          <w:spacing w:val="-2"/>
          <w:w w:val="105"/>
        </w:rPr>
        <w:t>Strengths:</w:t>
      </w:r>
    </w:p>
    <w:p w14:paraId="385043B1" w14:textId="77777777" w:rsidR="003A2C26" w:rsidRDefault="003A2C26">
      <w:pPr>
        <w:pStyle w:val="BodyText"/>
        <w:spacing w:before="13"/>
        <w:rPr>
          <w:b/>
        </w:rPr>
      </w:pPr>
    </w:p>
    <w:p w14:paraId="7A41A887" w14:textId="77777777" w:rsidR="003A2C26" w:rsidRDefault="00000000">
      <w:pPr>
        <w:pStyle w:val="ListParagraph"/>
        <w:numPr>
          <w:ilvl w:val="2"/>
          <w:numId w:val="5"/>
        </w:numPr>
        <w:tabs>
          <w:tab w:val="left" w:pos="864"/>
        </w:tabs>
        <w:ind w:hanging="360"/>
      </w:pPr>
      <w:r>
        <w:t>High</w:t>
      </w:r>
      <w:r>
        <w:rPr>
          <w:spacing w:val="-9"/>
        </w:rPr>
        <w:t xml:space="preserve"> </w:t>
      </w:r>
      <w:r>
        <w:t>accuracy</w:t>
      </w:r>
      <w:r>
        <w:rPr>
          <w:spacing w:val="-13"/>
        </w:rPr>
        <w:t xml:space="preserve"> </w:t>
      </w:r>
      <w:r>
        <w:t>in</w:t>
      </w:r>
      <w:r>
        <w:rPr>
          <w:spacing w:val="-6"/>
        </w:rPr>
        <w:t xml:space="preserve"> </w:t>
      </w:r>
      <w:r>
        <w:t>classifying</w:t>
      </w:r>
      <w:r>
        <w:rPr>
          <w:spacing w:val="-7"/>
        </w:rPr>
        <w:t xml:space="preserve"> </w:t>
      </w:r>
      <w:r>
        <w:t>coral</w:t>
      </w:r>
      <w:r>
        <w:rPr>
          <w:spacing w:val="-1"/>
        </w:rPr>
        <w:t xml:space="preserve"> </w:t>
      </w:r>
      <w:r>
        <w:t>health</w:t>
      </w:r>
      <w:r>
        <w:rPr>
          <w:spacing w:val="-6"/>
        </w:rPr>
        <w:t xml:space="preserve"> </w:t>
      </w:r>
      <w:r>
        <w:t>using</w:t>
      </w:r>
      <w:r>
        <w:rPr>
          <w:spacing w:val="-6"/>
        </w:rPr>
        <w:t xml:space="preserve"> </w:t>
      </w:r>
      <w:r>
        <w:rPr>
          <w:spacing w:val="-5"/>
        </w:rPr>
        <w:t>CNN</w:t>
      </w:r>
    </w:p>
    <w:p w14:paraId="43EB2AF8" w14:textId="77777777" w:rsidR="003A2C26" w:rsidRDefault="00000000">
      <w:pPr>
        <w:pStyle w:val="ListParagraph"/>
        <w:numPr>
          <w:ilvl w:val="2"/>
          <w:numId w:val="5"/>
        </w:numPr>
        <w:tabs>
          <w:tab w:val="left" w:pos="864"/>
        </w:tabs>
        <w:spacing w:before="6" w:line="252" w:lineRule="exact"/>
        <w:ind w:hanging="360"/>
      </w:pPr>
      <w:r>
        <w:t>Automatic</w:t>
      </w:r>
      <w:r>
        <w:rPr>
          <w:spacing w:val="-7"/>
        </w:rPr>
        <w:t xml:space="preserve"> </w:t>
      </w:r>
      <w:r>
        <w:t>feature</w:t>
      </w:r>
      <w:r>
        <w:rPr>
          <w:spacing w:val="-6"/>
        </w:rPr>
        <w:t xml:space="preserve"> </w:t>
      </w:r>
      <w:r>
        <w:t>extraction</w:t>
      </w:r>
      <w:r>
        <w:rPr>
          <w:spacing w:val="-11"/>
        </w:rPr>
        <w:t xml:space="preserve"> </w:t>
      </w:r>
      <w:r>
        <w:t>without</w:t>
      </w:r>
      <w:r>
        <w:rPr>
          <w:spacing w:val="-6"/>
        </w:rPr>
        <w:t xml:space="preserve"> </w:t>
      </w:r>
      <w:r>
        <w:t>manual</w:t>
      </w:r>
      <w:r>
        <w:rPr>
          <w:spacing w:val="-11"/>
        </w:rPr>
        <w:t xml:space="preserve"> </w:t>
      </w:r>
      <w:r>
        <w:rPr>
          <w:spacing w:val="-2"/>
        </w:rPr>
        <w:t>effort</w:t>
      </w:r>
    </w:p>
    <w:p w14:paraId="2FDC4389" w14:textId="77777777" w:rsidR="003A2C26" w:rsidRDefault="00000000">
      <w:pPr>
        <w:pStyle w:val="ListParagraph"/>
        <w:numPr>
          <w:ilvl w:val="2"/>
          <w:numId w:val="5"/>
        </w:numPr>
        <w:tabs>
          <w:tab w:val="left" w:pos="864"/>
        </w:tabs>
        <w:spacing w:line="252" w:lineRule="exact"/>
        <w:ind w:hanging="360"/>
      </w:pPr>
      <w:r>
        <w:t>Scalable</w:t>
      </w:r>
      <w:r>
        <w:rPr>
          <w:spacing w:val="-2"/>
        </w:rPr>
        <w:t xml:space="preserve"> </w:t>
      </w:r>
      <w:r>
        <w:t>solution</w:t>
      </w:r>
      <w:r>
        <w:rPr>
          <w:spacing w:val="-6"/>
        </w:rPr>
        <w:t xml:space="preserve"> </w:t>
      </w:r>
      <w:r>
        <w:t>for</w:t>
      </w:r>
      <w:r>
        <w:rPr>
          <w:spacing w:val="-5"/>
        </w:rPr>
        <w:t xml:space="preserve"> </w:t>
      </w:r>
      <w:r>
        <w:t>large</w:t>
      </w:r>
      <w:r>
        <w:rPr>
          <w:spacing w:val="-8"/>
        </w:rPr>
        <w:t xml:space="preserve"> </w:t>
      </w:r>
      <w:r>
        <w:t>image</w:t>
      </w:r>
      <w:r>
        <w:rPr>
          <w:spacing w:val="-8"/>
        </w:rPr>
        <w:t xml:space="preserve"> </w:t>
      </w:r>
      <w:r>
        <w:rPr>
          <w:spacing w:val="-2"/>
        </w:rPr>
        <w:t>datasets</w:t>
      </w:r>
    </w:p>
    <w:p w14:paraId="3017B7A3" w14:textId="77777777" w:rsidR="003A2C26" w:rsidRDefault="00000000">
      <w:pPr>
        <w:pStyle w:val="ListParagraph"/>
        <w:numPr>
          <w:ilvl w:val="2"/>
          <w:numId w:val="5"/>
        </w:numPr>
        <w:tabs>
          <w:tab w:val="left" w:pos="864"/>
        </w:tabs>
        <w:spacing w:line="252" w:lineRule="exact"/>
        <w:ind w:hanging="360"/>
      </w:pPr>
      <w:r>
        <w:t>Faster</w:t>
      </w:r>
      <w:r>
        <w:rPr>
          <w:spacing w:val="-6"/>
        </w:rPr>
        <w:t xml:space="preserve"> </w:t>
      </w:r>
      <w:r>
        <w:t>and</w:t>
      </w:r>
      <w:r>
        <w:rPr>
          <w:spacing w:val="-1"/>
        </w:rPr>
        <w:t xml:space="preserve"> </w:t>
      </w:r>
      <w:r>
        <w:t>more</w:t>
      </w:r>
      <w:r>
        <w:rPr>
          <w:spacing w:val="-3"/>
        </w:rPr>
        <w:t xml:space="preserve"> </w:t>
      </w:r>
      <w:r>
        <w:t>efficient</w:t>
      </w:r>
      <w:r>
        <w:rPr>
          <w:spacing w:val="-8"/>
        </w:rPr>
        <w:t xml:space="preserve"> </w:t>
      </w:r>
      <w:r>
        <w:t>than</w:t>
      </w:r>
      <w:r>
        <w:rPr>
          <w:spacing w:val="-8"/>
        </w:rPr>
        <w:t xml:space="preserve"> </w:t>
      </w:r>
      <w:r>
        <w:t>manual</w:t>
      </w:r>
      <w:r>
        <w:rPr>
          <w:spacing w:val="-2"/>
        </w:rPr>
        <w:t xml:space="preserve"> monitoring</w:t>
      </w:r>
    </w:p>
    <w:p w14:paraId="18ECAC07" w14:textId="77777777" w:rsidR="003A2C26" w:rsidRDefault="00000000">
      <w:pPr>
        <w:pStyle w:val="ListParagraph"/>
        <w:numPr>
          <w:ilvl w:val="2"/>
          <w:numId w:val="5"/>
        </w:numPr>
        <w:tabs>
          <w:tab w:val="left" w:pos="864"/>
        </w:tabs>
        <w:spacing w:line="252" w:lineRule="exact"/>
        <w:ind w:hanging="360"/>
      </w:pPr>
      <w:r>
        <w:t>Non-invasive</w:t>
      </w:r>
      <w:r>
        <w:rPr>
          <w:spacing w:val="-8"/>
        </w:rPr>
        <w:t xml:space="preserve"> </w:t>
      </w:r>
      <w:r>
        <w:t>and</w:t>
      </w:r>
      <w:r>
        <w:rPr>
          <w:spacing w:val="-4"/>
        </w:rPr>
        <w:t xml:space="preserve"> </w:t>
      </w:r>
      <w:r>
        <w:t>eco-friendly</w:t>
      </w:r>
      <w:r>
        <w:rPr>
          <w:spacing w:val="-14"/>
        </w:rPr>
        <w:t xml:space="preserve"> </w:t>
      </w:r>
      <w:r>
        <w:rPr>
          <w:spacing w:val="-2"/>
        </w:rPr>
        <w:t>approach</w:t>
      </w:r>
    </w:p>
    <w:p w14:paraId="4A904AC7" w14:textId="77777777" w:rsidR="003A2C26" w:rsidRDefault="003A2C26">
      <w:pPr>
        <w:pStyle w:val="BodyText"/>
        <w:spacing w:before="39"/>
        <w:rPr>
          <w:sz w:val="22"/>
        </w:rPr>
      </w:pPr>
    </w:p>
    <w:p w14:paraId="1C91A403" w14:textId="77777777" w:rsidR="003A2C26" w:rsidRDefault="00000000">
      <w:pPr>
        <w:pStyle w:val="Heading5"/>
      </w:pPr>
      <w:r>
        <w:rPr>
          <w:spacing w:val="-2"/>
          <w:w w:val="105"/>
        </w:rPr>
        <w:t>Limitations:</w:t>
      </w:r>
    </w:p>
    <w:p w14:paraId="1A4DDA43" w14:textId="77777777" w:rsidR="003A2C26" w:rsidRDefault="003A2C26">
      <w:pPr>
        <w:pStyle w:val="BodyText"/>
        <w:spacing w:before="14"/>
        <w:rPr>
          <w:b/>
        </w:rPr>
      </w:pPr>
    </w:p>
    <w:p w14:paraId="37BB07A5" w14:textId="77777777" w:rsidR="003A2C26" w:rsidRDefault="00000000">
      <w:pPr>
        <w:pStyle w:val="ListParagraph"/>
        <w:numPr>
          <w:ilvl w:val="2"/>
          <w:numId w:val="5"/>
        </w:numPr>
        <w:tabs>
          <w:tab w:val="left" w:pos="864"/>
        </w:tabs>
        <w:spacing w:line="252" w:lineRule="exact"/>
        <w:ind w:hanging="360"/>
      </w:pPr>
      <w:r>
        <w:t>Requires</w:t>
      </w:r>
      <w:r>
        <w:rPr>
          <w:spacing w:val="-9"/>
        </w:rPr>
        <w:t xml:space="preserve"> </w:t>
      </w:r>
      <w:r>
        <w:t>large</w:t>
      </w:r>
      <w:r>
        <w:rPr>
          <w:spacing w:val="-5"/>
        </w:rPr>
        <w:t xml:space="preserve"> </w:t>
      </w:r>
      <w:r>
        <w:t>labeled</w:t>
      </w:r>
      <w:r>
        <w:rPr>
          <w:spacing w:val="-4"/>
        </w:rPr>
        <w:t xml:space="preserve"> </w:t>
      </w:r>
      <w:r>
        <w:t>dataset</w:t>
      </w:r>
      <w:r>
        <w:rPr>
          <w:spacing w:val="-5"/>
        </w:rPr>
        <w:t xml:space="preserve"> </w:t>
      </w:r>
      <w:r>
        <w:t>for</w:t>
      </w:r>
      <w:r>
        <w:rPr>
          <w:spacing w:val="-3"/>
        </w:rPr>
        <w:t xml:space="preserve"> </w:t>
      </w:r>
      <w:r>
        <w:t>better</w:t>
      </w:r>
      <w:r>
        <w:rPr>
          <w:spacing w:val="-2"/>
        </w:rPr>
        <w:t xml:space="preserve"> performance</w:t>
      </w:r>
    </w:p>
    <w:p w14:paraId="1D210D79" w14:textId="77777777" w:rsidR="003A2C26" w:rsidRDefault="00000000">
      <w:pPr>
        <w:pStyle w:val="ListParagraph"/>
        <w:numPr>
          <w:ilvl w:val="2"/>
          <w:numId w:val="5"/>
        </w:numPr>
        <w:tabs>
          <w:tab w:val="left" w:pos="864"/>
        </w:tabs>
        <w:spacing w:line="252" w:lineRule="exact"/>
        <w:ind w:hanging="360"/>
      </w:pPr>
      <w:r>
        <w:t>Sensitive</w:t>
      </w:r>
      <w:r>
        <w:rPr>
          <w:spacing w:val="-7"/>
        </w:rPr>
        <w:t xml:space="preserve"> </w:t>
      </w:r>
      <w:r>
        <w:t>to</w:t>
      </w:r>
      <w:r>
        <w:rPr>
          <w:spacing w:val="-5"/>
        </w:rPr>
        <w:t xml:space="preserve"> </w:t>
      </w:r>
      <w:r>
        <w:t>poor</w:t>
      </w:r>
      <w:r>
        <w:rPr>
          <w:spacing w:val="-4"/>
        </w:rPr>
        <w:t xml:space="preserve"> </w:t>
      </w:r>
      <w:r>
        <w:t>image</w:t>
      </w:r>
      <w:r>
        <w:rPr>
          <w:spacing w:val="-1"/>
        </w:rPr>
        <w:t xml:space="preserve"> </w:t>
      </w:r>
      <w:r>
        <w:t>quality</w:t>
      </w:r>
      <w:r>
        <w:rPr>
          <w:spacing w:val="-12"/>
        </w:rPr>
        <w:t xml:space="preserve"> </w:t>
      </w:r>
      <w:r>
        <w:t>and</w:t>
      </w:r>
      <w:r>
        <w:rPr>
          <w:spacing w:val="-5"/>
        </w:rPr>
        <w:t xml:space="preserve"> </w:t>
      </w:r>
      <w:r>
        <w:t>underwater</w:t>
      </w:r>
      <w:r>
        <w:rPr>
          <w:spacing w:val="-4"/>
        </w:rPr>
        <w:t xml:space="preserve"> </w:t>
      </w:r>
      <w:r>
        <w:rPr>
          <w:spacing w:val="-2"/>
        </w:rPr>
        <w:t>conditions</w:t>
      </w:r>
    </w:p>
    <w:p w14:paraId="180EAE35" w14:textId="77777777" w:rsidR="003A2C26" w:rsidRDefault="00000000">
      <w:pPr>
        <w:pStyle w:val="ListParagraph"/>
        <w:numPr>
          <w:ilvl w:val="2"/>
          <w:numId w:val="5"/>
        </w:numPr>
        <w:tabs>
          <w:tab w:val="left" w:pos="864"/>
        </w:tabs>
        <w:spacing w:line="252" w:lineRule="exact"/>
        <w:ind w:hanging="360"/>
      </w:pPr>
      <w:r>
        <w:t>High</w:t>
      </w:r>
      <w:r>
        <w:rPr>
          <w:spacing w:val="-7"/>
        </w:rPr>
        <w:t xml:space="preserve"> </w:t>
      </w:r>
      <w:r>
        <w:t>computational</w:t>
      </w:r>
      <w:r>
        <w:rPr>
          <w:spacing w:val="-7"/>
        </w:rPr>
        <w:t xml:space="preserve"> </w:t>
      </w:r>
      <w:r>
        <w:t>resources</w:t>
      </w:r>
      <w:r>
        <w:rPr>
          <w:spacing w:val="-10"/>
        </w:rPr>
        <w:t xml:space="preserve"> </w:t>
      </w:r>
      <w:r>
        <w:t>needed</w:t>
      </w:r>
      <w:r>
        <w:rPr>
          <w:spacing w:val="-7"/>
        </w:rPr>
        <w:t xml:space="preserve"> </w:t>
      </w:r>
      <w:r>
        <w:t>for</w:t>
      </w:r>
      <w:r>
        <w:rPr>
          <w:spacing w:val="-4"/>
        </w:rPr>
        <w:t xml:space="preserve"> </w:t>
      </w:r>
      <w:r>
        <w:rPr>
          <w:spacing w:val="-2"/>
        </w:rPr>
        <w:t>training</w:t>
      </w:r>
    </w:p>
    <w:p w14:paraId="063DD32A" w14:textId="77777777" w:rsidR="003A2C26" w:rsidRDefault="00000000">
      <w:pPr>
        <w:pStyle w:val="ListParagraph"/>
        <w:numPr>
          <w:ilvl w:val="2"/>
          <w:numId w:val="5"/>
        </w:numPr>
        <w:tabs>
          <w:tab w:val="left" w:pos="864"/>
        </w:tabs>
        <w:spacing w:before="7" w:line="252" w:lineRule="exact"/>
        <w:ind w:hanging="360"/>
      </w:pPr>
      <w:r>
        <w:t>Limited</w:t>
      </w:r>
      <w:r>
        <w:rPr>
          <w:spacing w:val="-8"/>
        </w:rPr>
        <w:t xml:space="preserve"> </w:t>
      </w:r>
      <w:r>
        <w:t>to</w:t>
      </w:r>
      <w:r>
        <w:rPr>
          <w:spacing w:val="-8"/>
        </w:rPr>
        <w:t xml:space="preserve"> </w:t>
      </w:r>
      <w:r>
        <w:t>predefined</w:t>
      </w:r>
      <w:r>
        <w:rPr>
          <w:spacing w:val="-1"/>
        </w:rPr>
        <w:t xml:space="preserve"> </w:t>
      </w:r>
      <w:r>
        <w:t>coral</w:t>
      </w:r>
      <w:r>
        <w:rPr>
          <w:spacing w:val="-3"/>
        </w:rPr>
        <w:t xml:space="preserve"> </w:t>
      </w:r>
      <w:r>
        <w:t>health</w:t>
      </w:r>
      <w:r>
        <w:rPr>
          <w:spacing w:val="-8"/>
        </w:rPr>
        <w:t xml:space="preserve"> </w:t>
      </w:r>
      <w:r>
        <w:rPr>
          <w:spacing w:val="-2"/>
        </w:rPr>
        <w:t>categories</w:t>
      </w:r>
    </w:p>
    <w:p w14:paraId="0CDAB6AC" w14:textId="77777777" w:rsidR="003A2C26" w:rsidRDefault="00000000">
      <w:pPr>
        <w:pStyle w:val="ListParagraph"/>
        <w:numPr>
          <w:ilvl w:val="2"/>
          <w:numId w:val="5"/>
        </w:numPr>
        <w:tabs>
          <w:tab w:val="left" w:pos="864"/>
        </w:tabs>
        <w:spacing w:line="252" w:lineRule="exact"/>
        <w:ind w:hanging="360"/>
      </w:pPr>
      <w:r>
        <w:t>Performance</w:t>
      </w:r>
      <w:r>
        <w:rPr>
          <w:spacing w:val="-2"/>
        </w:rPr>
        <w:t xml:space="preserve"> </w:t>
      </w:r>
      <w:r>
        <w:t>may</w:t>
      </w:r>
      <w:r>
        <w:rPr>
          <w:spacing w:val="-7"/>
        </w:rPr>
        <w:t xml:space="preserve"> </w:t>
      </w:r>
      <w:r>
        <w:t>vary</w:t>
      </w:r>
      <w:r>
        <w:rPr>
          <w:spacing w:val="-6"/>
        </w:rPr>
        <w:t xml:space="preserve"> </w:t>
      </w:r>
      <w:r>
        <w:t>with</w:t>
      </w:r>
      <w:r>
        <w:rPr>
          <w:spacing w:val="-7"/>
        </w:rPr>
        <w:t xml:space="preserve"> </w:t>
      </w:r>
      <w:r>
        <w:t>unseen</w:t>
      </w:r>
      <w:r>
        <w:rPr>
          <w:spacing w:val="-7"/>
        </w:rPr>
        <w:t xml:space="preserve"> </w:t>
      </w:r>
      <w:r>
        <w:rPr>
          <w:spacing w:val="-4"/>
        </w:rPr>
        <w:t>data</w:t>
      </w:r>
    </w:p>
    <w:p w14:paraId="3D9E91BE" w14:textId="77777777" w:rsidR="003A2C26" w:rsidRDefault="003A2C26">
      <w:pPr>
        <w:pStyle w:val="BodyText"/>
        <w:spacing w:before="39"/>
        <w:rPr>
          <w:sz w:val="22"/>
        </w:rPr>
      </w:pPr>
    </w:p>
    <w:p w14:paraId="0749F4C7" w14:textId="77777777" w:rsidR="003A2C26" w:rsidRDefault="00000000">
      <w:pPr>
        <w:pStyle w:val="Heading5"/>
        <w:numPr>
          <w:ilvl w:val="1"/>
          <w:numId w:val="5"/>
        </w:numPr>
        <w:tabs>
          <w:tab w:val="left" w:pos="524"/>
        </w:tabs>
        <w:ind w:left="524" w:hanging="380"/>
      </w:pPr>
      <w:r>
        <w:rPr>
          <w:w w:val="105"/>
        </w:rPr>
        <w:t>Project</w:t>
      </w:r>
      <w:r>
        <w:rPr>
          <w:spacing w:val="-13"/>
          <w:w w:val="105"/>
        </w:rPr>
        <w:t xml:space="preserve"> </w:t>
      </w:r>
      <w:r>
        <w:rPr>
          <w:w w:val="105"/>
        </w:rPr>
        <w:t>Planning,</w:t>
      </w:r>
      <w:r>
        <w:rPr>
          <w:spacing w:val="-13"/>
          <w:w w:val="105"/>
        </w:rPr>
        <w:t xml:space="preserve"> </w:t>
      </w:r>
      <w:r>
        <w:rPr>
          <w:w w:val="105"/>
        </w:rPr>
        <w:t>Roles</w:t>
      </w:r>
      <w:r>
        <w:rPr>
          <w:spacing w:val="-5"/>
          <w:w w:val="105"/>
        </w:rPr>
        <w:t xml:space="preserve"> </w:t>
      </w:r>
      <w:r>
        <w:rPr>
          <w:w w:val="105"/>
        </w:rPr>
        <w:t>&amp;</w:t>
      </w:r>
      <w:r>
        <w:rPr>
          <w:spacing w:val="-15"/>
          <w:w w:val="105"/>
        </w:rPr>
        <w:t xml:space="preserve"> </w:t>
      </w:r>
      <w:r>
        <w:rPr>
          <w:spacing w:val="-2"/>
          <w:w w:val="105"/>
        </w:rPr>
        <w:t>Budget</w:t>
      </w:r>
    </w:p>
    <w:p w14:paraId="3B402619" w14:textId="77777777" w:rsidR="003A2C26" w:rsidRDefault="00000000">
      <w:pPr>
        <w:pStyle w:val="BodyText"/>
        <w:spacing w:before="1"/>
        <w:rPr>
          <w:b/>
          <w:sz w:val="12"/>
        </w:rPr>
      </w:pPr>
      <w:r>
        <w:rPr>
          <w:b/>
          <w:noProof/>
          <w:sz w:val="12"/>
        </w:rPr>
        <mc:AlternateContent>
          <mc:Choice Requires="wps">
            <w:drawing>
              <wp:anchor distT="0" distB="0" distL="0" distR="0" simplePos="0" relativeHeight="251664384" behindDoc="1" locked="0" layoutInCell="1" allowOverlap="1" wp14:anchorId="1F376DE1" wp14:editId="2C7F0437">
                <wp:simplePos x="0" y="0"/>
                <wp:positionH relativeFrom="page">
                  <wp:posOffset>914400</wp:posOffset>
                </wp:positionH>
                <wp:positionV relativeFrom="paragraph">
                  <wp:posOffset>103505</wp:posOffset>
                </wp:positionV>
                <wp:extent cx="5740400" cy="50800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740400" cy="508000"/>
                        </a:xfrm>
                        <a:prstGeom prst="rect">
                          <a:avLst/>
                        </a:prstGeom>
                        <a:solidFill>
                          <a:srgbClr val="F0F0F0"/>
                        </a:solidFill>
                      </wps:spPr>
                      <wps:txbx>
                        <w:txbxContent>
                          <w:p w14:paraId="4805C0E2" w14:textId="77777777" w:rsidR="003A2C26" w:rsidRDefault="00000000">
                            <w:pPr>
                              <w:spacing w:line="300" w:lineRule="auto"/>
                              <w:rPr>
                                <w:rFonts w:ascii="Arial" w:hAnsi="Arial"/>
                                <w:i/>
                                <w:color w:val="000000"/>
                              </w:rPr>
                            </w:pPr>
                            <w:r>
                              <w:rPr>
                                <w:rFonts w:ascii="Arial" w:hAnsi="Arial"/>
                                <w:i/>
                                <w:color w:val="444444"/>
                              </w:rPr>
                              <w:t>Gantt</w:t>
                            </w:r>
                            <w:r>
                              <w:rPr>
                                <w:rFonts w:ascii="Arial" w:hAnsi="Arial"/>
                                <w:i/>
                                <w:color w:val="444444"/>
                                <w:spacing w:val="-10"/>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9"/>
                              </w:rPr>
                              <w:t xml:space="preserve"> </w:t>
                            </w:r>
                            <w:r>
                              <w:rPr>
                                <w:rFonts w:ascii="Arial" w:hAnsi="Arial"/>
                                <w:i/>
                                <w:color w:val="444444"/>
                              </w:rPr>
                              <w:t>milestone</w:t>
                            </w:r>
                            <w:r>
                              <w:rPr>
                                <w:rFonts w:ascii="Arial" w:hAnsi="Arial"/>
                                <w:i/>
                                <w:color w:val="444444"/>
                                <w:spacing w:val="-8"/>
                              </w:rPr>
                              <w:t xml:space="preserve"> </w:t>
                            </w:r>
                            <w:r>
                              <w:rPr>
                                <w:rFonts w:ascii="Arial" w:hAnsi="Arial"/>
                                <w:i/>
                                <w:color w:val="444444"/>
                              </w:rPr>
                              <w:t>table,</w:t>
                            </w:r>
                            <w:r>
                              <w:rPr>
                                <w:rFonts w:ascii="Arial" w:hAnsi="Arial"/>
                                <w:i/>
                                <w:color w:val="444444"/>
                                <w:spacing w:val="-3"/>
                              </w:rPr>
                              <w:t xml:space="preserve"> </w:t>
                            </w:r>
                            <w:r>
                              <w:rPr>
                                <w:rFonts w:ascii="Arial" w:hAnsi="Arial"/>
                                <w:i/>
                                <w:color w:val="444444"/>
                              </w:rPr>
                              <w:t>roles/contribution</w:t>
                            </w:r>
                            <w:r>
                              <w:rPr>
                                <w:rFonts w:ascii="Arial" w:hAnsi="Arial"/>
                                <w:i/>
                                <w:color w:val="444444"/>
                                <w:spacing w:val="-6"/>
                              </w:rPr>
                              <w:t xml:space="preserve"> </w:t>
                            </w:r>
                            <w:r>
                              <w:rPr>
                                <w:rFonts w:ascii="Arial" w:hAnsi="Arial"/>
                                <w:i/>
                                <w:color w:val="444444"/>
                              </w:rPr>
                              <w:t>table,</w:t>
                            </w:r>
                            <w:r>
                              <w:rPr>
                                <w:rFonts w:ascii="Arial" w:hAnsi="Arial"/>
                                <w:i/>
                                <w:color w:val="444444"/>
                                <w:spacing w:val="-3"/>
                              </w:rPr>
                              <w:t xml:space="preserve"> </w:t>
                            </w:r>
                            <w:r>
                              <w:rPr>
                                <w:rFonts w:ascii="Arial" w:hAnsi="Arial"/>
                                <w:i/>
                                <w:color w:val="444444"/>
                              </w:rPr>
                              <w:t>and</w:t>
                            </w:r>
                            <w:r>
                              <w:rPr>
                                <w:rFonts w:ascii="Arial" w:hAnsi="Arial"/>
                                <w:i/>
                                <w:color w:val="444444"/>
                                <w:spacing w:val="-9"/>
                              </w:rPr>
                              <w:t xml:space="preserve"> </w:t>
                            </w:r>
                            <w:r>
                              <w:rPr>
                                <w:rFonts w:ascii="Arial" w:hAnsi="Arial"/>
                                <w:i/>
                                <w:color w:val="444444"/>
                              </w:rPr>
                              <w:t>a</w:t>
                            </w:r>
                            <w:r>
                              <w:rPr>
                                <w:rFonts w:ascii="Arial" w:hAnsi="Arial"/>
                                <w:i/>
                                <w:color w:val="444444"/>
                                <w:spacing w:val="-8"/>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15"/>
                              </w:rPr>
                              <w:t xml:space="preserve"> </w:t>
                            </w:r>
                            <w:r>
                              <w:rPr>
                                <w:rFonts w:ascii="Arial" w:hAnsi="Arial"/>
                                <w:i/>
                                <w:color w:val="444444"/>
                              </w:rPr>
                              <w:t>—</w:t>
                            </w:r>
                            <w:r>
                              <w:rPr>
                                <w:rFonts w:ascii="Arial" w:hAnsi="Arial"/>
                                <w:i/>
                                <w:color w:val="444444"/>
                                <w:spacing w:val="-7"/>
                              </w:rPr>
                              <w:t xml:space="preserve"> </w:t>
                            </w:r>
                            <w:r>
                              <w:rPr>
                                <w:rFonts w:ascii="Arial" w:hAnsi="Arial"/>
                                <w:i/>
                                <w:color w:val="444444"/>
                              </w:rPr>
                              <w:t>this</w:t>
                            </w:r>
                            <w:r>
                              <w:rPr>
                                <w:rFonts w:ascii="Arial" w:hAnsi="Arial"/>
                                <w:i/>
                                <w:color w:val="444444"/>
                                <w:spacing w:val="-3"/>
                              </w:rPr>
                              <w:t xml:space="preserve"> </w:t>
                            </w:r>
                            <w:r>
                              <w:rPr>
                                <w:rFonts w:ascii="Arial" w:hAnsi="Arial"/>
                                <w:i/>
                                <w:color w:val="444444"/>
                              </w:rPr>
                              <w:t>replaces the old standalone Project Management chapter.</w:t>
                            </w:r>
                          </w:p>
                        </w:txbxContent>
                      </wps:txbx>
                      <wps:bodyPr wrap="square" lIns="0" tIns="0" rIns="0" bIns="0" rtlCol="0">
                        <a:noAutofit/>
                      </wps:bodyPr>
                    </wps:wsp>
                  </a:graphicData>
                </a:graphic>
              </wp:anchor>
            </w:drawing>
          </mc:Choice>
          <mc:Fallback>
            <w:pict>
              <v:shape w14:anchorId="1F376DE1" id="Textbox 28" o:spid="_x0000_s1048" type="#_x0000_t202" style="position:absolute;margin-left:1in;margin-top:8.15pt;width:452pt;height:40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" fillcolor="#f0f0f0" stroked="f">
                <v:textbox inset="0,0,0,0">
                  <w:txbxContent>
                    <w:p w14:paraId="4805C0E2" w14:textId="77777777" w:rsidR="003A2C26" w:rsidRDefault="00000000">
                      <w:pPr>
                        <w:spacing w:line="300" w:lineRule="auto"/>
                        <w:rPr>
                          <w:rFonts w:ascii="Arial" w:hAnsi="Arial"/>
                          <w:i/>
                          <w:color w:val="000000"/>
                        </w:rPr>
                      </w:pPr>
                      <w:r>
                        <w:rPr>
                          <w:rFonts w:ascii="Arial" w:hAnsi="Arial"/>
                          <w:i/>
                          <w:color w:val="444444"/>
                        </w:rPr>
                        <w:t>Gantt</w:t>
                      </w:r>
                      <w:r>
                        <w:rPr>
                          <w:rFonts w:ascii="Arial" w:hAnsi="Arial"/>
                          <w:i/>
                          <w:color w:val="444444"/>
                          <w:spacing w:val="-10"/>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9"/>
                        </w:rPr>
                        <w:t xml:space="preserve"> </w:t>
                      </w:r>
                      <w:r>
                        <w:rPr>
                          <w:rFonts w:ascii="Arial" w:hAnsi="Arial"/>
                          <w:i/>
                          <w:color w:val="444444"/>
                        </w:rPr>
                        <w:t>milestone</w:t>
                      </w:r>
                      <w:r>
                        <w:rPr>
                          <w:rFonts w:ascii="Arial" w:hAnsi="Arial"/>
                          <w:i/>
                          <w:color w:val="444444"/>
                          <w:spacing w:val="-8"/>
                        </w:rPr>
                        <w:t xml:space="preserve"> </w:t>
                      </w:r>
                      <w:r>
                        <w:rPr>
                          <w:rFonts w:ascii="Arial" w:hAnsi="Arial"/>
                          <w:i/>
                          <w:color w:val="444444"/>
                        </w:rPr>
                        <w:t>table,</w:t>
                      </w:r>
                      <w:r>
                        <w:rPr>
                          <w:rFonts w:ascii="Arial" w:hAnsi="Arial"/>
                          <w:i/>
                          <w:color w:val="444444"/>
                          <w:spacing w:val="-3"/>
                        </w:rPr>
                        <w:t xml:space="preserve"> </w:t>
                      </w:r>
                      <w:r>
                        <w:rPr>
                          <w:rFonts w:ascii="Arial" w:hAnsi="Arial"/>
                          <w:i/>
                          <w:color w:val="444444"/>
                        </w:rPr>
                        <w:t>roles/contribution</w:t>
                      </w:r>
                      <w:r>
                        <w:rPr>
                          <w:rFonts w:ascii="Arial" w:hAnsi="Arial"/>
                          <w:i/>
                          <w:color w:val="444444"/>
                          <w:spacing w:val="-6"/>
                        </w:rPr>
                        <w:t xml:space="preserve"> </w:t>
                      </w:r>
                      <w:r>
                        <w:rPr>
                          <w:rFonts w:ascii="Arial" w:hAnsi="Arial"/>
                          <w:i/>
                          <w:color w:val="444444"/>
                        </w:rPr>
                        <w:t>table,</w:t>
                      </w:r>
                      <w:r>
                        <w:rPr>
                          <w:rFonts w:ascii="Arial" w:hAnsi="Arial"/>
                          <w:i/>
                          <w:color w:val="444444"/>
                          <w:spacing w:val="-3"/>
                        </w:rPr>
                        <w:t xml:space="preserve"> </w:t>
                      </w:r>
                      <w:r>
                        <w:rPr>
                          <w:rFonts w:ascii="Arial" w:hAnsi="Arial"/>
                          <w:i/>
                          <w:color w:val="444444"/>
                        </w:rPr>
                        <w:t>and</w:t>
                      </w:r>
                      <w:r>
                        <w:rPr>
                          <w:rFonts w:ascii="Arial" w:hAnsi="Arial"/>
                          <w:i/>
                          <w:color w:val="444444"/>
                          <w:spacing w:val="-9"/>
                        </w:rPr>
                        <w:t xml:space="preserve"> </w:t>
                      </w:r>
                      <w:r>
                        <w:rPr>
                          <w:rFonts w:ascii="Arial" w:hAnsi="Arial"/>
                          <w:i/>
                          <w:color w:val="444444"/>
                        </w:rPr>
                        <w:t>a</w:t>
                      </w:r>
                      <w:r>
                        <w:rPr>
                          <w:rFonts w:ascii="Arial" w:hAnsi="Arial"/>
                          <w:i/>
                          <w:color w:val="444444"/>
                          <w:spacing w:val="-8"/>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15"/>
                        </w:rPr>
                        <w:t xml:space="preserve"> </w:t>
                      </w:r>
                      <w:r>
                        <w:rPr>
                          <w:rFonts w:ascii="Arial" w:hAnsi="Arial"/>
                          <w:i/>
                          <w:color w:val="444444"/>
                        </w:rPr>
                        <w:t>—</w:t>
                      </w:r>
                      <w:r>
                        <w:rPr>
                          <w:rFonts w:ascii="Arial" w:hAnsi="Arial"/>
                          <w:i/>
                          <w:color w:val="444444"/>
                          <w:spacing w:val="-7"/>
                        </w:rPr>
                        <w:t xml:space="preserve"> </w:t>
                      </w:r>
                      <w:r>
                        <w:rPr>
                          <w:rFonts w:ascii="Arial" w:hAnsi="Arial"/>
                          <w:i/>
                          <w:color w:val="444444"/>
                        </w:rPr>
                        <w:t>this</w:t>
                      </w:r>
                      <w:r>
                        <w:rPr>
                          <w:rFonts w:ascii="Arial" w:hAnsi="Arial"/>
                          <w:i/>
                          <w:color w:val="444444"/>
                          <w:spacing w:val="-3"/>
                        </w:rPr>
                        <w:t xml:space="preserve"> </w:t>
                      </w:r>
                      <w:r>
                        <w:rPr>
                          <w:rFonts w:ascii="Arial" w:hAnsi="Arial"/>
                          <w:i/>
                          <w:color w:val="444444"/>
                        </w:rPr>
                        <w:t>replaces the old standalone Project Management chapter.</w:t>
                      </w:r>
                    </w:p>
                  </w:txbxContent>
                </v:textbox>
                <w10:wrap type="topAndBottom" anchorx="page"/>
              </v:shape>
            </w:pict>
          </mc:Fallback>
        </mc:AlternateContent>
      </w:r>
    </w:p>
    <w:p w14:paraId="27026294" w14:textId="77777777" w:rsidR="003A2C26" w:rsidRDefault="003A2C26">
      <w:pPr>
        <w:pStyle w:val="BodyText"/>
        <w:spacing w:before="27"/>
        <w:rPr>
          <w:b/>
        </w:rPr>
      </w:pPr>
    </w:p>
    <w:p w14:paraId="218C84E9" w14:textId="77777777" w:rsidR="003A2C26" w:rsidRDefault="00000000">
      <w:pPr>
        <w:pStyle w:val="Heading5"/>
      </w:pPr>
      <w:r>
        <w:rPr>
          <w:w w:val="105"/>
        </w:rPr>
        <w:t>Student</w:t>
      </w:r>
      <w:r>
        <w:rPr>
          <w:spacing w:val="-15"/>
          <w:w w:val="105"/>
        </w:rPr>
        <w:t xml:space="preserve"> </w:t>
      </w:r>
      <w:r>
        <w:rPr>
          <w:spacing w:val="-2"/>
          <w:w w:val="105"/>
        </w:rPr>
        <w:t>Contribution</w:t>
      </w:r>
    </w:p>
    <w:p w14:paraId="26D39A84" w14:textId="77777777" w:rsidR="003A2C26" w:rsidRDefault="003A2C26">
      <w:pPr>
        <w:pStyle w:val="BodyText"/>
        <w:spacing w:before="113"/>
        <w:rPr>
          <w:b/>
          <w:sz w:val="20"/>
        </w:rPr>
      </w:pPr>
    </w:p>
    <w:tbl>
      <w:tblPr>
        <w:tblW w:w="0" w:type="auto"/>
        <w:tblInd w:w="101" w:type="dxa"/>
        <w:tblLayout w:type="fixed"/>
        <w:tblCellMar>
          <w:left w:w="0" w:type="dxa"/>
          <w:right w:w="0" w:type="dxa"/>
        </w:tblCellMar>
        <w:tblLook w:val="04A0" w:firstRow="1" w:lastRow="0" w:firstColumn="1" w:lastColumn="0" w:noHBand="0" w:noVBand="1"/>
      </w:tblPr>
      <w:tblGrid>
        <w:gridCol w:w="1483"/>
        <w:gridCol w:w="3026"/>
        <w:gridCol w:w="4988"/>
      </w:tblGrid>
      <w:tr w:rsidR="003A2C26" w14:paraId="14974C56" w14:textId="77777777">
        <w:trPr>
          <w:trHeight w:val="293"/>
        </w:trPr>
        <w:tc>
          <w:tcPr>
            <w:tcW w:w="1483" w:type="dxa"/>
          </w:tcPr>
          <w:p w14:paraId="1EDB7274" w14:textId="77777777" w:rsidR="003A2C26" w:rsidRDefault="00000000">
            <w:pPr>
              <w:pStyle w:val="TableParagraph"/>
              <w:spacing w:line="261" w:lineRule="exact"/>
              <w:ind w:left="453"/>
              <w:rPr>
                <w:b/>
                <w:sz w:val="23"/>
              </w:rPr>
            </w:pPr>
            <w:r>
              <w:rPr>
                <w:b/>
                <w:spacing w:val="-2"/>
                <w:w w:val="105"/>
                <w:sz w:val="23"/>
              </w:rPr>
              <w:t>Student</w:t>
            </w:r>
          </w:p>
        </w:tc>
        <w:tc>
          <w:tcPr>
            <w:tcW w:w="3026" w:type="dxa"/>
          </w:tcPr>
          <w:p w14:paraId="63C27DF7" w14:textId="77777777" w:rsidR="003A2C26" w:rsidRDefault="00000000">
            <w:pPr>
              <w:pStyle w:val="TableParagraph"/>
              <w:spacing w:line="261" w:lineRule="exact"/>
              <w:ind w:left="454"/>
              <w:rPr>
                <w:b/>
                <w:sz w:val="23"/>
              </w:rPr>
            </w:pPr>
            <w:r>
              <w:rPr>
                <w:b/>
                <w:sz w:val="23"/>
              </w:rPr>
              <w:t>Assigned</w:t>
            </w:r>
            <w:r>
              <w:rPr>
                <w:b/>
                <w:spacing w:val="24"/>
                <w:sz w:val="23"/>
              </w:rPr>
              <w:t xml:space="preserve"> </w:t>
            </w:r>
            <w:r>
              <w:rPr>
                <w:b/>
                <w:spacing w:val="-2"/>
                <w:sz w:val="23"/>
              </w:rPr>
              <w:t>Responsibility</w:t>
            </w:r>
          </w:p>
        </w:tc>
        <w:tc>
          <w:tcPr>
            <w:tcW w:w="4988" w:type="dxa"/>
          </w:tcPr>
          <w:p w14:paraId="376764EB" w14:textId="77777777" w:rsidR="003A2C26" w:rsidRDefault="00000000">
            <w:pPr>
              <w:pStyle w:val="TableParagraph"/>
              <w:spacing w:line="261" w:lineRule="exact"/>
              <w:ind w:left="1621"/>
              <w:rPr>
                <w:b/>
                <w:sz w:val="23"/>
              </w:rPr>
            </w:pPr>
            <w:r>
              <w:rPr>
                <w:b/>
                <w:w w:val="105"/>
                <w:sz w:val="23"/>
              </w:rPr>
              <w:t>Actual</w:t>
            </w:r>
            <w:r>
              <w:rPr>
                <w:b/>
                <w:spacing w:val="-15"/>
                <w:w w:val="105"/>
                <w:sz w:val="23"/>
              </w:rPr>
              <w:t xml:space="preserve"> </w:t>
            </w:r>
            <w:r>
              <w:rPr>
                <w:b/>
                <w:spacing w:val="-2"/>
                <w:w w:val="105"/>
                <w:sz w:val="23"/>
              </w:rPr>
              <w:t>Contribution</w:t>
            </w:r>
          </w:p>
        </w:tc>
      </w:tr>
      <w:tr w:rsidR="003A2C26" w14:paraId="12CF5B48" w14:textId="77777777">
        <w:trPr>
          <w:trHeight w:val="608"/>
        </w:trPr>
        <w:tc>
          <w:tcPr>
            <w:tcW w:w="1483" w:type="dxa"/>
          </w:tcPr>
          <w:p w14:paraId="0B58453B" w14:textId="77777777" w:rsidR="003A2C26" w:rsidRDefault="00000000">
            <w:pPr>
              <w:pStyle w:val="TableParagraph"/>
              <w:spacing w:before="174"/>
              <w:ind w:left="50"/>
            </w:pPr>
            <w:proofErr w:type="spellStart"/>
            <w:proofErr w:type="gramStart"/>
            <w:r>
              <w:rPr>
                <w:spacing w:val="-2"/>
              </w:rPr>
              <w:t>K.Aswini</w:t>
            </w:r>
            <w:proofErr w:type="spellEnd"/>
            <w:proofErr w:type="gramEnd"/>
          </w:p>
        </w:tc>
        <w:tc>
          <w:tcPr>
            <w:tcW w:w="3026" w:type="dxa"/>
          </w:tcPr>
          <w:p w14:paraId="54648E92" w14:textId="77777777" w:rsidR="003A2C26" w:rsidRDefault="00000000">
            <w:pPr>
              <w:pStyle w:val="TableParagraph"/>
              <w:spacing w:before="27" w:line="254" w:lineRule="auto"/>
              <w:ind w:left="238" w:right="921"/>
              <w:rPr>
                <w:sz w:val="23"/>
              </w:rPr>
            </w:pPr>
            <w:r>
              <w:rPr>
                <w:w w:val="105"/>
                <w:sz w:val="23"/>
              </w:rPr>
              <w:t>Data</w:t>
            </w:r>
            <w:r>
              <w:rPr>
                <w:spacing w:val="-16"/>
                <w:w w:val="105"/>
                <w:sz w:val="23"/>
              </w:rPr>
              <w:t xml:space="preserve"> </w:t>
            </w:r>
            <w:r>
              <w:rPr>
                <w:w w:val="105"/>
                <w:sz w:val="23"/>
              </w:rPr>
              <w:t>collection</w:t>
            </w:r>
            <w:r>
              <w:rPr>
                <w:spacing w:val="-15"/>
                <w:w w:val="105"/>
                <w:sz w:val="23"/>
              </w:rPr>
              <w:t xml:space="preserve"> </w:t>
            </w:r>
            <w:r>
              <w:rPr>
                <w:w w:val="105"/>
                <w:sz w:val="23"/>
              </w:rPr>
              <w:t xml:space="preserve">and </w:t>
            </w:r>
            <w:r>
              <w:rPr>
                <w:spacing w:val="-2"/>
                <w:w w:val="105"/>
                <w:sz w:val="23"/>
              </w:rPr>
              <w:t>preprocessing</w:t>
            </w:r>
          </w:p>
        </w:tc>
        <w:tc>
          <w:tcPr>
            <w:tcW w:w="4988" w:type="dxa"/>
          </w:tcPr>
          <w:p w14:paraId="30BE6256" w14:textId="77777777" w:rsidR="003A2C26" w:rsidRDefault="00000000">
            <w:pPr>
              <w:pStyle w:val="TableParagraph"/>
              <w:spacing w:before="27" w:line="254" w:lineRule="auto"/>
              <w:ind w:left="144"/>
              <w:rPr>
                <w:sz w:val="23"/>
              </w:rPr>
            </w:pPr>
            <w:r>
              <w:rPr>
                <w:w w:val="105"/>
                <w:sz w:val="23"/>
              </w:rPr>
              <w:t>Collected</w:t>
            </w:r>
            <w:r>
              <w:rPr>
                <w:spacing w:val="-16"/>
                <w:w w:val="105"/>
                <w:sz w:val="23"/>
              </w:rPr>
              <w:t xml:space="preserve"> </w:t>
            </w:r>
            <w:r>
              <w:rPr>
                <w:w w:val="105"/>
                <w:sz w:val="23"/>
              </w:rPr>
              <w:t>dataset,</w:t>
            </w:r>
            <w:r>
              <w:rPr>
                <w:spacing w:val="-15"/>
                <w:w w:val="105"/>
                <w:sz w:val="23"/>
              </w:rPr>
              <w:t xml:space="preserve"> </w:t>
            </w:r>
            <w:r>
              <w:rPr>
                <w:w w:val="105"/>
                <w:sz w:val="23"/>
              </w:rPr>
              <w:t>performed</w:t>
            </w:r>
            <w:r>
              <w:rPr>
                <w:spacing w:val="-15"/>
                <w:w w:val="105"/>
                <w:sz w:val="23"/>
              </w:rPr>
              <w:t xml:space="preserve"> </w:t>
            </w:r>
            <w:r>
              <w:rPr>
                <w:w w:val="105"/>
                <w:sz w:val="23"/>
              </w:rPr>
              <w:t>image</w:t>
            </w:r>
            <w:r>
              <w:rPr>
                <w:spacing w:val="-15"/>
                <w:w w:val="105"/>
                <w:sz w:val="23"/>
              </w:rPr>
              <w:t xml:space="preserve"> </w:t>
            </w:r>
            <w:r>
              <w:rPr>
                <w:w w:val="105"/>
                <w:sz w:val="23"/>
              </w:rPr>
              <w:t>preprocessing and labeling</w:t>
            </w:r>
          </w:p>
        </w:tc>
      </w:tr>
      <w:tr w:rsidR="003A2C26" w14:paraId="3FF2F682" w14:textId="77777777">
        <w:trPr>
          <w:trHeight w:val="612"/>
        </w:trPr>
        <w:tc>
          <w:tcPr>
            <w:tcW w:w="1483" w:type="dxa"/>
          </w:tcPr>
          <w:p w14:paraId="37ED8B0F" w14:textId="77777777" w:rsidR="003A2C26" w:rsidRDefault="00000000">
            <w:pPr>
              <w:pStyle w:val="TableParagraph"/>
              <w:spacing w:before="177"/>
              <w:ind w:left="50"/>
            </w:pPr>
            <w:proofErr w:type="spellStart"/>
            <w:r>
              <w:rPr>
                <w:spacing w:val="-2"/>
              </w:rPr>
              <w:t>M.Richitha</w:t>
            </w:r>
            <w:proofErr w:type="spellEnd"/>
          </w:p>
        </w:tc>
        <w:tc>
          <w:tcPr>
            <w:tcW w:w="3026" w:type="dxa"/>
          </w:tcPr>
          <w:p w14:paraId="2EFC973E" w14:textId="77777777" w:rsidR="003A2C26" w:rsidRDefault="00000000">
            <w:pPr>
              <w:pStyle w:val="TableParagraph"/>
              <w:spacing w:before="175"/>
              <w:ind w:left="238"/>
              <w:rPr>
                <w:sz w:val="23"/>
              </w:rPr>
            </w:pPr>
            <w:r>
              <w:rPr>
                <w:w w:val="105"/>
                <w:sz w:val="23"/>
              </w:rPr>
              <w:t>Model</w:t>
            </w:r>
            <w:r>
              <w:rPr>
                <w:spacing w:val="-12"/>
                <w:w w:val="105"/>
                <w:sz w:val="23"/>
              </w:rPr>
              <w:t xml:space="preserve"> </w:t>
            </w:r>
            <w:r>
              <w:rPr>
                <w:spacing w:val="-2"/>
                <w:w w:val="105"/>
                <w:sz w:val="23"/>
              </w:rPr>
              <w:t>development</w:t>
            </w:r>
          </w:p>
        </w:tc>
        <w:tc>
          <w:tcPr>
            <w:tcW w:w="4988" w:type="dxa"/>
          </w:tcPr>
          <w:p w14:paraId="2B42E25E" w14:textId="77777777" w:rsidR="003A2C26" w:rsidRDefault="00000000">
            <w:pPr>
              <w:pStyle w:val="TableParagraph"/>
              <w:spacing w:before="31" w:line="254" w:lineRule="auto"/>
              <w:ind w:left="144"/>
              <w:rPr>
                <w:sz w:val="23"/>
              </w:rPr>
            </w:pPr>
            <w:r>
              <w:rPr>
                <w:w w:val="105"/>
                <w:sz w:val="23"/>
              </w:rPr>
              <w:t>Developed</w:t>
            </w:r>
            <w:r>
              <w:rPr>
                <w:spacing w:val="-16"/>
                <w:w w:val="105"/>
                <w:sz w:val="23"/>
              </w:rPr>
              <w:t xml:space="preserve"> </w:t>
            </w:r>
            <w:r>
              <w:rPr>
                <w:w w:val="105"/>
                <w:sz w:val="23"/>
              </w:rPr>
              <w:t>CNN</w:t>
            </w:r>
            <w:r>
              <w:rPr>
                <w:spacing w:val="-15"/>
                <w:w w:val="105"/>
                <w:sz w:val="23"/>
              </w:rPr>
              <w:t xml:space="preserve"> </w:t>
            </w:r>
            <w:r>
              <w:rPr>
                <w:w w:val="105"/>
                <w:sz w:val="23"/>
              </w:rPr>
              <w:t>model,</w:t>
            </w:r>
            <w:r>
              <w:rPr>
                <w:spacing w:val="-14"/>
                <w:w w:val="105"/>
                <w:sz w:val="23"/>
              </w:rPr>
              <w:t xml:space="preserve"> </w:t>
            </w:r>
            <w:r>
              <w:rPr>
                <w:w w:val="105"/>
                <w:sz w:val="23"/>
              </w:rPr>
              <w:t>trained</w:t>
            </w:r>
            <w:r>
              <w:rPr>
                <w:spacing w:val="-15"/>
                <w:w w:val="105"/>
                <w:sz w:val="23"/>
              </w:rPr>
              <w:t xml:space="preserve"> </w:t>
            </w:r>
            <w:r>
              <w:rPr>
                <w:w w:val="105"/>
                <w:sz w:val="23"/>
              </w:rPr>
              <w:t>and</w:t>
            </w:r>
            <w:r>
              <w:rPr>
                <w:spacing w:val="-15"/>
                <w:w w:val="105"/>
                <w:sz w:val="23"/>
              </w:rPr>
              <w:t xml:space="preserve"> </w:t>
            </w:r>
            <w:r>
              <w:rPr>
                <w:w w:val="105"/>
                <w:sz w:val="23"/>
              </w:rPr>
              <w:t xml:space="preserve">optimized </w:t>
            </w:r>
            <w:r>
              <w:rPr>
                <w:spacing w:val="-2"/>
                <w:w w:val="105"/>
                <w:sz w:val="23"/>
              </w:rPr>
              <w:t>performance</w:t>
            </w:r>
          </w:p>
        </w:tc>
      </w:tr>
      <w:tr w:rsidR="003A2C26" w14:paraId="5989854F" w14:textId="77777777">
        <w:trPr>
          <w:trHeight w:val="578"/>
        </w:trPr>
        <w:tc>
          <w:tcPr>
            <w:tcW w:w="1483" w:type="dxa"/>
          </w:tcPr>
          <w:p w14:paraId="66E7A234" w14:textId="77777777" w:rsidR="003A2C26" w:rsidRDefault="00000000">
            <w:pPr>
              <w:pStyle w:val="TableParagraph"/>
              <w:spacing w:before="54" w:line="252" w:lineRule="exact"/>
              <w:ind w:left="50" w:right="481"/>
            </w:pPr>
            <w:proofErr w:type="spellStart"/>
            <w:proofErr w:type="gramStart"/>
            <w:r>
              <w:rPr>
                <w:spacing w:val="-2"/>
              </w:rPr>
              <w:t>K.Kusuma</w:t>
            </w:r>
            <w:proofErr w:type="spellEnd"/>
            <w:proofErr w:type="gramEnd"/>
            <w:r>
              <w:rPr>
                <w:spacing w:val="-2"/>
              </w:rPr>
              <w:t xml:space="preserve"> Lakshmi</w:t>
            </w:r>
          </w:p>
        </w:tc>
        <w:tc>
          <w:tcPr>
            <w:tcW w:w="3026" w:type="dxa"/>
          </w:tcPr>
          <w:p w14:paraId="5F46A1F2" w14:textId="77777777" w:rsidR="003A2C26" w:rsidRDefault="00000000">
            <w:pPr>
              <w:pStyle w:val="TableParagraph"/>
              <w:spacing w:before="175"/>
              <w:ind w:left="238"/>
              <w:rPr>
                <w:sz w:val="23"/>
              </w:rPr>
            </w:pPr>
            <w:r>
              <w:rPr>
                <w:w w:val="105"/>
                <w:sz w:val="23"/>
              </w:rPr>
              <w:t>Testing</w:t>
            </w:r>
            <w:r>
              <w:rPr>
                <w:spacing w:val="-15"/>
                <w:w w:val="105"/>
                <w:sz w:val="23"/>
              </w:rPr>
              <w:t xml:space="preserve"> </w:t>
            </w:r>
            <w:r>
              <w:rPr>
                <w:w w:val="105"/>
                <w:sz w:val="23"/>
              </w:rPr>
              <w:t>and</w:t>
            </w:r>
            <w:r>
              <w:rPr>
                <w:spacing w:val="-8"/>
                <w:w w:val="105"/>
                <w:sz w:val="23"/>
              </w:rPr>
              <w:t xml:space="preserve"> </w:t>
            </w:r>
            <w:r>
              <w:rPr>
                <w:spacing w:val="-2"/>
                <w:w w:val="105"/>
                <w:sz w:val="23"/>
              </w:rPr>
              <w:t>analysis</w:t>
            </w:r>
          </w:p>
        </w:tc>
        <w:tc>
          <w:tcPr>
            <w:tcW w:w="4988" w:type="dxa"/>
          </w:tcPr>
          <w:p w14:paraId="33BFA0D3" w14:textId="77777777" w:rsidR="003A2C26" w:rsidRDefault="00000000">
            <w:pPr>
              <w:pStyle w:val="TableParagraph"/>
              <w:spacing w:line="280" w:lineRule="atLeast"/>
              <w:ind w:left="144"/>
              <w:rPr>
                <w:sz w:val="23"/>
              </w:rPr>
            </w:pPr>
            <w:r>
              <w:rPr>
                <w:w w:val="105"/>
                <w:sz w:val="23"/>
              </w:rPr>
              <w:t>Evaluated</w:t>
            </w:r>
            <w:r>
              <w:rPr>
                <w:spacing w:val="-16"/>
                <w:w w:val="105"/>
                <w:sz w:val="23"/>
              </w:rPr>
              <w:t xml:space="preserve"> </w:t>
            </w:r>
            <w:r>
              <w:rPr>
                <w:w w:val="105"/>
                <w:sz w:val="23"/>
              </w:rPr>
              <w:t>model,</w:t>
            </w:r>
            <w:r>
              <w:rPr>
                <w:spacing w:val="-15"/>
                <w:w w:val="105"/>
                <w:sz w:val="23"/>
              </w:rPr>
              <w:t xml:space="preserve"> </w:t>
            </w:r>
            <w:r>
              <w:rPr>
                <w:w w:val="105"/>
                <w:sz w:val="23"/>
              </w:rPr>
              <w:t>calculated</w:t>
            </w:r>
            <w:r>
              <w:rPr>
                <w:spacing w:val="-15"/>
                <w:w w:val="105"/>
                <w:sz w:val="23"/>
              </w:rPr>
              <w:t xml:space="preserve"> </w:t>
            </w:r>
            <w:r>
              <w:rPr>
                <w:w w:val="105"/>
                <w:sz w:val="23"/>
              </w:rPr>
              <w:t>metrics,</w:t>
            </w:r>
            <w:r>
              <w:rPr>
                <w:spacing w:val="-15"/>
                <w:w w:val="105"/>
                <w:sz w:val="23"/>
              </w:rPr>
              <w:t xml:space="preserve"> </w:t>
            </w:r>
            <w:r>
              <w:rPr>
                <w:w w:val="105"/>
                <w:sz w:val="23"/>
              </w:rPr>
              <w:t xml:space="preserve">analyzed </w:t>
            </w:r>
            <w:r>
              <w:rPr>
                <w:spacing w:val="-2"/>
                <w:w w:val="105"/>
                <w:sz w:val="23"/>
              </w:rPr>
              <w:t>results</w:t>
            </w:r>
          </w:p>
        </w:tc>
      </w:tr>
    </w:tbl>
    <w:p w14:paraId="0BCC0C8E" w14:textId="77777777" w:rsidR="003A2C26" w:rsidRDefault="00000000">
      <w:pPr>
        <w:pStyle w:val="BodyText"/>
        <w:spacing w:before="9"/>
        <w:rPr>
          <w:b/>
          <w:sz w:val="16"/>
        </w:rPr>
      </w:pPr>
      <w:r>
        <w:rPr>
          <w:b/>
          <w:noProof/>
          <w:sz w:val="16"/>
        </w:rPr>
        <mc:AlternateContent>
          <mc:Choice Requires="wpg">
            <w:drawing>
              <wp:anchor distT="0" distB="0" distL="0" distR="0" simplePos="0" relativeHeight="251665408" behindDoc="1" locked="0" layoutInCell="1" allowOverlap="1" wp14:anchorId="1FD183A8" wp14:editId="43B4770F">
                <wp:simplePos x="0" y="0"/>
                <wp:positionH relativeFrom="page">
                  <wp:posOffset>900430</wp:posOffset>
                </wp:positionH>
                <wp:positionV relativeFrom="paragraph">
                  <wp:posOffset>137160</wp:posOffset>
                </wp:positionV>
                <wp:extent cx="6136005" cy="2286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6136005" cy="22860"/>
                          <a:chOff x="0" y="0"/>
                          <a:chExt cx="6136005" cy="22860"/>
                        </a:xfrm>
                      </wpg:grpSpPr>
                      <wps:wsp>
                        <wps:cNvPr id="30" name="Graphic 30"/>
                        <wps:cNvSpPr/>
                        <wps:spPr>
                          <a:xfrm>
                            <a:off x="0" y="0"/>
                            <a:ext cx="6131560" cy="18415"/>
                          </a:xfrm>
                          <a:custGeom>
                            <a:avLst/>
                            <a:gdLst/>
                            <a:ahLst/>
                            <a:cxnLst/>
                            <a:rect l="l" t="t" r="r" b="b"/>
                            <a:pathLst>
                              <a:path w="6131560" h="18415">
                                <a:moveTo>
                                  <a:pt x="6131560" y="0"/>
                                </a:moveTo>
                                <a:lnTo>
                                  <a:pt x="0" y="0"/>
                                </a:lnTo>
                                <a:lnTo>
                                  <a:pt x="0" y="18415"/>
                                </a:lnTo>
                                <a:lnTo>
                                  <a:pt x="6131560" y="18415"/>
                                </a:lnTo>
                                <a:lnTo>
                                  <a:pt x="6131560" y="0"/>
                                </a:lnTo>
                                <a:close/>
                              </a:path>
                            </a:pathLst>
                          </a:custGeom>
                          <a:solidFill>
                            <a:srgbClr val="9F9F9F"/>
                          </a:solidFill>
                        </wps:spPr>
                        <wps:bodyPr wrap="square" lIns="0" tIns="0" rIns="0" bIns="0" rtlCol="0">
                          <a:noAutofit/>
                        </wps:bodyPr>
                      </wps:wsp>
                      <wps:wsp>
                        <wps:cNvPr id="31" name="Graphic 31"/>
                        <wps:cNvSpPr/>
                        <wps:spPr>
                          <a:xfrm>
                            <a:off x="6131052" y="4266"/>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noAutofit/>
                        </wps:bodyPr>
                      </wps:wsp>
                      <wps:wsp>
                        <wps:cNvPr id="32" name="Graphic 32"/>
                        <wps:cNvSpPr/>
                        <wps:spPr>
                          <a:xfrm>
                            <a:off x="863" y="4267"/>
                            <a:ext cx="6135370" cy="13970"/>
                          </a:xfrm>
                          <a:custGeom>
                            <a:avLst/>
                            <a:gdLst/>
                            <a:ahLst/>
                            <a:cxnLst/>
                            <a:rect l="l" t="t" r="r" b="b"/>
                            <a:pathLst>
                              <a:path w="6135370" h="13970">
                                <a:moveTo>
                                  <a:pt x="4572" y="4584"/>
                                </a:moveTo>
                                <a:lnTo>
                                  <a:pt x="0" y="4584"/>
                                </a:lnTo>
                                <a:lnTo>
                                  <a:pt x="0" y="13716"/>
                                </a:lnTo>
                                <a:lnTo>
                                  <a:pt x="4572" y="13716"/>
                                </a:lnTo>
                                <a:lnTo>
                                  <a:pt x="4572" y="4584"/>
                                </a:lnTo>
                                <a:close/>
                              </a:path>
                              <a:path w="6135370" h="13970">
                                <a:moveTo>
                                  <a:pt x="6134747" y="0"/>
                                </a:moveTo>
                                <a:lnTo>
                                  <a:pt x="6130188" y="0"/>
                                </a:lnTo>
                                <a:lnTo>
                                  <a:pt x="6130188" y="4572"/>
                                </a:lnTo>
                                <a:lnTo>
                                  <a:pt x="6134747" y="4572"/>
                                </a:lnTo>
                                <a:lnTo>
                                  <a:pt x="6134747" y="0"/>
                                </a:lnTo>
                                <a:close/>
                              </a:path>
                            </a:pathLst>
                          </a:custGeom>
                          <a:solidFill>
                            <a:srgbClr val="9F9F9F"/>
                          </a:solidFill>
                        </wps:spPr>
                        <wps:bodyPr wrap="square" lIns="0" tIns="0" rIns="0" bIns="0" rtlCol="0">
                          <a:noAutofit/>
                        </wps:bodyPr>
                      </wps:wsp>
                      <wps:wsp>
                        <wps:cNvPr id="33" name="Graphic 33"/>
                        <wps:cNvSpPr/>
                        <wps:spPr>
                          <a:xfrm>
                            <a:off x="6131052" y="8839"/>
                            <a:ext cx="5080" cy="9525"/>
                          </a:xfrm>
                          <a:custGeom>
                            <a:avLst/>
                            <a:gdLst/>
                            <a:ahLst/>
                            <a:cxnLst/>
                            <a:rect l="l" t="t" r="r" b="b"/>
                            <a:pathLst>
                              <a:path w="5080" h="9525">
                                <a:moveTo>
                                  <a:pt x="4571" y="0"/>
                                </a:moveTo>
                                <a:lnTo>
                                  <a:pt x="0" y="0"/>
                                </a:lnTo>
                                <a:lnTo>
                                  <a:pt x="0" y="9143"/>
                                </a:lnTo>
                                <a:lnTo>
                                  <a:pt x="4571" y="9143"/>
                                </a:lnTo>
                                <a:lnTo>
                                  <a:pt x="4571" y="0"/>
                                </a:lnTo>
                                <a:close/>
                              </a:path>
                            </a:pathLst>
                          </a:custGeom>
                          <a:solidFill>
                            <a:srgbClr val="E2E2E2"/>
                          </a:solidFill>
                        </wps:spPr>
                        <wps:bodyPr wrap="square" lIns="0" tIns="0" rIns="0" bIns="0" rtlCol="0">
                          <a:noAutofit/>
                        </wps:bodyPr>
                      </wps:wsp>
                      <wps:wsp>
                        <wps:cNvPr id="34" name="Graphic 34"/>
                        <wps:cNvSpPr/>
                        <wps:spPr>
                          <a:xfrm>
                            <a:off x="863" y="17983"/>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noAutofit/>
                        </wps:bodyPr>
                      </wps:wsp>
                      <wps:wsp>
                        <wps:cNvPr id="35" name="Graphic 35"/>
                        <wps:cNvSpPr/>
                        <wps:spPr>
                          <a:xfrm>
                            <a:off x="863" y="17995"/>
                            <a:ext cx="6135370" cy="5080"/>
                          </a:xfrm>
                          <a:custGeom>
                            <a:avLst/>
                            <a:gdLst/>
                            <a:ahLst/>
                            <a:cxnLst/>
                            <a:rect l="l" t="t" r="r" b="b"/>
                            <a:pathLst>
                              <a:path w="6135370" h="5080">
                                <a:moveTo>
                                  <a:pt x="6130163" y="0"/>
                                </a:moveTo>
                                <a:lnTo>
                                  <a:pt x="4572" y="0"/>
                                </a:lnTo>
                                <a:lnTo>
                                  <a:pt x="0" y="0"/>
                                </a:lnTo>
                                <a:lnTo>
                                  <a:pt x="0" y="4559"/>
                                </a:lnTo>
                                <a:lnTo>
                                  <a:pt x="4572" y="4559"/>
                                </a:lnTo>
                                <a:lnTo>
                                  <a:pt x="6130163" y="4559"/>
                                </a:lnTo>
                                <a:lnTo>
                                  <a:pt x="6130163" y="0"/>
                                </a:lnTo>
                                <a:close/>
                              </a:path>
                              <a:path w="6135370" h="5080">
                                <a:moveTo>
                                  <a:pt x="6134747" y="0"/>
                                </a:moveTo>
                                <a:lnTo>
                                  <a:pt x="6130188" y="0"/>
                                </a:lnTo>
                                <a:lnTo>
                                  <a:pt x="6130188" y="4559"/>
                                </a:lnTo>
                                <a:lnTo>
                                  <a:pt x="6134747" y="4559"/>
                                </a:lnTo>
                                <a:lnTo>
                                  <a:pt x="6134747" y="0"/>
                                </a:lnTo>
                                <a:close/>
                              </a:path>
                            </a:pathLst>
                          </a:custGeom>
                          <a:solidFill>
                            <a:srgbClr val="E2E2E2"/>
                          </a:solidFill>
                        </wps:spPr>
                        <wps:bodyPr wrap="square" lIns="0" tIns="0" rIns="0" bIns="0" rtlCol="0">
                          <a:noAutofit/>
                        </wps:bodyPr>
                      </wps:wsp>
                    </wpg:wgp>
                  </a:graphicData>
                </a:graphic>
              </wp:anchor>
            </w:drawing>
          </mc:Choice>
          <mc:Fallback>
            <w:pict>
              <v:group w14:anchorId="3D0C0FF4" id="Group 29" o:spid="_x0000_s1026" style="position:absolute;margin-left:70.9pt;margin-top:10.8pt;width:483.15pt;height:1.8pt;z-index:-251651072;mso-wrap-distance-left:0;mso-wrap-distance-right:0;mso-position-horizontal-relative:page" coordsize="6136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">
                <v:shape id="Graphic 30" o:spid="_x0000_s1027" style="position:absolute;width:61315;height:184;visibility:visible;mso-wrap-style:square;v-text-anchor:top" coordsize="61315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" path="m6131560,l,,,18415r6131560,l6131560,xe" fillcolor="#9f9f9f" stroked="f">
                  <v:path arrowok="t"/>
                </v:shape>
                <v:shape id="Graphic 31" o:spid="_x0000_s1028" style="position:absolute;left:61310;top:42;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" path="m4571,l,,,4572r4571,l4571,xe" fillcolor="#e2e2e2" stroked="f">
                  <v:path arrowok="t"/>
                </v:shape>
                <v:shape id="Graphic 32" o:spid="_x0000_s1029" style="position:absolute;left:8;top:42;width:61354;height:140;visibility:visible;mso-wrap-style:square;v-text-anchor:top" coordsize="61353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" path="m4572,4584l,4584r,9132l4572,13716r,-9132xem6134747,r-4559,l6130188,4572r4559,l6134747,xe" fillcolor="#9f9f9f" stroked="f">
                  <v:path arrowok="t"/>
                </v:shape>
                <v:shape id="Graphic 33" o:spid="_x0000_s1030" style="position:absolute;left:61310;top:88;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" path="m4571,l,,,9143r4571,l4571,xe" fillcolor="#e2e2e2" stroked="f">
                  <v:path arrowok="t"/>
                </v:shape>
                <v:shape id="Graphic 34" o:spid="_x0000_s1031" style="position:absolute;left:8;top:179;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" path="m4571,l,,,4571r4571,l4571,xe" fillcolor="#9f9f9f" stroked="f">
                  <v:path arrowok="t"/>
                </v:shape>
                <v:shape id="Graphic 35" o:spid="_x0000_s1032" style="position:absolute;left:8;top:179;width:61354;height:51;visibility:visible;mso-wrap-style:square;v-text-anchor:top" coordsize="613537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" path="m6130163,l4572,,,,,4559r4572,l6130163,4559r,-4559xem6134747,r-4559,l6130188,4559r4559,l6134747,xe" fillcolor="#e2e2e2" stroked="f">
                  <v:path arrowok="t"/>
                </v:shape>
                <w10:wrap type="topAndBottom" anchorx="page"/>
              </v:group>
            </w:pict>
          </mc:Fallback>
        </mc:AlternateContent>
      </w:r>
    </w:p>
    <w:p w14:paraId="2E0A69CC" w14:textId="77777777" w:rsidR="003A2C26" w:rsidRDefault="003A2C26">
      <w:pPr>
        <w:pStyle w:val="BodyText"/>
        <w:rPr>
          <w:b/>
          <w:sz w:val="16"/>
        </w:rPr>
        <w:sectPr w:rsidR="003A2C26">
          <w:pgSz w:w="11930" w:h="16850"/>
          <w:pgMar w:top="1380" w:right="0" w:bottom="960" w:left="1275" w:header="0" w:footer="763" w:gutter="0"/>
          <w:cols w:space="720"/>
        </w:sectPr>
      </w:pPr>
    </w:p>
    <w:p w14:paraId="60897227" w14:textId="77777777" w:rsidR="003A2C26" w:rsidRDefault="00000000">
      <w:pPr>
        <w:pStyle w:val="Heading5"/>
        <w:spacing w:before="70"/>
      </w:pPr>
      <w:r>
        <w:rPr>
          <w:w w:val="105"/>
        </w:rPr>
        <w:lastRenderedPageBreak/>
        <w:t>Cost</w:t>
      </w:r>
      <w:r>
        <w:rPr>
          <w:spacing w:val="-9"/>
          <w:w w:val="105"/>
        </w:rPr>
        <w:t xml:space="preserve"> </w:t>
      </w:r>
      <w:r>
        <w:rPr>
          <w:spacing w:val="-2"/>
          <w:w w:val="105"/>
        </w:rPr>
        <w:t>Analysis</w:t>
      </w:r>
    </w:p>
    <w:p w14:paraId="13ED211B" w14:textId="77777777" w:rsidR="003A2C26" w:rsidRDefault="003A2C26">
      <w:pPr>
        <w:pStyle w:val="BodyText"/>
        <w:spacing w:before="107"/>
        <w:rPr>
          <w:b/>
          <w:sz w:val="20"/>
        </w:rPr>
      </w:pPr>
    </w:p>
    <w:tbl>
      <w:tblPr>
        <w:tblW w:w="0" w:type="auto"/>
        <w:tblInd w:w="101" w:type="dxa"/>
        <w:tblLayout w:type="fixed"/>
        <w:tblCellMar>
          <w:left w:w="0" w:type="dxa"/>
          <w:right w:w="0" w:type="dxa"/>
        </w:tblCellMar>
        <w:tblLook w:val="04A0" w:firstRow="1" w:lastRow="0" w:firstColumn="1" w:lastColumn="0" w:noHBand="0" w:noVBand="1"/>
      </w:tblPr>
      <w:tblGrid>
        <w:gridCol w:w="2828"/>
        <w:gridCol w:w="1629"/>
        <w:gridCol w:w="1281"/>
      </w:tblGrid>
      <w:tr w:rsidR="003A2C26" w14:paraId="3F262F6C" w14:textId="77777777">
        <w:trPr>
          <w:trHeight w:val="297"/>
        </w:trPr>
        <w:tc>
          <w:tcPr>
            <w:tcW w:w="2828" w:type="dxa"/>
          </w:tcPr>
          <w:p w14:paraId="0B1BC19C" w14:textId="77777777" w:rsidR="003A2C26" w:rsidRDefault="00000000">
            <w:pPr>
              <w:pStyle w:val="TableParagraph"/>
              <w:spacing w:line="261" w:lineRule="exact"/>
              <w:ind w:left="11"/>
              <w:jc w:val="center"/>
              <w:rPr>
                <w:b/>
                <w:sz w:val="23"/>
              </w:rPr>
            </w:pPr>
            <w:r>
              <w:rPr>
                <w:b/>
                <w:spacing w:val="-4"/>
                <w:w w:val="105"/>
                <w:sz w:val="23"/>
              </w:rPr>
              <w:t>Item</w:t>
            </w:r>
          </w:p>
        </w:tc>
        <w:tc>
          <w:tcPr>
            <w:tcW w:w="1629" w:type="dxa"/>
          </w:tcPr>
          <w:p w14:paraId="42DF2502" w14:textId="77777777" w:rsidR="003A2C26" w:rsidRDefault="00000000">
            <w:pPr>
              <w:pStyle w:val="TableParagraph"/>
              <w:spacing w:line="261" w:lineRule="exact"/>
              <w:ind w:left="39"/>
              <w:rPr>
                <w:b/>
                <w:sz w:val="23"/>
              </w:rPr>
            </w:pPr>
            <w:r>
              <w:rPr>
                <w:b/>
                <w:sz w:val="23"/>
              </w:rPr>
              <w:t>Estimated</w:t>
            </w:r>
            <w:r>
              <w:rPr>
                <w:b/>
                <w:spacing w:val="32"/>
                <w:sz w:val="23"/>
              </w:rPr>
              <w:t xml:space="preserve"> </w:t>
            </w:r>
            <w:r>
              <w:rPr>
                <w:b/>
                <w:spacing w:val="-4"/>
                <w:sz w:val="23"/>
              </w:rPr>
              <w:t>Cost</w:t>
            </w:r>
          </w:p>
        </w:tc>
        <w:tc>
          <w:tcPr>
            <w:tcW w:w="1281" w:type="dxa"/>
          </w:tcPr>
          <w:p w14:paraId="059BA56E" w14:textId="77777777" w:rsidR="003A2C26" w:rsidRDefault="00000000">
            <w:pPr>
              <w:pStyle w:val="TableParagraph"/>
              <w:spacing w:line="261" w:lineRule="exact"/>
              <w:ind w:left="31"/>
              <w:rPr>
                <w:b/>
                <w:sz w:val="23"/>
              </w:rPr>
            </w:pPr>
            <w:r>
              <w:rPr>
                <w:b/>
                <w:w w:val="105"/>
                <w:sz w:val="23"/>
              </w:rPr>
              <w:t>Actual</w:t>
            </w:r>
            <w:r>
              <w:rPr>
                <w:b/>
                <w:spacing w:val="-15"/>
                <w:w w:val="105"/>
                <w:sz w:val="23"/>
              </w:rPr>
              <w:t xml:space="preserve"> </w:t>
            </w:r>
            <w:r>
              <w:rPr>
                <w:b/>
                <w:spacing w:val="-4"/>
                <w:w w:val="105"/>
                <w:sz w:val="23"/>
              </w:rPr>
              <w:t>Cost</w:t>
            </w:r>
          </w:p>
        </w:tc>
      </w:tr>
      <w:tr w:rsidR="003A2C26" w14:paraId="792A1BEE" w14:textId="77777777">
        <w:trPr>
          <w:trHeight w:val="331"/>
        </w:trPr>
        <w:tc>
          <w:tcPr>
            <w:tcW w:w="2828" w:type="dxa"/>
          </w:tcPr>
          <w:p w14:paraId="36F6207F" w14:textId="77777777" w:rsidR="003A2C26" w:rsidRDefault="00000000">
            <w:pPr>
              <w:pStyle w:val="TableParagraph"/>
              <w:spacing w:before="31"/>
              <w:ind w:left="50"/>
              <w:rPr>
                <w:sz w:val="23"/>
              </w:rPr>
            </w:pPr>
            <w:r>
              <w:rPr>
                <w:sz w:val="23"/>
              </w:rPr>
              <w:t>Software</w:t>
            </w:r>
            <w:r>
              <w:rPr>
                <w:spacing w:val="31"/>
                <w:sz w:val="23"/>
              </w:rPr>
              <w:t xml:space="preserve"> </w:t>
            </w:r>
            <w:r>
              <w:rPr>
                <w:sz w:val="23"/>
              </w:rPr>
              <w:t>(Python,</w:t>
            </w:r>
            <w:r>
              <w:rPr>
                <w:spacing w:val="25"/>
                <w:sz w:val="23"/>
              </w:rPr>
              <w:t xml:space="preserve"> </w:t>
            </w:r>
            <w:r>
              <w:rPr>
                <w:spacing w:val="-2"/>
                <w:sz w:val="23"/>
              </w:rPr>
              <w:t>Libraries)</w:t>
            </w:r>
          </w:p>
        </w:tc>
        <w:tc>
          <w:tcPr>
            <w:tcW w:w="1629" w:type="dxa"/>
          </w:tcPr>
          <w:p w14:paraId="1B496EF2" w14:textId="77777777" w:rsidR="003A2C26" w:rsidRDefault="00000000">
            <w:pPr>
              <w:pStyle w:val="TableParagraph"/>
              <w:spacing w:before="31"/>
              <w:ind w:left="39"/>
              <w:rPr>
                <w:sz w:val="23"/>
              </w:rPr>
            </w:pPr>
            <w:r>
              <w:rPr>
                <w:spacing w:val="-5"/>
                <w:w w:val="105"/>
                <w:sz w:val="23"/>
              </w:rPr>
              <w:t>₹0</w:t>
            </w:r>
          </w:p>
        </w:tc>
        <w:tc>
          <w:tcPr>
            <w:tcW w:w="1281" w:type="dxa"/>
          </w:tcPr>
          <w:p w14:paraId="6B320657" w14:textId="77777777" w:rsidR="003A2C26" w:rsidRDefault="00000000">
            <w:pPr>
              <w:pStyle w:val="TableParagraph"/>
              <w:spacing w:before="31"/>
              <w:ind w:left="31"/>
              <w:rPr>
                <w:sz w:val="23"/>
              </w:rPr>
            </w:pPr>
            <w:r>
              <w:rPr>
                <w:spacing w:val="-5"/>
                <w:w w:val="105"/>
                <w:sz w:val="23"/>
              </w:rPr>
              <w:t>₹0</w:t>
            </w:r>
          </w:p>
        </w:tc>
      </w:tr>
      <w:tr w:rsidR="003A2C26" w14:paraId="2179EC86" w14:textId="77777777">
        <w:trPr>
          <w:trHeight w:val="297"/>
        </w:trPr>
        <w:tc>
          <w:tcPr>
            <w:tcW w:w="2828" w:type="dxa"/>
          </w:tcPr>
          <w:p w14:paraId="5F7E820E" w14:textId="77777777" w:rsidR="003A2C26" w:rsidRDefault="00000000">
            <w:pPr>
              <w:pStyle w:val="TableParagraph"/>
              <w:spacing w:before="31" w:line="246" w:lineRule="exact"/>
              <w:ind w:left="50"/>
              <w:rPr>
                <w:sz w:val="23"/>
              </w:rPr>
            </w:pPr>
            <w:r>
              <w:rPr>
                <w:spacing w:val="-2"/>
                <w:w w:val="105"/>
                <w:sz w:val="23"/>
              </w:rPr>
              <w:t>Dataset</w:t>
            </w:r>
          </w:p>
        </w:tc>
        <w:tc>
          <w:tcPr>
            <w:tcW w:w="1629" w:type="dxa"/>
          </w:tcPr>
          <w:p w14:paraId="13503206" w14:textId="77777777" w:rsidR="003A2C26" w:rsidRDefault="00000000">
            <w:pPr>
              <w:pStyle w:val="TableParagraph"/>
              <w:spacing w:before="31" w:line="246" w:lineRule="exact"/>
              <w:ind w:left="39"/>
              <w:rPr>
                <w:sz w:val="23"/>
              </w:rPr>
            </w:pPr>
            <w:r>
              <w:rPr>
                <w:spacing w:val="-5"/>
                <w:w w:val="105"/>
                <w:sz w:val="23"/>
              </w:rPr>
              <w:t>₹0</w:t>
            </w:r>
          </w:p>
        </w:tc>
        <w:tc>
          <w:tcPr>
            <w:tcW w:w="1281" w:type="dxa"/>
          </w:tcPr>
          <w:p w14:paraId="069BC8FB" w14:textId="77777777" w:rsidR="003A2C26" w:rsidRDefault="00000000">
            <w:pPr>
              <w:pStyle w:val="TableParagraph"/>
              <w:spacing w:before="31" w:line="246" w:lineRule="exact"/>
              <w:ind w:left="31"/>
              <w:rPr>
                <w:sz w:val="23"/>
              </w:rPr>
            </w:pPr>
            <w:r>
              <w:rPr>
                <w:spacing w:val="-5"/>
                <w:w w:val="105"/>
                <w:sz w:val="23"/>
              </w:rPr>
              <w:t>₹0</w:t>
            </w:r>
          </w:p>
        </w:tc>
      </w:tr>
    </w:tbl>
    <w:p w14:paraId="5D739204" w14:textId="77777777" w:rsidR="003A2C26" w:rsidRDefault="003A2C26">
      <w:pPr>
        <w:pStyle w:val="TableParagraph"/>
        <w:spacing w:line="246" w:lineRule="exact"/>
        <w:rPr>
          <w:sz w:val="23"/>
        </w:rPr>
        <w:sectPr w:rsidR="003A2C26">
          <w:pgSz w:w="11930" w:h="16850"/>
          <w:pgMar w:top="1320" w:right="0" w:bottom="960" w:left="1275" w:header="0" w:footer="763" w:gutter="0"/>
          <w:cols w:space="720"/>
        </w:sectPr>
      </w:pPr>
    </w:p>
    <w:p w14:paraId="35B58C47" w14:textId="77777777" w:rsidR="003A2C26" w:rsidRDefault="00000000">
      <w:pPr>
        <w:pStyle w:val="Heading4"/>
        <w:spacing w:before="68"/>
      </w:pPr>
      <w:bookmarkStart w:id="23" w:name="CHAPTER_5"/>
      <w:bookmarkEnd w:id="23"/>
      <w:r>
        <w:lastRenderedPageBreak/>
        <w:t>CHAPTER</w:t>
      </w:r>
      <w:r>
        <w:rPr>
          <w:spacing w:val="36"/>
        </w:rPr>
        <w:t xml:space="preserve"> </w:t>
      </w:r>
      <w:r>
        <w:rPr>
          <w:spacing w:val="-10"/>
        </w:rPr>
        <w:t>5</w:t>
      </w:r>
    </w:p>
    <w:p w14:paraId="10D35E0E" w14:textId="77777777" w:rsidR="003A2C26" w:rsidRDefault="003A2C26">
      <w:pPr>
        <w:pStyle w:val="BodyText"/>
        <w:rPr>
          <w:b/>
        </w:rPr>
      </w:pPr>
    </w:p>
    <w:p w14:paraId="17CC05E5" w14:textId="77777777" w:rsidR="003A2C26" w:rsidRDefault="003A2C26">
      <w:pPr>
        <w:pStyle w:val="BodyText"/>
        <w:spacing w:before="6"/>
        <w:rPr>
          <w:b/>
        </w:rPr>
      </w:pPr>
    </w:p>
    <w:p w14:paraId="090AEE9F" w14:textId="77777777" w:rsidR="003A2C26" w:rsidRDefault="00000000">
      <w:pPr>
        <w:ind w:left="150" w:right="1432"/>
        <w:jc w:val="center"/>
        <w:rPr>
          <w:b/>
          <w:sz w:val="23"/>
        </w:rPr>
      </w:pPr>
      <w:r>
        <w:rPr>
          <w:b/>
          <w:w w:val="105"/>
          <w:sz w:val="23"/>
        </w:rPr>
        <w:t>CONCLUSION,</w:t>
      </w:r>
      <w:r>
        <w:rPr>
          <w:b/>
          <w:spacing w:val="-16"/>
          <w:w w:val="105"/>
          <w:sz w:val="23"/>
        </w:rPr>
        <w:t xml:space="preserve"> </w:t>
      </w:r>
      <w:r>
        <w:rPr>
          <w:b/>
          <w:w w:val="105"/>
          <w:sz w:val="23"/>
        </w:rPr>
        <w:t>FUTURE</w:t>
      </w:r>
      <w:r>
        <w:rPr>
          <w:b/>
          <w:spacing w:val="-15"/>
          <w:w w:val="105"/>
          <w:sz w:val="23"/>
        </w:rPr>
        <w:t xml:space="preserve"> </w:t>
      </w:r>
      <w:r>
        <w:rPr>
          <w:b/>
          <w:w w:val="105"/>
          <w:sz w:val="23"/>
        </w:rPr>
        <w:t>WORK</w:t>
      </w:r>
      <w:r>
        <w:rPr>
          <w:b/>
          <w:spacing w:val="-12"/>
          <w:w w:val="105"/>
          <w:sz w:val="23"/>
        </w:rPr>
        <w:t xml:space="preserve"> </w:t>
      </w:r>
      <w:r>
        <w:rPr>
          <w:b/>
          <w:w w:val="105"/>
          <w:sz w:val="23"/>
        </w:rPr>
        <w:t>AND</w:t>
      </w:r>
      <w:r>
        <w:rPr>
          <w:b/>
          <w:spacing w:val="-15"/>
          <w:w w:val="105"/>
          <w:sz w:val="23"/>
        </w:rPr>
        <w:t xml:space="preserve"> </w:t>
      </w:r>
      <w:r>
        <w:rPr>
          <w:b/>
          <w:spacing w:val="-2"/>
          <w:w w:val="105"/>
          <w:sz w:val="23"/>
        </w:rPr>
        <w:t>REFLECTION</w:t>
      </w:r>
    </w:p>
    <w:p w14:paraId="037107BB" w14:textId="77777777" w:rsidR="003A2C26" w:rsidRDefault="003A2C26">
      <w:pPr>
        <w:pStyle w:val="BodyText"/>
        <w:spacing w:before="26"/>
        <w:rPr>
          <w:b/>
        </w:rPr>
      </w:pPr>
    </w:p>
    <w:p w14:paraId="22424CBA" w14:textId="77777777" w:rsidR="003A2C26" w:rsidRDefault="00000000">
      <w:pPr>
        <w:pStyle w:val="Heading5"/>
        <w:numPr>
          <w:ilvl w:val="1"/>
          <w:numId w:val="6"/>
        </w:numPr>
        <w:tabs>
          <w:tab w:val="left" w:pos="524"/>
        </w:tabs>
        <w:ind w:left="524" w:hanging="380"/>
      </w:pPr>
      <w:r>
        <w:rPr>
          <w:spacing w:val="-2"/>
          <w:w w:val="105"/>
        </w:rPr>
        <w:t>Conclusion</w:t>
      </w:r>
    </w:p>
    <w:p w14:paraId="64865376" w14:textId="77777777" w:rsidR="003A2C26" w:rsidRDefault="003A2C26">
      <w:pPr>
        <w:pStyle w:val="BodyText"/>
        <w:spacing w:before="25"/>
        <w:rPr>
          <w:b/>
        </w:rPr>
      </w:pPr>
    </w:p>
    <w:p w14:paraId="103CB22F" w14:textId="77777777" w:rsidR="003A2C26" w:rsidRDefault="00000000">
      <w:pPr>
        <w:pStyle w:val="BodyText"/>
        <w:spacing w:line="249" w:lineRule="auto"/>
        <w:ind w:left="144" w:right="856"/>
        <w:jc w:val="both"/>
      </w:pPr>
      <w:r>
        <w:rPr>
          <w:w w:val="105"/>
        </w:rPr>
        <w:t>This project addressed the engineering problem of efficiently monitoring coral reef health using image-based analysis. Traditional methods were limited by time, cost, and scalability, creating the need</w:t>
      </w:r>
      <w:r>
        <w:rPr>
          <w:spacing w:val="-6"/>
          <w:w w:val="105"/>
        </w:rPr>
        <w:t xml:space="preserve"> </w:t>
      </w:r>
      <w:r>
        <w:rPr>
          <w:w w:val="105"/>
        </w:rPr>
        <w:t>for</w:t>
      </w:r>
      <w:r>
        <w:rPr>
          <w:spacing w:val="-9"/>
          <w:w w:val="105"/>
        </w:rPr>
        <w:t xml:space="preserve"> </w:t>
      </w:r>
      <w:r>
        <w:rPr>
          <w:w w:val="105"/>
        </w:rPr>
        <w:t>an</w:t>
      </w:r>
      <w:r>
        <w:rPr>
          <w:spacing w:val="-12"/>
          <w:w w:val="105"/>
        </w:rPr>
        <w:t xml:space="preserve"> </w:t>
      </w:r>
      <w:r>
        <w:rPr>
          <w:w w:val="105"/>
        </w:rPr>
        <w:t>automated</w:t>
      </w:r>
      <w:r>
        <w:rPr>
          <w:spacing w:val="-6"/>
          <w:w w:val="105"/>
        </w:rPr>
        <w:t xml:space="preserve"> </w:t>
      </w:r>
      <w:r>
        <w:rPr>
          <w:w w:val="105"/>
        </w:rPr>
        <w:t>solution.</w:t>
      </w:r>
      <w:r>
        <w:rPr>
          <w:spacing w:val="-4"/>
          <w:w w:val="105"/>
        </w:rPr>
        <w:t xml:space="preserve"> </w:t>
      </w:r>
      <w:r>
        <w:rPr>
          <w:w w:val="105"/>
        </w:rPr>
        <w:t>The</w:t>
      </w:r>
      <w:r>
        <w:rPr>
          <w:spacing w:val="-7"/>
          <w:w w:val="105"/>
        </w:rPr>
        <w:t xml:space="preserve"> </w:t>
      </w:r>
      <w:r>
        <w:rPr>
          <w:w w:val="105"/>
        </w:rPr>
        <w:t>proposed</w:t>
      </w:r>
      <w:r>
        <w:rPr>
          <w:spacing w:val="-6"/>
          <w:w w:val="105"/>
        </w:rPr>
        <w:t xml:space="preserve"> </w:t>
      </w:r>
      <w:r>
        <w:rPr>
          <w:w w:val="105"/>
        </w:rPr>
        <w:t>system</w:t>
      </w:r>
      <w:r>
        <w:rPr>
          <w:spacing w:val="-13"/>
          <w:w w:val="105"/>
        </w:rPr>
        <w:t xml:space="preserve"> </w:t>
      </w:r>
      <w:r>
        <w:rPr>
          <w:w w:val="105"/>
        </w:rPr>
        <w:t>utilized</w:t>
      </w:r>
      <w:r>
        <w:rPr>
          <w:spacing w:val="-6"/>
          <w:w w:val="105"/>
        </w:rPr>
        <w:t xml:space="preserve"> </w:t>
      </w:r>
      <w:r>
        <w:rPr>
          <w:w w:val="105"/>
        </w:rPr>
        <w:t>image</w:t>
      </w:r>
      <w:r>
        <w:rPr>
          <w:spacing w:val="-7"/>
          <w:w w:val="105"/>
        </w:rPr>
        <w:t xml:space="preserve"> </w:t>
      </w:r>
      <w:r>
        <w:rPr>
          <w:w w:val="105"/>
        </w:rPr>
        <w:t>processing</w:t>
      </w:r>
      <w:r>
        <w:rPr>
          <w:spacing w:val="-12"/>
          <w:w w:val="105"/>
        </w:rPr>
        <w:t xml:space="preserve"> </w:t>
      </w:r>
      <w:r>
        <w:rPr>
          <w:w w:val="105"/>
        </w:rPr>
        <w:t>and</w:t>
      </w:r>
      <w:r>
        <w:rPr>
          <w:spacing w:val="-12"/>
          <w:w w:val="105"/>
        </w:rPr>
        <w:t xml:space="preserve"> </w:t>
      </w:r>
      <w:r>
        <w:rPr>
          <w:w w:val="105"/>
        </w:rPr>
        <w:t>a</w:t>
      </w:r>
      <w:r>
        <w:rPr>
          <w:spacing w:val="-1"/>
          <w:w w:val="105"/>
        </w:rPr>
        <w:t xml:space="preserve"> </w:t>
      </w:r>
      <w:r>
        <w:rPr>
          <w:w w:val="105"/>
        </w:rPr>
        <w:t>Convolutional Neural Network (CNN) model to classify coral conditions into healthy, bleached, diseased, and dead categories.</w:t>
      </w:r>
    </w:p>
    <w:p w14:paraId="038C6029" w14:textId="77777777" w:rsidR="003A2C26" w:rsidRDefault="003A2C26">
      <w:pPr>
        <w:pStyle w:val="BodyText"/>
        <w:spacing w:before="17"/>
      </w:pPr>
    </w:p>
    <w:p w14:paraId="3B51C961" w14:textId="77777777" w:rsidR="003A2C26" w:rsidRDefault="00000000">
      <w:pPr>
        <w:pStyle w:val="BodyText"/>
        <w:spacing w:before="1" w:line="249" w:lineRule="auto"/>
        <w:ind w:left="144" w:right="854"/>
        <w:jc w:val="both"/>
      </w:pPr>
      <w:r>
        <w:rPr>
          <w:w w:val="105"/>
        </w:rPr>
        <w:t>The</w:t>
      </w:r>
      <w:r>
        <w:rPr>
          <w:spacing w:val="-4"/>
          <w:w w:val="105"/>
        </w:rPr>
        <w:t xml:space="preserve"> </w:t>
      </w:r>
      <w:r>
        <w:rPr>
          <w:w w:val="105"/>
        </w:rPr>
        <w:t>developed</w:t>
      </w:r>
      <w:r>
        <w:rPr>
          <w:spacing w:val="-3"/>
          <w:w w:val="105"/>
        </w:rPr>
        <w:t xml:space="preserve"> </w:t>
      </w:r>
      <w:r>
        <w:rPr>
          <w:w w:val="105"/>
        </w:rPr>
        <w:t>framework successfully</w:t>
      </w:r>
      <w:r>
        <w:rPr>
          <w:spacing w:val="-3"/>
          <w:w w:val="105"/>
        </w:rPr>
        <w:t xml:space="preserve"> </w:t>
      </w:r>
      <w:r>
        <w:rPr>
          <w:w w:val="105"/>
        </w:rPr>
        <w:t>implemented</w:t>
      </w:r>
      <w:r>
        <w:rPr>
          <w:spacing w:val="-9"/>
          <w:w w:val="105"/>
        </w:rPr>
        <w:t xml:space="preserve"> </w:t>
      </w:r>
      <w:r>
        <w:rPr>
          <w:w w:val="105"/>
        </w:rPr>
        <w:t>a structured</w:t>
      </w:r>
      <w:r>
        <w:rPr>
          <w:spacing w:val="-3"/>
          <w:w w:val="105"/>
        </w:rPr>
        <w:t xml:space="preserve"> </w:t>
      </w:r>
      <w:r>
        <w:rPr>
          <w:w w:val="105"/>
        </w:rPr>
        <w:t>pipeline</w:t>
      </w:r>
      <w:r>
        <w:rPr>
          <w:spacing w:val="-10"/>
          <w:w w:val="105"/>
        </w:rPr>
        <w:t xml:space="preserve"> </w:t>
      </w:r>
      <w:r>
        <w:rPr>
          <w:w w:val="105"/>
        </w:rPr>
        <w:t>including</w:t>
      </w:r>
      <w:r>
        <w:rPr>
          <w:spacing w:val="-3"/>
          <w:w w:val="105"/>
        </w:rPr>
        <w:t xml:space="preserve"> </w:t>
      </w:r>
      <w:r>
        <w:rPr>
          <w:w w:val="105"/>
        </w:rPr>
        <w:t>data</w:t>
      </w:r>
      <w:r>
        <w:rPr>
          <w:spacing w:val="-4"/>
          <w:w w:val="105"/>
        </w:rPr>
        <w:t xml:space="preserve"> </w:t>
      </w:r>
      <w:r>
        <w:rPr>
          <w:w w:val="105"/>
        </w:rPr>
        <w:t>collection, preprocessing, model training, and evaluation. The system achieved satisfactory performance with high accuracy and reliable classification results, validating its effectiveness through standard evaluation metrics such as accuracy, precision, recall, and F1-score.</w:t>
      </w:r>
    </w:p>
    <w:p w14:paraId="4BA768D4" w14:textId="77777777" w:rsidR="003A2C26" w:rsidRDefault="003A2C26">
      <w:pPr>
        <w:pStyle w:val="BodyText"/>
        <w:spacing w:before="18"/>
      </w:pPr>
    </w:p>
    <w:p w14:paraId="706D57A4" w14:textId="77777777" w:rsidR="003A2C26" w:rsidRDefault="00000000">
      <w:pPr>
        <w:pStyle w:val="BodyText"/>
        <w:spacing w:line="252" w:lineRule="auto"/>
        <w:ind w:left="144" w:right="846"/>
        <w:jc w:val="both"/>
      </w:pPr>
      <w:r>
        <w:rPr>
          <w:w w:val="105"/>
        </w:rPr>
        <w:t>Overall, the project demonstrates a scalable, efficient, and non-invasive approach to coral reef health monitoring. It contributes a practical application of artificial intelligence in environmental analysis and supports future</w:t>
      </w:r>
      <w:r>
        <w:rPr>
          <w:spacing w:val="-2"/>
          <w:w w:val="105"/>
        </w:rPr>
        <w:t xml:space="preserve"> </w:t>
      </w:r>
      <w:r>
        <w:rPr>
          <w:w w:val="105"/>
        </w:rPr>
        <w:t>advancements in automated marine conservation systems.</w:t>
      </w:r>
    </w:p>
    <w:p w14:paraId="2DC82B7C" w14:textId="77777777" w:rsidR="003A2C26" w:rsidRDefault="003A2C26">
      <w:pPr>
        <w:pStyle w:val="BodyText"/>
        <w:spacing w:before="19"/>
      </w:pPr>
    </w:p>
    <w:p w14:paraId="73390617" w14:textId="77777777" w:rsidR="003A2C26" w:rsidRDefault="00000000">
      <w:pPr>
        <w:pStyle w:val="Heading5"/>
        <w:numPr>
          <w:ilvl w:val="1"/>
          <w:numId w:val="6"/>
        </w:numPr>
        <w:tabs>
          <w:tab w:val="left" w:pos="524"/>
        </w:tabs>
        <w:ind w:left="524" w:hanging="380"/>
      </w:pPr>
      <w:r>
        <w:rPr>
          <w:w w:val="105"/>
        </w:rPr>
        <w:t>Future</w:t>
      </w:r>
      <w:r>
        <w:rPr>
          <w:spacing w:val="-13"/>
          <w:w w:val="105"/>
        </w:rPr>
        <w:t xml:space="preserve"> </w:t>
      </w:r>
      <w:r>
        <w:rPr>
          <w:spacing w:val="-4"/>
          <w:w w:val="105"/>
        </w:rPr>
        <w:t>Work</w:t>
      </w:r>
    </w:p>
    <w:p w14:paraId="6DAB9C96" w14:textId="77777777" w:rsidR="003A2C26" w:rsidRDefault="003A2C26">
      <w:pPr>
        <w:pStyle w:val="BodyText"/>
        <w:spacing w:before="18"/>
        <w:rPr>
          <w:b/>
        </w:rPr>
      </w:pPr>
    </w:p>
    <w:p w14:paraId="6BA3069F" w14:textId="77777777" w:rsidR="003A2C26" w:rsidRDefault="00000000">
      <w:pPr>
        <w:pStyle w:val="BodyText"/>
        <w:spacing w:line="252" w:lineRule="auto"/>
        <w:ind w:left="144" w:right="847"/>
        <w:jc w:val="both"/>
      </w:pPr>
      <w:r>
        <w:rPr>
          <w:w w:val="105"/>
        </w:rPr>
        <w:t>The proposed system can be further enhanced by incorporating larger and more diverse coral reef datasets</w:t>
      </w:r>
      <w:r>
        <w:rPr>
          <w:spacing w:val="-15"/>
          <w:w w:val="105"/>
        </w:rPr>
        <w:t xml:space="preserve"> </w:t>
      </w:r>
      <w:r>
        <w:rPr>
          <w:w w:val="105"/>
        </w:rPr>
        <w:t>to</w:t>
      </w:r>
      <w:r>
        <w:rPr>
          <w:spacing w:val="-7"/>
          <w:w w:val="105"/>
        </w:rPr>
        <w:t xml:space="preserve"> </w:t>
      </w:r>
      <w:r>
        <w:rPr>
          <w:w w:val="105"/>
        </w:rPr>
        <w:t>improve</w:t>
      </w:r>
      <w:r>
        <w:rPr>
          <w:spacing w:val="-8"/>
          <w:w w:val="105"/>
        </w:rPr>
        <w:t xml:space="preserve"> </w:t>
      </w:r>
      <w:r>
        <w:rPr>
          <w:w w:val="105"/>
        </w:rPr>
        <w:t>model</w:t>
      </w:r>
      <w:r>
        <w:rPr>
          <w:spacing w:val="-5"/>
          <w:w w:val="105"/>
        </w:rPr>
        <w:t xml:space="preserve"> </w:t>
      </w:r>
      <w:r>
        <w:rPr>
          <w:w w:val="105"/>
        </w:rPr>
        <w:t>accuracy</w:t>
      </w:r>
      <w:r>
        <w:rPr>
          <w:spacing w:val="-7"/>
          <w:w w:val="105"/>
        </w:rPr>
        <w:t xml:space="preserve"> </w:t>
      </w:r>
      <w:r>
        <w:rPr>
          <w:w w:val="105"/>
        </w:rPr>
        <w:t>and</w:t>
      </w:r>
      <w:r>
        <w:rPr>
          <w:spacing w:val="-7"/>
          <w:w w:val="105"/>
        </w:rPr>
        <w:t xml:space="preserve"> </w:t>
      </w:r>
      <w:r>
        <w:rPr>
          <w:w w:val="105"/>
        </w:rPr>
        <w:t>generalization.</w:t>
      </w:r>
      <w:r>
        <w:rPr>
          <w:spacing w:val="-11"/>
          <w:w w:val="105"/>
        </w:rPr>
        <w:t xml:space="preserve"> </w:t>
      </w:r>
      <w:r>
        <w:rPr>
          <w:w w:val="105"/>
        </w:rPr>
        <w:t>Integration</w:t>
      </w:r>
      <w:r>
        <w:rPr>
          <w:spacing w:val="-1"/>
          <w:w w:val="105"/>
        </w:rPr>
        <w:t xml:space="preserve"> </w:t>
      </w:r>
      <w:r>
        <w:rPr>
          <w:w w:val="105"/>
        </w:rPr>
        <w:t>with</w:t>
      </w:r>
      <w:r>
        <w:rPr>
          <w:spacing w:val="-7"/>
          <w:w w:val="105"/>
        </w:rPr>
        <w:t xml:space="preserve"> </w:t>
      </w:r>
      <w:r>
        <w:rPr>
          <w:w w:val="105"/>
        </w:rPr>
        <w:t>real-time</w:t>
      </w:r>
      <w:r>
        <w:rPr>
          <w:spacing w:val="-8"/>
          <w:w w:val="105"/>
        </w:rPr>
        <w:t xml:space="preserve"> </w:t>
      </w:r>
      <w:r>
        <w:rPr>
          <w:w w:val="105"/>
        </w:rPr>
        <w:t>underwater</w:t>
      </w:r>
      <w:r>
        <w:rPr>
          <w:spacing w:val="-3"/>
          <w:w w:val="105"/>
        </w:rPr>
        <w:t xml:space="preserve"> </w:t>
      </w:r>
      <w:r>
        <w:rPr>
          <w:w w:val="105"/>
        </w:rPr>
        <w:t>image acquisition systems such as drones or robotic vehicles can enable continuous monitoring of coral ecosystems. The model can also be extended to include additional environmental parameters like temperature, salinity, and pH for more comprehensive analysis.</w:t>
      </w:r>
    </w:p>
    <w:p w14:paraId="684203C3" w14:textId="77777777" w:rsidR="003A2C26" w:rsidRDefault="003A2C26">
      <w:pPr>
        <w:pStyle w:val="BodyText"/>
        <w:spacing w:before="11"/>
      </w:pPr>
    </w:p>
    <w:p w14:paraId="47972F60" w14:textId="77777777" w:rsidR="003A2C26" w:rsidRDefault="00000000">
      <w:pPr>
        <w:pStyle w:val="BodyText"/>
        <w:spacing w:line="249" w:lineRule="auto"/>
        <w:ind w:left="144" w:right="852"/>
        <w:jc w:val="both"/>
      </w:pPr>
      <w:r>
        <w:rPr>
          <w:w w:val="105"/>
        </w:rPr>
        <w:t>Future improvements may involve optimizing the model for faster processing and deployment on edge devices or mobile platforms. Advanced deep learning architectures</w:t>
      </w:r>
      <w:r>
        <w:rPr>
          <w:spacing w:val="-1"/>
          <w:w w:val="105"/>
        </w:rPr>
        <w:t xml:space="preserve"> </w:t>
      </w:r>
      <w:r>
        <w:rPr>
          <w:w w:val="105"/>
        </w:rPr>
        <w:t>and hybrid models can be explored to further enhance classification performance. Additionally, the system can be developed into a cloud-based platform for large-scale marine monitoring and data sharing among researchers and environmental organizations.</w:t>
      </w:r>
    </w:p>
    <w:p w14:paraId="0E01400F" w14:textId="77777777" w:rsidR="003A2C26" w:rsidRDefault="003A2C26">
      <w:pPr>
        <w:pStyle w:val="BodyText"/>
      </w:pPr>
    </w:p>
    <w:p w14:paraId="61032C2E" w14:textId="77777777" w:rsidR="003A2C26" w:rsidRDefault="003A2C26">
      <w:pPr>
        <w:pStyle w:val="BodyText"/>
        <w:spacing w:before="12"/>
      </w:pPr>
    </w:p>
    <w:p w14:paraId="51C2CB68" w14:textId="77777777" w:rsidR="003A2C26" w:rsidRDefault="00000000">
      <w:pPr>
        <w:pStyle w:val="Heading5"/>
        <w:numPr>
          <w:ilvl w:val="1"/>
          <w:numId w:val="6"/>
        </w:numPr>
        <w:tabs>
          <w:tab w:val="left" w:pos="524"/>
        </w:tabs>
        <w:spacing w:line="508" w:lineRule="auto"/>
        <w:ind w:left="144" w:right="5393" w:firstLine="0"/>
      </w:pPr>
      <w:r>
        <w:rPr>
          <w:w w:val="105"/>
        </w:rPr>
        <w:t>Professional</w:t>
      </w:r>
      <w:r>
        <w:rPr>
          <w:spacing w:val="-16"/>
          <w:w w:val="105"/>
        </w:rPr>
        <w:t xml:space="preserve"> </w:t>
      </w:r>
      <w:r>
        <w:rPr>
          <w:w w:val="105"/>
        </w:rPr>
        <w:t>Learning</w:t>
      </w:r>
      <w:r>
        <w:rPr>
          <w:spacing w:val="-15"/>
          <w:w w:val="105"/>
        </w:rPr>
        <w:t xml:space="preserve"> </w:t>
      </w:r>
      <w:r>
        <w:rPr>
          <w:w w:val="105"/>
        </w:rPr>
        <w:t>&amp;</w:t>
      </w:r>
      <w:r>
        <w:rPr>
          <w:spacing w:val="-15"/>
          <w:w w:val="105"/>
        </w:rPr>
        <w:t xml:space="preserve"> </w:t>
      </w:r>
      <w:r>
        <w:rPr>
          <w:w w:val="105"/>
        </w:rPr>
        <w:t>Individual</w:t>
      </w:r>
      <w:r>
        <w:rPr>
          <w:spacing w:val="-15"/>
          <w:w w:val="105"/>
        </w:rPr>
        <w:t xml:space="preserve"> </w:t>
      </w:r>
      <w:r>
        <w:rPr>
          <w:w w:val="105"/>
        </w:rPr>
        <w:t>Reflection New Knowledge Acquired:</w:t>
      </w:r>
    </w:p>
    <w:p w14:paraId="390247CC" w14:textId="77777777" w:rsidR="003A2C26" w:rsidRDefault="00000000">
      <w:pPr>
        <w:spacing w:line="260" w:lineRule="exact"/>
        <w:ind w:left="144"/>
        <w:jc w:val="both"/>
        <w:rPr>
          <w:b/>
          <w:sz w:val="23"/>
        </w:rPr>
      </w:pPr>
      <w:r>
        <w:rPr>
          <w:b/>
          <w:sz w:val="23"/>
        </w:rPr>
        <w:t>New</w:t>
      </w:r>
      <w:r>
        <w:rPr>
          <w:b/>
          <w:spacing w:val="9"/>
          <w:sz w:val="23"/>
        </w:rPr>
        <w:t xml:space="preserve"> </w:t>
      </w:r>
      <w:r>
        <w:rPr>
          <w:b/>
          <w:sz w:val="23"/>
        </w:rPr>
        <w:t>Knowledge</w:t>
      </w:r>
      <w:r>
        <w:rPr>
          <w:b/>
          <w:spacing w:val="49"/>
          <w:sz w:val="23"/>
        </w:rPr>
        <w:t xml:space="preserve"> </w:t>
      </w:r>
      <w:r>
        <w:rPr>
          <w:b/>
          <w:spacing w:val="-2"/>
          <w:sz w:val="23"/>
        </w:rPr>
        <w:t>Acquired:</w:t>
      </w:r>
    </w:p>
    <w:p w14:paraId="27892FFB" w14:textId="77777777" w:rsidR="003A2C26" w:rsidRDefault="003A2C26">
      <w:pPr>
        <w:pStyle w:val="BodyText"/>
        <w:spacing w:before="13"/>
        <w:rPr>
          <w:b/>
        </w:rPr>
      </w:pPr>
    </w:p>
    <w:p w14:paraId="550285FA" w14:textId="77777777" w:rsidR="003A2C26" w:rsidRDefault="00000000">
      <w:pPr>
        <w:pStyle w:val="ListParagraph"/>
        <w:numPr>
          <w:ilvl w:val="2"/>
          <w:numId w:val="6"/>
        </w:numPr>
        <w:tabs>
          <w:tab w:val="left" w:pos="864"/>
        </w:tabs>
        <w:spacing w:line="252" w:lineRule="exact"/>
        <w:ind w:hanging="360"/>
      </w:pPr>
      <w:r>
        <w:t>Understanding</w:t>
      </w:r>
      <w:r>
        <w:rPr>
          <w:spacing w:val="-6"/>
        </w:rPr>
        <w:t xml:space="preserve"> </w:t>
      </w:r>
      <w:r>
        <w:t>of</w:t>
      </w:r>
      <w:r>
        <w:rPr>
          <w:spacing w:val="-4"/>
        </w:rPr>
        <w:t xml:space="preserve"> </w:t>
      </w:r>
      <w:r>
        <w:t>coral</w:t>
      </w:r>
      <w:r>
        <w:rPr>
          <w:spacing w:val="-6"/>
        </w:rPr>
        <w:t xml:space="preserve"> </w:t>
      </w:r>
      <w:r>
        <w:t>reef</w:t>
      </w:r>
      <w:r>
        <w:rPr>
          <w:spacing w:val="-11"/>
        </w:rPr>
        <w:t xml:space="preserve"> </w:t>
      </w:r>
      <w:r>
        <w:t>ecosystems</w:t>
      </w:r>
      <w:r>
        <w:rPr>
          <w:spacing w:val="-10"/>
        </w:rPr>
        <w:t xml:space="preserve"> </w:t>
      </w:r>
      <w:r>
        <w:t>and</w:t>
      </w:r>
      <w:r>
        <w:rPr>
          <w:spacing w:val="1"/>
        </w:rPr>
        <w:t xml:space="preserve"> </w:t>
      </w:r>
      <w:r>
        <w:t>health</w:t>
      </w:r>
      <w:r>
        <w:rPr>
          <w:spacing w:val="-5"/>
        </w:rPr>
        <w:t xml:space="preserve"> </w:t>
      </w:r>
      <w:r>
        <w:rPr>
          <w:spacing w:val="-2"/>
        </w:rPr>
        <w:t>indicators</w:t>
      </w:r>
    </w:p>
    <w:p w14:paraId="5CDAA0D5" w14:textId="77777777" w:rsidR="003A2C26" w:rsidRDefault="00000000">
      <w:pPr>
        <w:pStyle w:val="ListParagraph"/>
        <w:numPr>
          <w:ilvl w:val="2"/>
          <w:numId w:val="6"/>
        </w:numPr>
        <w:tabs>
          <w:tab w:val="left" w:pos="864"/>
        </w:tabs>
        <w:spacing w:line="252" w:lineRule="exact"/>
        <w:ind w:hanging="360"/>
      </w:pPr>
      <w:r>
        <w:t>Knowledge</w:t>
      </w:r>
      <w:r>
        <w:rPr>
          <w:spacing w:val="-14"/>
        </w:rPr>
        <w:t xml:space="preserve"> </w:t>
      </w:r>
      <w:r>
        <w:t>of</w:t>
      </w:r>
      <w:r>
        <w:rPr>
          <w:spacing w:val="-8"/>
        </w:rPr>
        <w:t xml:space="preserve"> </w:t>
      </w:r>
      <w:r>
        <w:t>image</w:t>
      </w:r>
      <w:r>
        <w:rPr>
          <w:spacing w:val="-6"/>
        </w:rPr>
        <w:t xml:space="preserve"> </w:t>
      </w:r>
      <w:r>
        <w:t>preprocessing</w:t>
      </w:r>
      <w:r>
        <w:rPr>
          <w:spacing w:val="-10"/>
        </w:rPr>
        <w:t xml:space="preserve"> </w:t>
      </w:r>
      <w:r>
        <w:t>techniques</w:t>
      </w:r>
      <w:r>
        <w:rPr>
          <w:spacing w:val="-13"/>
        </w:rPr>
        <w:t xml:space="preserve"> </w:t>
      </w:r>
      <w:r>
        <w:t>(resizing,</w:t>
      </w:r>
      <w:r>
        <w:rPr>
          <w:spacing w:val="-6"/>
        </w:rPr>
        <w:t xml:space="preserve"> </w:t>
      </w:r>
      <w:r>
        <w:t>normalization,</w:t>
      </w:r>
      <w:r>
        <w:rPr>
          <w:spacing w:val="-10"/>
        </w:rPr>
        <w:t xml:space="preserve"> </w:t>
      </w:r>
      <w:r>
        <w:rPr>
          <w:spacing w:val="-2"/>
        </w:rPr>
        <w:t>augmentation)</w:t>
      </w:r>
    </w:p>
    <w:p w14:paraId="4A59037D" w14:textId="77777777" w:rsidR="003A2C26" w:rsidRDefault="00000000">
      <w:pPr>
        <w:pStyle w:val="ListParagraph"/>
        <w:numPr>
          <w:ilvl w:val="2"/>
          <w:numId w:val="6"/>
        </w:numPr>
        <w:tabs>
          <w:tab w:val="left" w:pos="864"/>
        </w:tabs>
        <w:spacing w:line="253" w:lineRule="exact"/>
        <w:ind w:hanging="360"/>
      </w:pPr>
      <w:r>
        <w:t>Practical</w:t>
      </w:r>
      <w:r>
        <w:rPr>
          <w:spacing w:val="-10"/>
        </w:rPr>
        <w:t xml:space="preserve"> </w:t>
      </w:r>
      <w:r>
        <w:t>implementation</w:t>
      </w:r>
      <w:r>
        <w:rPr>
          <w:spacing w:val="-8"/>
        </w:rPr>
        <w:t xml:space="preserve"> </w:t>
      </w:r>
      <w:r>
        <w:t>of</w:t>
      </w:r>
      <w:r>
        <w:rPr>
          <w:spacing w:val="-13"/>
        </w:rPr>
        <w:t xml:space="preserve"> </w:t>
      </w:r>
      <w:r>
        <w:t>Convolutional</w:t>
      </w:r>
      <w:r>
        <w:rPr>
          <w:spacing w:val="-9"/>
        </w:rPr>
        <w:t xml:space="preserve"> </w:t>
      </w:r>
      <w:r>
        <w:t>Neural</w:t>
      </w:r>
      <w:r>
        <w:rPr>
          <w:spacing w:val="-1"/>
        </w:rPr>
        <w:t xml:space="preserve"> </w:t>
      </w:r>
      <w:r>
        <w:t>Networks</w:t>
      </w:r>
      <w:r>
        <w:rPr>
          <w:spacing w:val="-12"/>
        </w:rPr>
        <w:t xml:space="preserve"> </w:t>
      </w:r>
      <w:r>
        <w:rPr>
          <w:spacing w:val="-2"/>
        </w:rPr>
        <w:t>(CNN)</w:t>
      </w:r>
    </w:p>
    <w:p w14:paraId="53E7B2C4" w14:textId="77777777" w:rsidR="003A2C26" w:rsidRDefault="00000000">
      <w:pPr>
        <w:pStyle w:val="ListParagraph"/>
        <w:numPr>
          <w:ilvl w:val="2"/>
          <w:numId w:val="6"/>
        </w:numPr>
        <w:tabs>
          <w:tab w:val="left" w:pos="864"/>
        </w:tabs>
        <w:spacing w:before="6" w:line="252" w:lineRule="exact"/>
        <w:ind w:hanging="360"/>
      </w:pPr>
      <w:r>
        <w:t>Use</w:t>
      </w:r>
      <w:r>
        <w:rPr>
          <w:spacing w:val="-1"/>
        </w:rPr>
        <w:t xml:space="preserve"> </w:t>
      </w:r>
      <w:r>
        <w:t>of</w:t>
      </w:r>
      <w:r>
        <w:rPr>
          <w:spacing w:val="-3"/>
        </w:rPr>
        <w:t xml:space="preserve"> </w:t>
      </w:r>
      <w:r>
        <w:t>evaluation</w:t>
      </w:r>
      <w:r>
        <w:rPr>
          <w:spacing w:val="-5"/>
        </w:rPr>
        <w:t xml:space="preserve"> </w:t>
      </w:r>
      <w:r>
        <w:t>metrics</w:t>
      </w:r>
      <w:r>
        <w:rPr>
          <w:spacing w:val="-9"/>
        </w:rPr>
        <w:t xml:space="preserve"> </w:t>
      </w:r>
      <w:r>
        <w:t>like</w:t>
      </w:r>
      <w:r>
        <w:rPr>
          <w:spacing w:val="-1"/>
        </w:rPr>
        <w:t xml:space="preserve"> </w:t>
      </w:r>
      <w:r>
        <w:t>Accuracy,</w:t>
      </w:r>
      <w:r>
        <w:rPr>
          <w:spacing w:val="-12"/>
        </w:rPr>
        <w:t xml:space="preserve"> </w:t>
      </w:r>
      <w:r>
        <w:t>Precision,</w:t>
      </w:r>
      <w:r>
        <w:rPr>
          <w:spacing w:val="-1"/>
        </w:rPr>
        <w:t xml:space="preserve"> </w:t>
      </w:r>
      <w:r>
        <w:t>Recall,</w:t>
      </w:r>
      <w:r>
        <w:rPr>
          <w:spacing w:val="-6"/>
        </w:rPr>
        <w:t xml:space="preserve"> </w:t>
      </w:r>
      <w:r>
        <w:t>and</w:t>
      </w:r>
      <w:r>
        <w:rPr>
          <w:spacing w:val="-5"/>
        </w:rPr>
        <w:t xml:space="preserve"> </w:t>
      </w:r>
      <w:r>
        <w:t>F1-</w:t>
      </w:r>
      <w:r>
        <w:rPr>
          <w:spacing w:val="-2"/>
        </w:rPr>
        <w:t>score</w:t>
      </w:r>
    </w:p>
    <w:p w14:paraId="7AC1F9AB" w14:textId="77777777" w:rsidR="003A2C26" w:rsidRDefault="00000000">
      <w:pPr>
        <w:pStyle w:val="ListParagraph"/>
        <w:numPr>
          <w:ilvl w:val="2"/>
          <w:numId w:val="6"/>
        </w:numPr>
        <w:tabs>
          <w:tab w:val="left" w:pos="864"/>
        </w:tabs>
        <w:spacing w:line="252" w:lineRule="exact"/>
        <w:ind w:hanging="360"/>
      </w:pPr>
      <w:r>
        <w:t>Experience</w:t>
      </w:r>
      <w:r>
        <w:rPr>
          <w:spacing w:val="-3"/>
        </w:rPr>
        <w:t xml:space="preserve"> </w:t>
      </w:r>
      <w:r>
        <w:t>with</w:t>
      </w:r>
      <w:r>
        <w:rPr>
          <w:spacing w:val="-12"/>
        </w:rPr>
        <w:t xml:space="preserve"> </w:t>
      </w:r>
      <w:r>
        <w:t>Python</w:t>
      </w:r>
      <w:r>
        <w:rPr>
          <w:spacing w:val="-7"/>
        </w:rPr>
        <w:t xml:space="preserve"> </w:t>
      </w:r>
      <w:r>
        <w:t>libraries</w:t>
      </w:r>
      <w:r>
        <w:rPr>
          <w:spacing w:val="-10"/>
        </w:rPr>
        <w:t xml:space="preserve"> </w:t>
      </w:r>
      <w:r>
        <w:t>such</w:t>
      </w:r>
      <w:r>
        <w:rPr>
          <w:spacing w:val="-7"/>
        </w:rPr>
        <w:t xml:space="preserve"> </w:t>
      </w:r>
      <w:r>
        <w:t>as</w:t>
      </w:r>
      <w:r>
        <w:rPr>
          <w:spacing w:val="-10"/>
        </w:rPr>
        <w:t xml:space="preserve"> </w:t>
      </w:r>
      <w:r>
        <w:t>TensorFlow,</w:t>
      </w:r>
      <w:r>
        <w:rPr>
          <w:spacing w:val="-2"/>
        </w:rPr>
        <w:t xml:space="preserve"> </w:t>
      </w:r>
      <w:proofErr w:type="spellStart"/>
      <w:r>
        <w:t>Keras</w:t>
      </w:r>
      <w:proofErr w:type="spellEnd"/>
      <w:r>
        <w:t>,</w:t>
      </w:r>
      <w:r>
        <w:rPr>
          <w:spacing w:val="-2"/>
        </w:rPr>
        <w:t xml:space="preserve"> </w:t>
      </w:r>
      <w:r>
        <w:t xml:space="preserve">and </w:t>
      </w:r>
      <w:r>
        <w:rPr>
          <w:spacing w:val="-2"/>
        </w:rPr>
        <w:t>OpenCV</w:t>
      </w:r>
    </w:p>
    <w:p w14:paraId="7E94079C" w14:textId="77777777" w:rsidR="003A2C26" w:rsidRDefault="003A2C26">
      <w:pPr>
        <w:pStyle w:val="BodyText"/>
        <w:spacing w:before="39"/>
        <w:rPr>
          <w:sz w:val="22"/>
        </w:rPr>
      </w:pPr>
    </w:p>
    <w:p w14:paraId="0FF4DA7E" w14:textId="77777777" w:rsidR="003A2C26" w:rsidRDefault="00000000">
      <w:pPr>
        <w:pStyle w:val="Heading5"/>
        <w:spacing w:before="1"/>
        <w:jc w:val="both"/>
      </w:pPr>
      <w:r>
        <w:t>Engineering</w:t>
      </w:r>
      <w:r>
        <w:rPr>
          <w:spacing w:val="37"/>
        </w:rPr>
        <w:t xml:space="preserve"> </w:t>
      </w:r>
      <w:r>
        <w:t>&amp;</w:t>
      </w:r>
      <w:r>
        <w:rPr>
          <w:spacing w:val="28"/>
        </w:rPr>
        <w:t xml:space="preserve"> </w:t>
      </w:r>
      <w:r>
        <w:t>Professional</w:t>
      </w:r>
      <w:r>
        <w:rPr>
          <w:spacing w:val="20"/>
        </w:rPr>
        <w:t xml:space="preserve"> </w:t>
      </w:r>
      <w:r>
        <w:t>Skills</w:t>
      </w:r>
      <w:r>
        <w:rPr>
          <w:spacing w:val="23"/>
        </w:rPr>
        <w:t xml:space="preserve"> </w:t>
      </w:r>
      <w:r>
        <w:rPr>
          <w:spacing w:val="-2"/>
        </w:rPr>
        <w:t>Developed:</w:t>
      </w:r>
    </w:p>
    <w:p w14:paraId="3F6EE020" w14:textId="77777777" w:rsidR="003A2C26" w:rsidRDefault="003A2C26">
      <w:pPr>
        <w:pStyle w:val="BodyText"/>
        <w:spacing w:before="13"/>
        <w:rPr>
          <w:b/>
        </w:rPr>
      </w:pPr>
    </w:p>
    <w:p w14:paraId="1B9908FD" w14:textId="77777777" w:rsidR="003A2C26" w:rsidRDefault="00000000">
      <w:pPr>
        <w:pStyle w:val="ListParagraph"/>
        <w:numPr>
          <w:ilvl w:val="2"/>
          <w:numId w:val="6"/>
        </w:numPr>
        <w:tabs>
          <w:tab w:val="left" w:pos="864"/>
        </w:tabs>
        <w:ind w:hanging="360"/>
      </w:pPr>
      <w:r>
        <w:t>Problem-solving</w:t>
      </w:r>
      <w:r>
        <w:rPr>
          <w:spacing w:val="-10"/>
        </w:rPr>
        <w:t xml:space="preserve"> </w:t>
      </w:r>
      <w:r>
        <w:t>and</w:t>
      </w:r>
      <w:r>
        <w:rPr>
          <w:spacing w:val="-4"/>
        </w:rPr>
        <w:t xml:space="preserve"> </w:t>
      </w:r>
      <w:r>
        <w:t>analytical</w:t>
      </w:r>
      <w:r>
        <w:rPr>
          <w:spacing w:val="-11"/>
        </w:rPr>
        <w:t xml:space="preserve"> </w:t>
      </w:r>
      <w:r>
        <w:rPr>
          <w:spacing w:val="-2"/>
        </w:rPr>
        <w:t>thinking</w:t>
      </w:r>
    </w:p>
    <w:p w14:paraId="58FA91D3" w14:textId="77777777" w:rsidR="003A2C26" w:rsidRDefault="003A2C26">
      <w:pPr>
        <w:pStyle w:val="ListParagraph"/>
        <w:sectPr w:rsidR="003A2C26">
          <w:pgSz w:w="11930" w:h="16850"/>
          <w:pgMar w:top="1380" w:right="0" w:bottom="960" w:left="1275" w:header="0" w:footer="763" w:gutter="0"/>
          <w:cols w:space="720"/>
        </w:sectPr>
      </w:pPr>
    </w:p>
    <w:p w14:paraId="1FB9232C" w14:textId="77777777" w:rsidR="003A2C26" w:rsidRDefault="00000000">
      <w:pPr>
        <w:pStyle w:val="ListParagraph"/>
        <w:numPr>
          <w:ilvl w:val="2"/>
          <w:numId w:val="6"/>
        </w:numPr>
        <w:tabs>
          <w:tab w:val="left" w:pos="864"/>
        </w:tabs>
        <w:spacing w:before="78" w:line="253" w:lineRule="exact"/>
        <w:ind w:hanging="360"/>
      </w:pPr>
      <w:r>
        <w:lastRenderedPageBreak/>
        <w:t>Machine</w:t>
      </w:r>
      <w:r>
        <w:rPr>
          <w:spacing w:val="-7"/>
        </w:rPr>
        <w:t xml:space="preserve"> </w:t>
      </w:r>
      <w:r>
        <w:t>learning</w:t>
      </w:r>
      <w:r>
        <w:rPr>
          <w:spacing w:val="-6"/>
        </w:rPr>
        <w:t xml:space="preserve"> </w:t>
      </w:r>
      <w:r>
        <w:t>and</w:t>
      </w:r>
      <w:r>
        <w:rPr>
          <w:spacing w:val="-6"/>
        </w:rPr>
        <w:t xml:space="preserve"> </w:t>
      </w:r>
      <w:r>
        <w:t>deep</w:t>
      </w:r>
      <w:r>
        <w:rPr>
          <w:spacing w:val="-4"/>
        </w:rPr>
        <w:t xml:space="preserve"> </w:t>
      </w:r>
      <w:r>
        <w:t>learning</w:t>
      </w:r>
      <w:r>
        <w:rPr>
          <w:spacing w:val="-6"/>
        </w:rPr>
        <w:t xml:space="preserve"> </w:t>
      </w:r>
      <w:r>
        <w:t>model</w:t>
      </w:r>
      <w:r>
        <w:rPr>
          <w:spacing w:val="-7"/>
        </w:rPr>
        <w:t xml:space="preserve"> </w:t>
      </w:r>
      <w:r>
        <w:rPr>
          <w:spacing w:val="-2"/>
        </w:rPr>
        <w:t>development</w:t>
      </w:r>
    </w:p>
    <w:p w14:paraId="1C870875" w14:textId="77777777" w:rsidR="003A2C26" w:rsidRDefault="00000000">
      <w:pPr>
        <w:pStyle w:val="ListParagraph"/>
        <w:numPr>
          <w:ilvl w:val="2"/>
          <w:numId w:val="6"/>
        </w:numPr>
        <w:tabs>
          <w:tab w:val="left" w:pos="864"/>
        </w:tabs>
        <w:spacing w:line="252" w:lineRule="exact"/>
        <w:ind w:hanging="360"/>
      </w:pPr>
      <w:r>
        <w:t>Data</w:t>
      </w:r>
      <w:r>
        <w:rPr>
          <w:spacing w:val="-12"/>
        </w:rPr>
        <w:t xml:space="preserve"> </w:t>
      </w:r>
      <w:r>
        <w:t>handling</w:t>
      </w:r>
      <w:r>
        <w:rPr>
          <w:spacing w:val="-13"/>
        </w:rPr>
        <w:t xml:space="preserve"> </w:t>
      </w:r>
      <w:r>
        <w:t>and</w:t>
      </w:r>
      <w:r>
        <w:rPr>
          <w:spacing w:val="-3"/>
        </w:rPr>
        <w:t xml:space="preserve"> </w:t>
      </w:r>
      <w:r>
        <w:t>preprocessing</w:t>
      </w:r>
      <w:r>
        <w:rPr>
          <w:spacing w:val="-2"/>
        </w:rPr>
        <w:t xml:space="preserve"> skills</w:t>
      </w:r>
    </w:p>
    <w:p w14:paraId="035C3032" w14:textId="77777777" w:rsidR="003A2C26" w:rsidRDefault="00000000">
      <w:pPr>
        <w:pStyle w:val="ListParagraph"/>
        <w:numPr>
          <w:ilvl w:val="2"/>
          <w:numId w:val="6"/>
        </w:numPr>
        <w:tabs>
          <w:tab w:val="left" w:pos="864"/>
        </w:tabs>
        <w:spacing w:line="252" w:lineRule="exact"/>
        <w:ind w:hanging="360"/>
      </w:pPr>
      <w:r>
        <w:t>Team</w:t>
      </w:r>
      <w:r>
        <w:rPr>
          <w:spacing w:val="-9"/>
        </w:rPr>
        <w:t xml:space="preserve"> </w:t>
      </w:r>
      <w:r>
        <w:t>collaboration</w:t>
      </w:r>
      <w:r>
        <w:rPr>
          <w:spacing w:val="-5"/>
        </w:rPr>
        <w:t xml:space="preserve"> </w:t>
      </w:r>
      <w:r>
        <w:t>and</w:t>
      </w:r>
      <w:r>
        <w:rPr>
          <w:spacing w:val="-4"/>
        </w:rPr>
        <w:t xml:space="preserve"> </w:t>
      </w:r>
      <w:r>
        <w:t>task</w:t>
      </w:r>
      <w:r>
        <w:rPr>
          <w:spacing w:val="-5"/>
        </w:rPr>
        <w:t xml:space="preserve"> </w:t>
      </w:r>
      <w:r>
        <w:rPr>
          <w:spacing w:val="-2"/>
        </w:rPr>
        <w:t>distribution</w:t>
      </w:r>
    </w:p>
    <w:p w14:paraId="02B1B0C8" w14:textId="77777777" w:rsidR="003A2C26" w:rsidRDefault="00000000">
      <w:pPr>
        <w:pStyle w:val="ListParagraph"/>
        <w:numPr>
          <w:ilvl w:val="2"/>
          <w:numId w:val="6"/>
        </w:numPr>
        <w:tabs>
          <w:tab w:val="left" w:pos="864"/>
        </w:tabs>
        <w:spacing w:line="252" w:lineRule="exact"/>
        <w:ind w:hanging="360"/>
      </w:pPr>
      <w:r>
        <w:t>Technical</w:t>
      </w:r>
      <w:r>
        <w:rPr>
          <w:spacing w:val="-3"/>
        </w:rPr>
        <w:t xml:space="preserve"> </w:t>
      </w:r>
      <w:r>
        <w:t>report</w:t>
      </w:r>
      <w:r>
        <w:rPr>
          <w:spacing w:val="-3"/>
        </w:rPr>
        <w:t xml:space="preserve"> </w:t>
      </w:r>
      <w:r>
        <w:t>writing</w:t>
      </w:r>
      <w:r>
        <w:rPr>
          <w:spacing w:val="-9"/>
        </w:rPr>
        <w:t xml:space="preserve"> </w:t>
      </w:r>
      <w:r>
        <w:t>and</w:t>
      </w:r>
      <w:r>
        <w:rPr>
          <w:spacing w:val="-8"/>
        </w:rPr>
        <w:t xml:space="preserve"> </w:t>
      </w:r>
      <w:r>
        <w:rPr>
          <w:spacing w:val="-2"/>
        </w:rPr>
        <w:t>documentation</w:t>
      </w:r>
    </w:p>
    <w:p w14:paraId="75D78820" w14:textId="77777777" w:rsidR="003A2C26" w:rsidRDefault="00000000">
      <w:pPr>
        <w:pStyle w:val="Heading5"/>
        <w:spacing w:before="7" w:line="550" w:lineRule="atLeast"/>
        <w:ind w:right="8333"/>
        <w:jc w:val="both"/>
      </w:pPr>
      <w:r>
        <w:rPr>
          <w:w w:val="105"/>
        </w:rPr>
        <w:t>Individual</w:t>
      </w:r>
      <w:r>
        <w:rPr>
          <w:spacing w:val="-16"/>
          <w:w w:val="105"/>
        </w:rPr>
        <w:t xml:space="preserve"> </w:t>
      </w:r>
      <w:r>
        <w:rPr>
          <w:w w:val="105"/>
        </w:rPr>
        <w:t xml:space="preserve">Reflection </w:t>
      </w:r>
      <w:r>
        <w:t>Student</w:t>
      </w:r>
      <w:r>
        <w:rPr>
          <w:spacing w:val="20"/>
        </w:rPr>
        <w:t xml:space="preserve"> </w:t>
      </w:r>
      <w:r>
        <w:rPr>
          <w:spacing w:val="-2"/>
        </w:rPr>
        <w:t>1(</w:t>
      </w:r>
      <w:proofErr w:type="spellStart"/>
      <w:proofErr w:type="gramStart"/>
      <w:r>
        <w:rPr>
          <w:spacing w:val="-2"/>
        </w:rPr>
        <w:t>K.Aswini</w:t>
      </w:r>
      <w:proofErr w:type="spellEnd"/>
      <w:proofErr w:type="gramEnd"/>
      <w:r>
        <w:rPr>
          <w:spacing w:val="-2"/>
        </w:rPr>
        <w:t>):</w:t>
      </w:r>
    </w:p>
    <w:p w14:paraId="688E188E" w14:textId="77777777" w:rsidR="003A2C26" w:rsidRDefault="00000000">
      <w:pPr>
        <w:pStyle w:val="BodyText"/>
        <w:spacing w:before="13" w:line="249" w:lineRule="auto"/>
        <w:ind w:left="144" w:right="851"/>
        <w:jc w:val="both"/>
      </w:pPr>
      <w:r>
        <w:rPr>
          <w:w w:val="105"/>
        </w:rPr>
        <w:t>The most difficult problem was handling poor-quality images, which was solved using preprocessing techniques like normalization and augmentation. A key decision was to focus on proper data preparation, supported by improved model accuracy. Independently learned image preprocessing methods. If repeated, would improve dataset quality further.</w:t>
      </w:r>
    </w:p>
    <w:p w14:paraId="2E50E3C4" w14:textId="77777777" w:rsidR="003A2C26" w:rsidRDefault="003A2C26">
      <w:pPr>
        <w:pStyle w:val="BodyText"/>
        <w:spacing w:before="26"/>
      </w:pPr>
    </w:p>
    <w:p w14:paraId="703EAA6B" w14:textId="77777777" w:rsidR="003A2C26" w:rsidRDefault="00000000">
      <w:pPr>
        <w:pStyle w:val="Heading5"/>
        <w:jc w:val="both"/>
      </w:pPr>
      <w:r>
        <w:t>Student</w:t>
      </w:r>
      <w:r>
        <w:rPr>
          <w:spacing w:val="20"/>
        </w:rPr>
        <w:t xml:space="preserve"> </w:t>
      </w:r>
      <w:r>
        <w:rPr>
          <w:spacing w:val="-2"/>
        </w:rPr>
        <w:t>2(</w:t>
      </w:r>
      <w:proofErr w:type="spellStart"/>
      <w:proofErr w:type="gramStart"/>
      <w:r>
        <w:rPr>
          <w:spacing w:val="-2"/>
        </w:rPr>
        <w:t>M.Richitha</w:t>
      </w:r>
      <w:proofErr w:type="spellEnd"/>
      <w:proofErr w:type="gramEnd"/>
      <w:r>
        <w:rPr>
          <w:spacing w:val="-2"/>
        </w:rPr>
        <w:t>):</w:t>
      </w:r>
    </w:p>
    <w:p w14:paraId="2F1CD15E" w14:textId="77777777" w:rsidR="003A2C26" w:rsidRDefault="00000000">
      <w:pPr>
        <w:pStyle w:val="BodyText"/>
        <w:spacing w:before="2" w:line="249" w:lineRule="auto"/>
        <w:ind w:left="144" w:right="862"/>
        <w:jc w:val="both"/>
      </w:pPr>
      <w:r>
        <w:rPr>
          <w:w w:val="105"/>
        </w:rPr>
        <w:t>The main challenge was selecting and tuning the CNN model, which was addressed through experimentation with parameters. The decision to use CNN was based on its superior performance in image tasks. Learned deep learning implementation independently. Would redesign the model using advanced architectures.</w:t>
      </w:r>
    </w:p>
    <w:p w14:paraId="7F98DEC8" w14:textId="77777777" w:rsidR="003A2C26" w:rsidRDefault="003A2C26">
      <w:pPr>
        <w:pStyle w:val="BodyText"/>
        <w:spacing w:before="25"/>
      </w:pPr>
    </w:p>
    <w:p w14:paraId="26A7A47B" w14:textId="77777777" w:rsidR="003A2C26" w:rsidRDefault="00000000">
      <w:pPr>
        <w:pStyle w:val="Heading5"/>
        <w:spacing w:before="1"/>
        <w:jc w:val="both"/>
      </w:pPr>
      <w:r>
        <w:t>Student</w:t>
      </w:r>
      <w:r>
        <w:rPr>
          <w:spacing w:val="38"/>
        </w:rPr>
        <w:t xml:space="preserve"> </w:t>
      </w:r>
      <w:r>
        <w:t>3(</w:t>
      </w:r>
      <w:proofErr w:type="spellStart"/>
      <w:proofErr w:type="gramStart"/>
      <w:r>
        <w:t>K.Kusuma</w:t>
      </w:r>
      <w:proofErr w:type="spellEnd"/>
      <w:proofErr w:type="gramEnd"/>
      <w:r>
        <w:rPr>
          <w:spacing w:val="32"/>
        </w:rPr>
        <w:t xml:space="preserve"> </w:t>
      </w:r>
      <w:r>
        <w:rPr>
          <w:spacing w:val="-2"/>
        </w:rPr>
        <w:t>Lakshmi):</w:t>
      </w:r>
    </w:p>
    <w:p w14:paraId="085DC60C" w14:textId="77777777" w:rsidR="003A2C26" w:rsidRDefault="00000000">
      <w:pPr>
        <w:pStyle w:val="BodyText"/>
        <w:spacing w:before="9" w:line="249" w:lineRule="auto"/>
        <w:ind w:left="144" w:right="857"/>
        <w:jc w:val="both"/>
      </w:pPr>
      <w:r>
        <w:rPr>
          <w:w w:val="105"/>
        </w:rPr>
        <w:t>The difficulty was analyzing model performance and reducing errors, solved using evaluation metrics and validation techniques. Chose performance optimization based on observed results. Gained knowledge of testing and result analysis independently. Would improve evaluation using larger datasets.</w:t>
      </w:r>
    </w:p>
    <w:p w14:paraId="10837927" w14:textId="77777777" w:rsidR="003A2C26" w:rsidRDefault="003A2C26">
      <w:pPr>
        <w:pStyle w:val="BodyText"/>
        <w:spacing w:before="25"/>
      </w:pPr>
    </w:p>
    <w:p w14:paraId="1ECB88E3" w14:textId="77777777" w:rsidR="003A2C26" w:rsidRDefault="00000000">
      <w:pPr>
        <w:pStyle w:val="Heading5"/>
        <w:spacing w:before="1"/>
        <w:ind w:left="3191"/>
      </w:pPr>
      <w:bookmarkStart w:id="24" w:name="REFERENCES_(IEEE_Style)"/>
      <w:bookmarkEnd w:id="24"/>
      <w:r>
        <w:t>REFERENCES</w:t>
      </w:r>
      <w:r>
        <w:rPr>
          <w:spacing w:val="41"/>
        </w:rPr>
        <w:t xml:space="preserve"> </w:t>
      </w:r>
      <w:r>
        <w:t>(IEEE</w:t>
      </w:r>
      <w:r>
        <w:rPr>
          <w:spacing w:val="42"/>
        </w:rPr>
        <w:t xml:space="preserve"> </w:t>
      </w:r>
      <w:r>
        <w:rPr>
          <w:spacing w:val="-2"/>
        </w:rPr>
        <w:t>Style)</w:t>
      </w:r>
    </w:p>
    <w:p w14:paraId="014F3D64" w14:textId="77777777" w:rsidR="003A2C26" w:rsidRDefault="003A2C26">
      <w:pPr>
        <w:pStyle w:val="BodyText"/>
        <w:spacing w:before="18"/>
        <w:rPr>
          <w:b/>
        </w:rPr>
      </w:pPr>
    </w:p>
    <w:p w14:paraId="57F2DF65" w14:textId="77777777" w:rsidR="003A2C26" w:rsidRDefault="00000000">
      <w:pPr>
        <w:pStyle w:val="ListParagraph"/>
        <w:numPr>
          <w:ilvl w:val="0"/>
          <w:numId w:val="7"/>
        </w:numPr>
        <w:tabs>
          <w:tab w:val="left" w:pos="481"/>
        </w:tabs>
        <w:spacing w:line="247" w:lineRule="auto"/>
        <w:ind w:right="837" w:firstLine="0"/>
        <w:rPr>
          <w:sz w:val="23"/>
        </w:rPr>
      </w:pPr>
      <w:r>
        <w:rPr>
          <w:w w:val="105"/>
          <w:sz w:val="23"/>
        </w:rPr>
        <w:t>A.</w:t>
      </w:r>
      <w:r>
        <w:rPr>
          <w:spacing w:val="-3"/>
          <w:w w:val="105"/>
          <w:sz w:val="23"/>
        </w:rPr>
        <w:t xml:space="preserve"> </w:t>
      </w:r>
      <w:r>
        <w:rPr>
          <w:w w:val="105"/>
          <w:sz w:val="23"/>
        </w:rPr>
        <w:t>Author</w:t>
      </w:r>
      <w:r>
        <w:rPr>
          <w:spacing w:val="-1"/>
          <w:w w:val="105"/>
          <w:sz w:val="23"/>
        </w:rPr>
        <w:t xml:space="preserve"> </w:t>
      </w:r>
      <w:r>
        <w:rPr>
          <w:w w:val="105"/>
          <w:sz w:val="23"/>
        </w:rPr>
        <w:t>et</w:t>
      </w:r>
      <w:r>
        <w:rPr>
          <w:spacing w:val="-9"/>
          <w:w w:val="105"/>
          <w:sz w:val="23"/>
        </w:rPr>
        <w:t xml:space="preserve"> </w:t>
      </w:r>
      <w:r>
        <w:rPr>
          <w:w w:val="105"/>
          <w:sz w:val="23"/>
        </w:rPr>
        <w:t>al.,</w:t>
      </w:r>
      <w:r>
        <w:rPr>
          <w:spacing w:val="-9"/>
          <w:w w:val="105"/>
          <w:sz w:val="23"/>
        </w:rPr>
        <w:t xml:space="preserve"> </w:t>
      </w:r>
      <w:r>
        <w:rPr>
          <w:w w:val="105"/>
          <w:sz w:val="23"/>
        </w:rPr>
        <w:t>“Deep</w:t>
      </w:r>
      <w:r>
        <w:rPr>
          <w:spacing w:val="-5"/>
          <w:w w:val="105"/>
          <w:sz w:val="23"/>
        </w:rPr>
        <w:t xml:space="preserve"> </w:t>
      </w:r>
      <w:r>
        <w:rPr>
          <w:w w:val="105"/>
          <w:sz w:val="23"/>
        </w:rPr>
        <w:t>Learning</w:t>
      </w:r>
      <w:r>
        <w:rPr>
          <w:spacing w:val="-5"/>
          <w:w w:val="105"/>
          <w:sz w:val="23"/>
        </w:rPr>
        <w:t xml:space="preserve"> </w:t>
      </w:r>
      <w:r>
        <w:rPr>
          <w:w w:val="105"/>
          <w:sz w:val="23"/>
        </w:rPr>
        <w:t>for</w:t>
      </w:r>
      <w:r>
        <w:rPr>
          <w:spacing w:val="-1"/>
          <w:w w:val="105"/>
          <w:sz w:val="23"/>
        </w:rPr>
        <w:t xml:space="preserve"> </w:t>
      </w:r>
      <w:r>
        <w:rPr>
          <w:w w:val="105"/>
          <w:sz w:val="23"/>
        </w:rPr>
        <w:t>Coral</w:t>
      </w:r>
      <w:r>
        <w:rPr>
          <w:spacing w:val="-3"/>
          <w:w w:val="105"/>
          <w:sz w:val="23"/>
        </w:rPr>
        <w:t xml:space="preserve"> </w:t>
      </w:r>
      <w:r>
        <w:rPr>
          <w:w w:val="105"/>
          <w:sz w:val="23"/>
        </w:rPr>
        <w:t>Reef</w:t>
      </w:r>
      <w:r>
        <w:rPr>
          <w:spacing w:val="-15"/>
          <w:w w:val="105"/>
          <w:sz w:val="23"/>
        </w:rPr>
        <w:t xml:space="preserve"> </w:t>
      </w:r>
      <w:r>
        <w:rPr>
          <w:w w:val="105"/>
          <w:sz w:val="23"/>
        </w:rPr>
        <w:t>Classification,”</w:t>
      </w:r>
      <w:r>
        <w:rPr>
          <w:spacing w:val="-4"/>
          <w:w w:val="105"/>
          <w:sz w:val="23"/>
        </w:rPr>
        <w:t xml:space="preserve"> </w:t>
      </w:r>
      <w:r>
        <w:rPr>
          <w:i/>
          <w:w w:val="105"/>
          <w:sz w:val="23"/>
        </w:rPr>
        <w:t>IEEE</w:t>
      </w:r>
      <w:r>
        <w:rPr>
          <w:i/>
          <w:spacing w:val="-3"/>
          <w:w w:val="105"/>
          <w:sz w:val="23"/>
        </w:rPr>
        <w:t xml:space="preserve"> </w:t>
      </w:r>
      <w:r>
        <w:rPr>
          <w:i/>
          <w:w w:val="105"/>
          <w:sz w:val="23"/>
        </w:rPr>
        <w:t>Access</w:t>
      </w:r>
      <w:r>
        <w:rPr>
          <w:w w:val="105"/>
          <w:sz w:val="23"/>
        </w:rPr>
        <w:t>,</w:t>
      </w:r>
      <w:r>
        <w:rPr>
          <w:spacing w:val="-9"/>
          <w:w w:val="105"/>
          <w:sz w:val="23"/>
        </w:rPr>
        <w:t xml:space="preserve"> </w:t>
      </w:r>
      <w:r>
        <w:rPr>
          <w:w w:val="105"/>
          <w:sz w:val="23"/>
        </w:rPr>
        <w:t>vol.</w:t>
      </w:r>
      <w:r>
        <w:rPr>
          <w:spacing w:val="-9"/>
          <w:w w:val="105"/>
          <w:sz w:val="23"/>
        </w:rPr>
        <w:t xml:space="preserve"> </w:t>
      </w:r>
      <w:r>
        <w:rPr>
          <w:w w:val="105"/>
          <w:sz w:val="23"/>
        </w:rPr>
        <w:t>8,</w:t>
      </w:r>
      <w:r>
        <w:rPr>
          <w:spacing w:val="-3"/>
          <w:w w:val="105"/>
          <w:sz w:val="23"/>
        </w:rPr>
        <w:t xml:space="preserve"> </w:t>
      </w:r>
      <w:r>
        <w:rPr>
          <w:w w:val="105"/>
          <w:sz w:val="23"/>
        </w:rPr>
        <w:t>pp.</w:t>
      </w:r>
      <w:r>
        <w:rPr>
          <w:spacing w:val="-3"/>
          <w:w w:val="105"/>
          <w:sz w:val="23"/>
        </w:rPr>
        <w:t xml:space="preserve"> </w:t>
      </w:r>
      <w:r>
        <w:rPr>
          <w:w w:val="105"/>
          <w:sz w:val="23"/>
        </w:rPr>
        <w:t>12345–12356, 2020.</w:t>
      </w:r>
    </w:p>
    <w:p w14:paraId="1B711D21" w14:textId="77777777" w:rsidR="003A2C26" w:rsidRDefault="00000000">
      <w:pPr>
        <w:pStyle w:val="ListParagraph"/>
        <w:numPr>
          <w:ilvl w:val="0"/>
          <w:numId w:val="7"/>
        </w:numPr>
        <w:tabs>
          <w:tab w:val="left" w:pos="481"/>
        </w:tabs>
        <w:spacing w:before="10" w:line="247" w:lineRule="auto"/>
        <w:ind w:right="1324" w:firstLine="0"/>
        <w:rPr>
          <w:sz w:val="23"/>
        </w:rPr>
      </w:pPr>
      <w:r>
        <w:rPr>
          <w:w w:val="105"/>
          <w:sz w:val="23"/>
        </w:rPr>
        <w:t>B.</w:t>
      </w:r>
      <w:r>
        <w:rPr>
          <w:spacing w:val="-5"/>
          <w:w w:val="105"/>
          <w:sz w:val="23"/>
        </w:rPr>
        <w:t xml:space="preserve"> </w:t>
      </w:r>
      <w:r>
        <w:rPr>
          <w:w w:val="105"/>
          <w:sz w:val="23"/>
        </w:rPr>
        <w:t>Author</w:t>
      </w:r>
      <w:r>
        <w:rPr>
          <w:spacing w:val="-9"/>
          <w:w w:val="105"/>
          <w:sz w:val="23"/>
        </w:rPr>
        <w:t xml:space="preserve"> </w:t>
      </w:r>
      <w:r>
        <w:rPr>
          <w:w w:val="105"/>
          <w:sz w:val="23"/>
        </w:rPr>
        <w:t>and</w:t>
      </w:r>
      <w:r>
        <w:rPr>
          <w:spacing w:val="-6"/>
          <w:w w:val="105"/>
          <w:sz w:val="23"/>
        </w:rPr>
        <w:t xml:space="preserve"> </w:t>
      </w:r>
      <w:r>
        <w:rPr>
          <w:w w:val="105"/>
          <w:sz w:val="23"/>
        </w:rPr>
        <w:t>C.</w:t>
      </w:r>
      <w:r>
        <w:rPr>
          <w:spacing w:val="-5"/>
          <w:w w:val="105"/>
          <w:sz w:val="23"/>
        </w:rPr>
        <w:t xml:space="preserve"> </w:t>
      </w:r>
      <w:r>
        <w:rPr>
          <w:w w:val="105"/>
          <w:sz w:val="23"/>
        </w:rPr>
        <w:t>Author,</w:t>
      </w:r>
      <w:r>
        <w:rPr>
          <w:spacing w:val="-11"/>
          <w:w w:val="105"/>
          <w:sz w:val="23"/>
        </w:rPr>
        <w:t xml:space="preserve"> </w:t>
      </w:r>
      <w:r>
        <w:rPr>
          <w:w w:val="105"/>
          <w:sz w:val="23"/>
        </w:rPr>
        <w:t>“Image-Based</w:t>
      </w:r>
      <w:r>
        <w:rPr>
          <w:spacing w:val="-13"/>
          <w:w w:val="105"/>
          <w:sz w:val="23"/>
        </w:rPr>
        <w:t xml:space="preserve"> </w:t>
      </w:r>
      <w:r>
        <w:rPr>
          <w:w w:val="105"/>
          <w:sz w:val="23"/>
        </w:rPr>
        <w:t>Coral</w:t>
      </w:r>
      <w:r>
        <w:rPr>
          <w:spacing w:val="-5"/>
          <w:w w:val="105"/>
          <w:sz w:val="23"/>
        </w:rPr>
        <w:t xml:space="preserve"> </w:t>
      </w:r>
      <w:r>
        <w:rPr>
          <w:w w:val="105"/>
          <w:sz w:val="23"/>
        </w:rPr>
        <w:t>Reef</w:t>
      </w:r>
      <w:r>
        <w:rPr>
          <w:spacing w:val="-9"/>
          <w:w w:val="105"/>
          <w:sz w:val="23"/>
        </w:rPr>
        <w:t xml:space="preserve"> </w:t>
      </w:r>
      <w:r>
        <w:rPr>
          <w:w w:val="105"/>
          <w:sz w:val="23"/>
        </w:rPr>
        <w:t>Monitoring</w:t>
      </w:r>
      <w:r>
        <w:rPr>
          <w:spacing w:val="-6"/>
          <w:w w:val="105"/>
          <w:sz w:val="23"/>
        </w:rPr>
        <w:t xml:space="preserve"> </w:t>
      </w:r>
      <w:r>
        <w:rPr>
          <w:w w:val="105"/>
          <w:sz w:val="23"/>
        </w:rPr>
        <w:t>Using</w:t>
      </w:r>
      <w:r>
        <w:rPr>
          <w:spacing w:val="-13"/>
          <w:w w:val="105"/>
          <w:sz w:val="23"/>
        </w:rPr>
        <w:t xml:space="preserve"> </w:t>
      </w:r>
      <w:r>
        <w:rPr>
          <w:w w:val="105"/>
          <w:sz w:val="23"/>
        </w:rPr>
        <w:t>CNN,”</w:t>
      </w:r>
      <w:r>
        <w:rPr>
          <w:spacing w:val="-1"/>
          <w:w w:val="105"/>
          <w:sz w:val="23"/>
        </w:rPr>
        <w:t xml:space="preserve"> </w:t>
      </w:r>
      <w:r>
        <w:rPr>
          <w:i/>
          <w:w w:val="105"/>
          <w:sz w:val="23"/>
        </w:rPr>
        <w:t>International Journal of Computer Vision</w:t>
      </w:r>
      <w:r>
        <w:rPr>
          <w:w w:val="105"/>
          <w:sz w:val="23"/>
        </w:rPr>
        <w:t>, vol. 45, no. 3, pp. 210–220, 2021.</w:t>
      </w:r>
    </w:p>
    <w:p w14:paraId="5D774E75" w14:textId="77777777" w:rsidR="003A2C26" w:rsidRDefault="00000000">
      <w:pPr>
        <w:pStyle w:val="ListParagraph"/>
        <w:numPr>
          <w:ilvl w:val="0"/>
          <w:numId w:val="7"/>
        </w:numPr>
        <w:tabs>
          <w:tab w:val="left" w:pos="481"/>
        </w:tabs>
        <w:spacing w:before="2"/>
        <w:ind w:left="481" w:hanging="337"/>
        <w:rPr>
          <w:sz w:val="23"/>
        </w:rPr>
      </w:pPr>
      <w:r>
        <w:rPr>
          <w:sz w:val="23"/>
        </w:rPr>
        <w:t>NOAA,</w:t>
      </w:r>
      <w:r>
        <w:rPr>
          <w:spacing w:val="25"/>
          <w:sz w:val="23"/>
        </w:rPr>
        <w:t xml:space="preserve"> </w:t>
      </w:r>
      <w:r>
        <w:rPr>
          <w:sz w:val="23"/>
        </w:rPr>
        <w:t>“Coral</w:t>
      </w:r>
      <w:r>
        <w:rPr>
          <w:spacing w:val="36"/>
          <w:sz w:val="23"/>
        </w:rPr>
        <w:t xml:space="preserve"> </w:t>
      </w:r>
      <w:r>
        <w:rPr>
          <w:sz w:val="23"/>
        </w:rPr>
        <w:t>Reef</w:t>
      </w:r>
      <w:r>
        <w:rPr>
          <w:spacing w:val="28"/>
          <w:sz w:val="23"/>
        </w:rPr>
        <w:t xml:space="preserve"> </w:t>
      </w:r>
      <w:r>
        <w:rPr>
          <w:sz w:val="23"/>
        </w:rPr>
        <w:t>Conservation</w:t>
      </w:r>
      <w:r>
        <w:rPr>
          <w:spacing w:val="33"/>
          <w:sz w:val="23"/>
        </w:rPr>
        <w:t xml:space="preserve"> </w:t>
      </w:r>
      <w:r>
        <w:rPr>
          <w:sz w:val="23"/>
        </w:rPr>
        <w:t>Program,”</w:t>
      </w:r>
      <w:r>
        <w:rPr>
          <w:spacing w:val="32"/>
          <w:sz w:val="23"/>
        </w:rPr>
        <w:t xml:space="preserve"> </w:t>
      </w:r>
      <w:r>
        <w:rPr>
          <w:spacing w:val="-2"/>
          <w:sz w:val="23"/>
        </w:rPr>
        <w:t>2023.</w:t>
      </w:r>
    </w:p>
    <w:p w14:paraId="4509C5AE" w14:textId="77777777" w:rsidR="003A2C26" w:rsidRDefault="00000000">
      <w:pPr>
        <w:pStyle w:val="ListParagraph"/>
        <w:numPr>
          <w:ilvl w:val="0"/>
          <w:numId w:val="7"/>
        </w:numPr>
        <w:tabs>
          <w:tab w:val="left" w:pos="481"/>
        </w:tabs>
        <w:spacing w:before="17"/>
        <w:ind w:left="481" w:hanging="337"/>
        <w:rPr>
          <w:sz w:val="23"/>
        </w:rPr>
      </w:pPr>
      <w:r>
        <w:rPr>
          <w:w w:val="105"/>
          <w:sz w:val="23"/>
        </w:rPr>
        <w:t>Kaggle,</w:t>
      </w:r>
      <w:r>
        <w:rPr>
          <w:spacing w:val="-16"/>
          <w:w w:val="105"/>
          <w:sz w:val="23"/>
        </w:rPr>
        <w:t xml:space="preserve"> </w:t>
      </w:r>
      <w:r>
        <w:rPr>
          <w:w w:val="105"/>
          <w:sz w:val="23"/>
        </w:rPr>
        <w:t>“Coral</w:t>
      </w:r>
      <w:r>
        <w:rPr>
          <w:spacing w:val="-15"/>
          <w:w w:val="105"/>
          <w:sz w:val="23"/>
        </w:rPr>
        <w:t xml:space="preserve"> </w:t>
      </w:r>
      <w:r>
        <w:rPr>
          <w:w w:val="105"/>
          <w:sz w:val="23"/>
        </w:rPr>
        <w:t>Reef</w:t>
      </w:r>
      <w:r>
        <w:rPr>
          <w:spacing w:val="-13"/>
          <w:w w:val="105"/>
          <w:sz w:val="23"/>
        </w:rPr>
        <w:t xml:space="preserve"> </w:t>
      </w:r>
      <w:r>
        <w:rPr>
          <w:w w:val="105"/>
          <w:sz w:val="23"/>
        </w:rPr>
        <w:t>Image</w:t>
      </w:r>
      <w:r>
        <w:rPr>
          <w:spacing w:val="-15"/>
          <w:w w:val="105"/>
          <w:sz w:val="23"/>
        </w:rPr>
        <w:t xml:space="preserve"> </w:t>
      </w:r>
      <w:r>
        <w:rPr>
          <w:w w:val="105"/>
          <w:sz w:val="23"/>
        </w:rPr>
        <w:t>Dataset,”</w:t>
      </w:r>
      <w:r>
        <w:rPr>
          <w:spacing w:val="-5"/>
          <w:w w:val="105"/>
          <w:sz w:val="23"/>
        </w:rPr>
        <w:t xml:space="preserve"> </w:t>
      </w:r>
      <w:r>
        <w:rPr>
          <w:w w:val="105"/>
          <w:sz w:val="23"/>
        </w:rPr>
        <w:t>[Online].</w:t>
      </w:r>
      <w:r>
        <w:rPr>
          <w:spacing w:val="-8"/>
          <w:w w:val="105"/>
          <w:sz w:val="23"/>
        </w:rPr>
        <w:t xml:space="preserve"> </w:t>
      </w:r>
      <w:r>
        <w:rPr>
          <w:w w:val="105"/>
          <w:sz w:val="23"/>
        </w:rPr>
        <w:t>Available:</w:t>
      </w:r>
      <w:r>
        <w:rPr>
          <w:spacing w:val="-1"/>
          <w:w w:val="105"/>
          <w:sz w:val="23"/>
        </w:rPr>
        <w:t xml:space="preserve"> </w:t>
      </w:r>
      <w:hyperlink r:id="rId16">
        <w:r>
          <w:rPr>
            <w:color w:val="0000FF"/>
            <w:spacing w:val="-2"/>
            <w:w w:val="105"/>
            <w:sz w:val="23"/>
            <w:u w:val="single" w:color="0000FF"/>
          </w:rPr>
          <w:t>https://www.kaggle.com</w:t>
        </w:r>
      </w:hyperlink>
    </w:p>
    <w:p w14:paraId="22F1829F" w14:textId="77777777" w:rsidR="003A2C26" w:rsidRDefault="00000000">
      <w:pPr>
        <w:pStyle w:val="ListParagraph"/>
        <w:numPr>
          <w:ilvl w:val="0"/>
          <w:numId w:val="7"/>
        </w:numPr>
        <w:tabs>
          <w:tab w:val="left" w:pos="481"/>
        </w:tabs>
        <w:spacing w:before="9"/>
        <w:ind w:left="481" w:hanging="337"/>
        <w:rPr>
          <w:sz w:val="23"/>
        </w:rPr>
      </w:pPr>
      <w:r>
        <w:rPr>
          <w:sz w:val="23"/>
        </w:rPr>
        <w:t>TensorFlow,</w:t>
      </w:r>
      <w:r>
        <w:rPr>
          <w:spacing w:val="32"/>
          <w:sz w:val="23"/>
        </w:rPr>
        <w:t xml:space="preserve"> </w:t>
      </w:r>
      <w:r>
        <w:rPr>
          <w:sz w:val="23"/>
        </w:rPr>
        <w:t>“TensorFlow</w:t>
      </w:r>
      <w:r>
        <w:rPr>
          <w:spacing w:val="27"/>
          <w:sz w:val="23"/>
        </w:rPr>
        <w:t xml:space="preserve"> </w:t>
      </w:r>
      <w:r>
        <w:rPr>
          <w:sz w:val="23"/>
        </w:rPr>
        <w:t>Documentation,”</w:t>
      </w:r>
      <w:r>
        <w:rPr>
          <w:spacing w:val="39"/>
          <w:sz w:val="23"/>
        </w:rPr>
        <w:t xml:space="preserve"> </w:t>
      </w:r>
      <w:r>
        <w:rPr>
          <w:sz w:val="23"/>
        </w:rPr>
        <w:t>[Online].</w:t>
      </w:r>
      <w:r>
        <w:rPr>
          <w:spacing w:val="56"/>
          <w:sz w:val="23"/>
        </w:rPr>
        <w:t xml:space="preserve"> </w:t>
      </w:r>
      <w:r>
        <w:rPr>
          <w:sz w:val="23"/>
        </w:rPr>
        <w:t>Available:</w:t>
      </w:r>
      <w:r>
        <w:rPr>
          <w:spacing w:val="64"/>
          <w:sz w:val="23"/>
        </w:rPr>
        <w:t xml:space="preserve"> </w:t>
      </w:r>
      <w:hyperlink r:id="rId17">
        <w:r>
          <w:rPr>
            <w:color w:val="0000FF"/>
            <w:spacing w:val="-2"/>
            <w:sz w:val="23"/>
            <w:u w:val="single" w:color="0000FF"/>
          </w:rPr>
          <w:t>https://www.tensorflow.org</w:t>
        </w:r>
      </w:hyperlink>
    </w:p>
    <w:p w14:paraId="262CE282" w14:textId="77777777" w:rsidR="003A2C26" w:rsidRDefault="00000000">
      <w:pPr>
        <w:pStyle w:val="ListParagraph"/>
        <w:numPr>
          <w:ilvl w:val="0"/>
          <w:numId w:val="7"/>
        </w:numPr>
        <w:tabs>
          <w:tab w:val="left" w:pos="481"/>
        </w:tabs>
        <w:spacing w:before="9"/>
        <w:ind w:left="481" w:hanging="337"/>
        <w:rPr>
          <w:sz w:val="23"/>
        </w:rPr>
      </w:pPr>
      <w:r>
        <w:rPr>
          <w:w w:val="105"/>
          <w:sz w:val="23"/>
        </w:rPr>
        <w:t>OpenCV,</w:t>
      </w:r>
      <w:r>
        <w:rPr>
          <w:spacing w:val="-16"/>
          <w:w w:val="105"/>
          <w:sz w:val="23"/>
        </w:rPr>
        <w:t xml:space="preserve"> </w:t>
      </w:r>
      <w:r>
        <w:rPr>
          <w:w w:val="105"/>
          <w:sz w:val="23"/>
        </w:rPr>
        <w:t>“</w:t>
      </w:r>
      <w:proofErr w:type="gramStart"/>
      <w:r>
        <w:rPr>
          <w:w w:val="105"/>
          <w:sz w:val="23"/>
        </w:rPr>
        <w:t>Open</w:t>
      </w:r>
      <w:r>
        <w:rPr>
          <w:spacing w:val="-13"/>
          <w:w w:val="105"/>
          <w:sz w:val="23"/>
        </w:rPr>
        <w:t xml:space="preserve"> </w:t>
      </w:r>
      <w:r>
        <w:rPr>
          <w:w w:val="105"/>
          <w:sz w:val="23"/>
        </w:rPr>
        <w:t>Source</w:t>
      </w:r>
      <w:proofErr w:type="gramEnd"/>
      <w:r>
        <w:rPr>
          <w:spacing w:val="-13"/>
          <w:w w:val="105"/>
          <w:sz w:val="23"/>
        </w:rPr>
        <w:t xml:space="preserve"> </w:t>
      </w:r>
      <w:r>
        <w:rPr>
          <w:w w:val="105"/>
          <w:sz w:val="23"/>
        </w:rPr>
        <w:t>Computer</w:t>
      </w:r>
      <w:r>
        <w:rPr>
          <w:spacing w:val="-10"/>
          <w:w w:val="105"/>
          <w:sz w:val="23"/>
        </w:rPr>
        <w:t xml:space="preserve"> </w:t>
      </w:r>
      <w:r>
        <w:rPr>
          <w:w w:val="105"/>
          <w:sz w:val="23"/>
        </w:rPr>
        <w:t>Vision</w:t>
      </w:r>
      <w:r>
        <w:rPr>
          <w:spacing w:val="-12"/>
          <w:w w:val="105"/>
          <w:sz w:val="23"/>
        </w:rPr>
        <w:t xml:space="preserve"> </w:t>
      </w:r>
      <w:r>
        <w:rPr>
          <w:w w:val="105"/>
          <w:sz w:val="23"/>
        </w:rPr>
        <w:t>Library,”</w:t>
      </w:r>
      <w:r>
        <w:rPr>
          <w:spacing w:val="-13"/>
          <w:w w:val="105"/>
          <w:sz w:val="23"/>
        </w:rPr>
        <w:t xml:space="preserve"> </w:t>
      </w:r>
      <w:r>
        <w:rPr>
          <w:w w:val="105"/>
          <w:sz w:val="23"/>
        </w:rPr>
        <w:t>[Online].</w:t>
      </w:r>
      <w:r>
        <w:rPr>
          <w:spacing w:val="-11"/>
          <w:w w:val="105"/>
          <w:sz w:val="23"/>
        </w:rPr>
        <w:t xml:space="preserve"> </w:t>
      </w:r>
      <w:r>
        <w:rPr>
          <w:w w:val="105"/>
          <w:sz w:val="23"/>
        </w:rPr>
        <w:t xml:space="preserve">Available: </w:t>
      </w:r>
      <w:hyperlink r:id="rId18">
        <w:r>
          <w:rPr>
            <w:color w:val="0000FF"/>
            <w:spacing w:val="-2"/>
            <w:w w:val="105"/>
            <w:sz w:val="23"/>
            <w:u w:val="single" w:color="0000FF"/>
          </w:rPr>
          <w:t>https://opencv.org</w:t>
        </w:r>
      </w:hyperlink>
    </w:p>
    <w:p w14:paraId="22FA596A" w14:textId="77777777" w:rsidR="003A2C26" w:rsidRDefault="00000000">
      <w:pPr>
        <w:pStyle w:val="ListParagraph"/>
        <w:numPr>
          <w:ilvl w:val="0"/>
          <w:numId w:val="7"/>
        </w:numPr>
        <w:tabs>
          <w:tab w:val="left" w:pos="481"/>
        </w:tabs>
        <w:spacing w:before="17"/>
        <w:ind w:left="481" w:hanging="337"/>
        <w:rPr>
          <w:sz w:val="23"/>
        </w:rPr>
      </w:pPr>
      <w:proofErr w:type="spellStart"/>
      <w:r>
        <w:rPr>
          <w:w w:val="105"/>
          <w:sz w:val="23"/>
        </w:rPr>
        <w:t>Keras</w:t>
      </w:r>
      <w:proofErr w:type="spellEnd"/>
      <w:r>
        <w:rPr>
          <w:w w:val="105"/>
          <w:sz w:val="23"/>
        </w:rPr>
        <w:t>,</w:t>
      </w:r>
      <w:r>
        <w:rPr>
          <w:spacing w:val="-16"/>
          <w:w w:val="105"/>
          <w:sz w:val="23"/>
        </w:rPr>
        <w:t xml:space="preserve"> </w:t>
      </w:r>
      <w:r>
        <w:rPr>
          <w:w w:val="105"/>
          <w:sz w:val="23"/>
        </w:rPr>
        <w:t>“Deep</w:t>
      </w:r>
      <w:r>
        <w:rPr>
          <w:spacing w:val="-15"/>
          <w:w w:val="105"/>
          <w:sz w:val="23"/>
        </w:rPr>
        <w:t xml:space="preserve"> </w:t>
      </w:r>
      <w:r>
        <w:rPr>
          <w:w w:val="105"/>
          <w:sz w:val="23"/>
        </w:rPr>
        <w:t>Learning</w:t>
      </w:r>
      <w:r>
        <w:rPr>
          <w:spacing w:val="-12"/>
          <w:w w:val="105"/>
          <w:sz w:val="23"/>
        </w:rPr>
        <w:t xml:space="preserve"> </w:t>
      </w:r>
      <w:r>
        <w:rPr>
          <w:w w:val="105"/>
          <w:sz w:val="23"/>
        </w:rPr>
        <w:t>API</w:t>
      </w:r>
      <w:r>
        <w:rPr>
          <w:spacing w:val="-11"/>
          <w:w w:val="105"/>
          <w:sz w:val="23"/>
        </w:rPr>
        <w:t xml:space="preserve"> </w:t>
      </w:r>
      <w:r>
        <w:rPr>
          <w:w w:val="105"/>
          <w:sz w:val="23"/>
        </w:rPr>
        <w:t>Documentation,”</w:t>
      </w:r>
      <w:r>
        <w:rPr>
          <w:spacing w:val="-11"/>
          <w:w w:val="105"/>
          <w:sz w:val="23"/>
        </w:rPr>
        <w:t xml:space="preserve"> </w:t>
      </w:r>
      <w:r>
        <w:rPr>
          <w:w w:val="105"/>
          <w:sz w:val="23"/>
        </w:rPr>
        <w:t>[Online].</w:t>
      </w:r>
      <w:r>
        <w:rPr>
          <w:spacing w:val="-13"/>
          <w:w w:val="105"/>
          <w:sz w:val="23"/>
        </w:rPr>
        <w:t xml:space="preserve"> </w:t>
      </w:r>
      <w:r>
        <w:rPr>
          <w:w w:val="105"/>
          <w:sz w:val="23"/>
        </w:rPr>
        <w:t>Available:</w:t>
      </w:r>
      <w:r>
        <w:rPr>
          <w:spacing w:val="-4"/>
          <w:w w:val="105"/>
          <w:sz w:val="23"/>
        </w:rPr>
        <w:t xml:space="preserve"> </w:t>
      </w:r>
      <w:hyperlink r:id="rId19">
        <w:r>
          <w:rPr>
            <w:color w:val="0000FF"/>
            <w:spacing w:val="-2"/>
            <w:w w:val="105"/>
            <w:sz w:val="23"/>
            <w:u w:val="single" w:color="0000FF"/>
          </w:rPr>
          <w:t>https://keras.io</w:t>
        </w:r>
      </w:hyperlink>
    </w:p>
    <w:p w14:paraId="7944F638" w14:textId="77777777" w:rsidR="003A2C26" w:rsidRDefault="00000000">
      <w:pPr>
        <w:pStyle w:val="ListParagraph"/>
        <w:numPr>
          <w:ilvl w:val="0"/>
          <w:numId w:val="7"/>
        </w:numPr>
        <w:tabs>
          <w:tab w:val="left" w:pos="481"/>
        </w:tabs>
        <w:spacing w:before="9" w:line="247" w:lineRule="auto"/>
        <w:ind w:right="3449" w:firstLine="0"/>
        <w:rPr>
          <w:sz w:val="23"/>
        </w:rPr>
      </w:pPr>
      <w:r>
        <w:rPr>
          <w:w w:val="105"/>
          <w:sz w:val="23"/>
        </w:rPr>
        <w:t>Google</w:t>
      </w:r>
      <w:r>
        <w:rPr>
          <w:spacing w:val="-16"/>
          <w:w w:val="105"/>
          <w:sz w:val="23"/>
        </w:rPr>
        <w:t xml:space="preserve"> </w:t>
      </w:r>
      <w:proofErr w:type="spellStart"/>
      <w:r>
        <w:rPr>
          <w:w w:val="105"/>
          <w:sz w:val="23"/>
        </w:rPr>
        <w:t>Colab</w:t>
      </w:r>
      <w:proofErr w:type="spellEnd"/>
      <w:r>
        <w:rPr>
          <w:w w:val="105"/>
          <w:sz w:val="23"/>
        </w:rPr>
        <w:t>,</w:t>
      </w:r>
      <w:r>
        <w:rPr>
          <w:spacing w:val="-15"/>
          <w:w w:val="105"/>
          <w:sz w:val="23"/>
        </w:rPr>
        <w:t xml:space="preserve"> </w:t>
      </w:r>
      <w:r>
        <w:rPr>
          <w:w w:val="105"/>
          <w:sz w:val="23"/>
        </w:rPr>
        <w:t>“Python</w:t>
      </w:r>
      <w:r>
        <w:rPr>
          <w:spacing w:val="-15"/>
          <w:w w:val="105"/>
          <w:sz w:val="23"/>
        </w:rPr>
        <w:t xml:space="preserve"> </w:t>
      </w:r>
      <w:r>
        <w:rPr>
          <w:w w:val="105"/>
          <w:sz w:val="23"/>
        </w:rPr>
        <w:t>Notebook</w:t>
      </w:r>
      <w:r>
        <w:rPr>
          <w:spacing w:val="-10"/>
          <w:w w:val="105"/>
          <w:sz w:val="23"/>
        </w:rPr>
        <w:t xml:space="preserve"> </w:t>
      </w:r>
      <w:r>
        <w:rPr>
          <w:w w:val="105"/>
          <w:sz w:val="23"/>
        </w:rPr>
        <w:t>Environment,”</w:t>
      </w:r>
      <w:r>
        <w:rPr>
          <w:spacing w:val="-15"/>
          <w:w w:val="105"/>
          <w:sz w:val="23"/>
        </w:rPr>
        <w:t xml:space="preserve"> </w:t>
      </w:r>
      <w:r>
        <w:rPr>
          <w:w w:val="105"/>
          <w:sz w:val="23"/>
        </w:rPr>
        <w:t>[Online].</w:t>
      </w:r>
      <w:r>
        <w:rPr>
          <w:spacing w:val="-12"/>
          <w:w w:val="105"/>
          <w:sz w:val="23"/>
        </w:rPr>
        <w:t xml:space="preserve"> </w:t>
      </w:r>
      <w:r>
        <w:rPr>
          <w:w w:val="105"/>
          <w:sz w:val="23"/>
        </w:rPr>
        <w:t xml:space="preserve">Available: </w:t>
      </w:r>
      <w:hyperlink r:id="rId20">
        <w:r>
          <w:rPr>
            <w:color w:val="0000FF"/>
            <w:spacing w:val="-2"/>
            <w:w w:val="105"/>
            <w:sz w:val="23"/>
            <w:u w:val="single" w:color="0000FF"/>
          </w:rPr>
          <w:t>https://colab.research.google.com</w:t>
        </w:r>
      </w:hyperlink>
    </w:p>
    <w:p w14:paraId="65A6C3D1" w14:textId="77777777" w:rsidR="003A2C26" w:rsidRDefault="00000000">
      <w:pPr>
        <w:pStyle w:val="ListParagraph"/>
        <w:numPr>
          <w:ilvl w:val="0"/>
          <w:numId w:val="7"/>
        </w:numPr>
        <w:tabs>
          <w:tab w:val="left" w:pos="481"/>
        </w:tabs>
        <w:spacing w:before="10"/>
        <w:ind w:left="481" w:hanging="337"/>
        <w:rPr>
          <w:sz w:val="23"/>
        </w:rPr>
      </w:pPr>
      <w:r>
        <w:rPr>
          <w:w w:val="105"/>
          <w:sz w:val="23"/>
        </w:rPr>
        <w:t>IEEE</w:t>
      </w:r>
      <w:r>
        <w:rPr>
          <w:spacing w:val="-16"/>
          <w:w w:val="105"/>
          <w:sz w:val="23"/>
        </w:rPr>
        <w:t xml:space="preserve"> </w:t>
      </w:r>
      <w:r>
        <w:rPr>
          <w:w w:val="105"/>
          <w:sz w:val="23"/>
        </w:rPr>
        <w:t>Standards</w:t>
      </w:r>
      <w:r>
        <w:rPr>
          <w:spacing w:val="-15"/>
          <w:w w:val="105"/>
          <w:sz w:val="23"/>
        </w:rPr>
        <w:t xml:space="preserve"> </w:t>
      </w:r>
      <w:r>
        <w:rPr>
          <w:w w:val="105"/>
          <w:sz w:val="23"/>
        </w:rPr>
        <w:t>Association,</w:t>
      </w:r>
      <w:r>
        <w:rPr>
          <w:spacing w:val="-13"/>
          <w:w w:val="105"/>
          <w:sz w:val="23"/>
        </w:rPr>
        <w:t xml:space="preserve"> </w:t>
      </w:r>
      <w:r>
        <w:rPr>
          <w:w w:val="105"/>
          <w:sz w:val="23"/>
        </w:rPr>
        <w:t>“IEEE</w:t>
      </w:r>
      <w:r>
        <w:rPr>
          <w:spacing w:val="-13"/>
          <w:w w:val="105"/>
          <w:sz w:val="23"/>
        </w:rPr>
        <w:t xml:space="preserve"> </w:t>
      </w:r>
      <w:r>
        <w:rPr>
          <w:w w:val="105"/>
          <w:sz w:val="23"/>
        </w:rPr>
        <w:t>Data</w:t>
      </w:r>
      <w:r>
        <w:rPr>
          <w:spacing w:val="-11"/>
          <w:w w:val="105"/>
          <w:sz w:val="23"/>
        </w:rPr>
        <w:t xml:space="preserve"> </w:t>
      </w:r>
      <w:r>
        <w:rPr>
          <w:w w:val="105"/>
          <w:sz w:val="23"/>
        </w:rPr>
        <w:t>Standards,”</w:t>
      </w:r>
      <w:r>
        <w:rPr>
          <w:spacing w:val="-15"/>
          <w:w w:val="105"/>
          <w:sz w:val="23"/>
        </w:rPr>
        <w:t xml:space="preserve"> </w:t>
      </w:r>
      <w:r>
        <w:rPr>
          <w:spacing w:val="-2"/>
          <w:w w:val="105"/>
          <w:sz w:val="23"/>
        </w:rPr>
        <w:t>2022.</w:t>
      </w:r>
    </w:p>
    <w:p w14:paraId="49B32455" w14:textId="77777777" w:rsidR="003A2C26" w:rsidRDefault="00000000">
      <w:pPr>
        <w:pStyle w:val="ListParagraph"/>
        <w:numPr>
          <w:ilvl w:val="0"/>
          <w:numId w:val="7"/>
        </w:numPr>
        <w:tabs>
          <w:tab w:val="left" w:pos="603"/>
        </w:tabs>
        <w:spacing w:before="9"/>
        <w:ind w:left="603" w:hanging="459"/>
        <w:rPr>
          <w:sz w:val="23"/>
        </w:rPr>
      </w:pPr>
      <w:r>
        <w:rPr>
          <w:w w:val="105"/>
          <w:sz w:val="23"/>
        </w:rPr>
        <w:t>ChatGPT</w:t>
      </w:r>
      <w:r>
        <w:rPr>
          <w:spacing w:val="-14"/>
          <w:w w:val="105"/>
          <w:sz w:val="23"/>
        </w:rPr>
        <w:t xml:space="preserve"> </w:t>
      </w:r>
      <w:r>
        <w:rPr>
          <w:w w:val="105"/>
          <w:sz w:val="23"/>
        </w:rPr>
        <w:t>(OpenAI),</w:t>
      </w:r>
      <w:r>
        <w:rPr>
          <w:spacing w:val="-15"/>
          <w:w w:val="105"/>
          <w:sz w:val="23"/>
        </w:rPr>
        <w:t xml:space="preserve"> </w:t>
      </w:r>
      <w:r>
        <w:rPr>
          <w:w w:val="105"/>
          <w:sz w:val="23"/>
        </w:rPr>
        <w:t>“AI-assisted</w:t>
      </w:r>
      <w:r>
        <w:rPr>
          <w:spacing w:val="-12"/>
          <w:w w:val="105"/>
          <w:sz w:val="23"/>
        </w:rPr>
        <w:t xml:space="preserve"> </w:t>
      </w:r>
      <w:r>
        <w:rPr>
          <w:w w:val="105"/>
          <w:sz w:val="23"/>
        </w:rPr>
        <w:t>support</w:t>
      </w:r>
      <w:r>
        <w:rPr>
          <w:spacing w:val="-2"/>
          <w:w w:val="105"/>
          <w:sz w:val="23"/>
        </w:rPr>
        <w:t xml:space="preserve"> </w:t>
      </w:r>
      <w:r>
        <w:rPr>
          <w:w w:val="105"/>
          <w:sz w:val="23"/>
        </w:rPr>
        <w:t>for</w:t>
      </w:r>
      <w:r>
        <w:rPr>
          <w:spacing w:val="-15"/>
          <w:w w:val="105"/>
          <w:sz w:val="23"/>
        </w:rPr>
        <w:t xml:space="preserve"> </w:t>
      </w:r>
      <w:r>
        <w:rPr>
          <w:w w:val="105"/>
          <w:sz w:val="23"/>
        </w:rPr>
        <w:t>report</w:t>
      </w:r>
      <w:r>
        <w:rPr>
          <w:spacing w:val="-4"/>
          <w:w w:val="105"/>
          <w:sz w:val="23"/>
        </w:rPr>
        <w:t xml:space="preserve"> </w:t>
      </w:r>
      <w:r>
        <w:rPr>
          <w:w w:val="105"/>
          <w:sz w:val="23"/>
        </w:rPr>
        <w:t>writing</w:t>
      </w:r>
      <w:r>
        <w:rPr>
          <w:spacing w:val="-15"/>
          <w:w w:val="105"/>
          <w:sz w:val="23"/>
        </w:rPr>
        <w:t xml:space="preserve"> </w:t>
      </w:r>
      <w:r>
        <w:rPr>
          <w:w w:val="105"/>
          <w:sz w:val="23"/>
        </w:rPr>
        <w:t>and</w:t>
      </w:r>
      <w:r>
        <w:rPr>
          <w:spacing w:val="-12"/>
          <w:w w:val="105"/>
          <w:sz w:val="23"/>
        </w:rPr>
        <w:t xml:space="preserve"> </w:t>
      </w:r>
      <w:r>
        <w:rPr>
          <w:w w:val="105"/>
          <w:sz w:val="23"/>
        </w:rPr>
        <w:t>code</w:t>
      </w:r>
      <w:r>
        <w:rPr>
          <w:spacing w:val="-13"/>
          <w:w w:val="105"/>
          <w:sz w:val="23"/>
        </w:rPr>
        <w:t xml:space="preserve"> </w:t>
      </w:r>
      <w:r>
        <w:rPr>
          <w:w w:val="105"/>
          <w:sz w:val="23"/>
        </w:rPr>
        <w:t>generation,”</w:t>
      </w:r>
      <w:r>
        <w:rPr>
          <w:spacing w:val="-13"/>
          <w:w w:val="105"/>
          <w:sz w:val="23"/>
        </w:rPr>
        <w:t xml:space="preserve"> </w:t>
      </w:r>
      <w:r>
        <w:rPr>
          <w:spacing w:val="-2"/>
          <w:w w:val="105"/>
          <w:sz w:val="23"/>
        </w:rPr>
        <w:t>2026.</w:t>
      </w:r>
    </w:p>
    <w:p w14:paraId="7885B0EF" w14:textId="77777777" w:rsidR="003A2C26" w:rsidRDefault="00000000">
      <w:pPr>
        <w:pStyle w:val="BodyText"/>
        <w:spacing w:before="202"/>
        <w:rPr>
          <w:sz w:val="20"/>
        </w:rPr>
      </w:pPr>
      <w:r>
        <w:rPr>
          <w:noProof/>
          <w:sz w:val="20"/>
        </w:rPr>
        <mc:AlternateContent>
          <mc:Choice Requires="wpg">
            <w:drawing>
              <wp:anchor distT="0" distB="0" distL="0" distR="0" simplePos="0" relativeHeight="251666432" behindDoc="1" locked="0" layoutInCell="1" allowOverlap="1" wp14:anchorId="7D4848AC" wp14:editId="5918E099">
                <wp:simplePos x="0" y="0"/>
                <wp:positionH relativeFrom="page">
                  <wp:posOffset>900430</wp:posOffset>
                </wp:positionH>
                <wp:positionV relativeFrom="paragraph">
                  <wp:posOffset>289560</wp:posOffset>
                </wp:positionV>
                <wp:extent cx="6136005" cy="2159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6136005" cy="21590"/>
                          <a:chOff x="0" y="0"/>
                          <a:chExt cx="6136005" cy="21590"/>
                        </a:xfrm>
                      </wpg:grpSpPr>
                      <wps:wsp>
                        <wps:cNvPr id="37" name="Graphic 37"/>
                        <wps:cNvSpPr/>
                        <wps:spPr>
                          <a:xfrm>
                            <a:off x="0" y="0"/>
                            <a:ext cx="6131560" cy="17780"/>
                          </a:xfrm>
                          <a:custGeom>
                            <a:avLst/>
                            <a:gdLst/>
                            <a:ahLst/>
                            <a:cxnLst/>
                            <a:rect l="l" t="t" r="r" b="b"/>
                            <a:pathLst>
                              <a:path w="6131560" h="17780">
                                <a:moveTo>
                                  <a:pt x="6131560" y="0"/>
                                </a:moveTo>
                                <a:lnTo>
                                  <a:pt x="0" y="0"/>
                                </a:lnTo>
                                <a:lnTo>
                                  <a:pt x="0" y="17780"/>
                                </a:lnTo>
                                <a:lnTo>
                                  <a:pt x="6131560" y="17780"/>
                                </a:lnTo>
                                <a:lnTo>
                                  <a:pt x="6131560" y="0"/>
                                </a:lnTo>
                                <a:close/>
                              </a:path>
                            </a:pathLst>
                          </a:custGeom>
                          <a:solidFill>
                            <a:srgbClr val="9F9F9F"/>
                          </a:solidFill>
                        </wps:spPr>
                        <wps:bodyPr wrap="square" lIns="0" tIns="0" rIns="0" bIns="0" rtlCol="0">
                          <a:noAutofit/>
                        </wps:bodyPr>
                      </wps:wsp>
                      <wps:wsp>
                        <wps:cNvPr id="38" name="Graphic 38"/>
                        <wps:cNvSpPr/>
                        <wps:spPr>
                          <a:xfrm>
                            <a:off x="6131052" y="3048"/>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noAutofit/>
                        </wps:bodyPr>
                      </wps:wsp>
                      <wps:wsp>
                        <wps:cNvPr id="39" name="Graphic 39"/>
                        <wps:cNvSpPr/>
                        <wps:spPr>
                          <a:xfrm>
                            <a:off x="863" y="3060"/>
                            <a:ext cx="6135370" cy="13970"/>
                          </a:xfrm>
                          <a:custGeom>
                            <a:avLst/>
                            <a:gdLst/>
                            <a:ahLst/>
                            <a:cxnLst/>
                            <a:rect l="l" t="t" r="r" b="b"/>
                            <a:pathLst>
                              <a:path w="6135370" h="13970">
                                <a:moveTo>
                                  <a:pt x="4572" y="4559"/>
                                </a:moveTo>
                                <a:lnTo>
                                  <a:pt x="0" y="4559"/>
                                </a:lnTo>
                                <a:lnTo>
                                  <a:pt x="0" y="13703"/>
                                </a:lnTo>
                                <a:lnTo>
                                  <a:pt x="4572" y="13703"/>
                                </a:lnTo>
                                <a:lnTo>
                                  <a:pt x="4572" y="4559"/>
                                </a:lnTo>
                                <a:close/>
                              </a:path>
                              <a:path w="6135370" h="13970">
                                <a:moveTo>
                                  <a:pt x="6134747" y="0"/>
                                </a:moveTo>
                                <a:lnTo>
                                  <a:pt x="6130188" y="0"/>
                                </a:lnTo>
                                <a:lnTo>
                                  <a:pt x="6130188" y="4559"/>
                                </a:lnTo>
                                <a:lnTo>
                                  <a:pt x="6134747" y="4559"/>
                                </a:lnTo>
                                <a:lnTo>
                                  <a:pt x="6134747" y="0"/>
                                </a:lnTo>
                                <a:close/>
                              </a:path>
                            </a:pathLst>
                          </a:custGeom>
                          <a:solidFill>
                            <a:srgbClr val="9F9F9F"/>
                          </a:solidFill>
                        </wps:spPr>
                        <wps:bodyPr wrap="square" lIns="0" tIns="0" rIns="0" bIns="0" rtlCol="0">
                          <a:noAutofit/>
                        </wps:bodyPr>
                      </wps:wsp>
                      <wps:wsp>
                        <wps:cNvPr id="40" name="Graphic 40"/>
                        <wps:cNvSpPr/>
                        <wps:spPr>
                          <a:xfrm>
                            <a:off x="6131052" y="7619"/>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noAutofit/>
                        </wps:bodyPr>
                      </wps:wsp>
                      <wps:wsp>
                        <wps:cNvPr id="41" name="Graphic 41"/>
                        <wps:cNvSpPr/>
                        <wps:spPr>
                          <a:xfrm>
                            <a:off x="863" y="16764"/>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noAutofit/>
                        </wps:bodyPr>
                      </wps:wsp>
                      <wps:wsp>
                        <wps:cNvPr id="42" name="Graphic 42"/>
                        <wps:cNvSpPr/>
                        <wps:spPr>
                          <a:xfrm>
                            <a:off x="863" y="16776"/>
                            <a:ext cx="6135370" cy="5080"/>
                          </a:xfrm>
                          <a:custGeom>
                            <a:avLst/>
                            <a:gdLst/>
                            <a:ahLst/>
                            <a:cxnLst/>
                            <a:rect l="l" t="t" r="r" b="b"/>
                            <a:pathLst>
                              <a:path w="6135370" h="5080">
                                <a:moveTo>
                                  <a:pt x="6130163" y="0"/>
                                </a:moveTo>
                                <a:lnTo>
                                  <a:pt x="4572" y="0"/>
                                </a:lnTo>
                                <a:lnTo>
                                  <a:pt x="0" y="0"/>
                                </a:lnTo>
                                <a:lnTo>
                                  <a:pt x="0" y="4559"/>
                                </a:lnTo>
                                <a:lnTo>
                                  <a:pt x="4572" y="4559"/>
                                </a:lnTo>
                                <a:lnTo>
                                  <a:pt x="6130163" y="4559"/>
                                </a:lnTo>
                                <a:lnTo>
                                  <a:pt x="6130163" y="0"/>
                                </a:lnTo>
                                <a:close/>
                              </a:path>
                              <a:path w="6135370" h="5080">
                                <a:moveTo>
                                  <a:pt x="6134747" y="0"/>
                                </a:moveTo>
                                <a:lnTo>
                                  <a:pt x="6130188" y="0"/>
                                </a:lnTo>
                                <a:lnTo>
                                  <a:pt x="6130188" y="4559"/>
                                </a:lnTo>
                                <a:lnTo>
                                  <a:pt x="6134747" y="4559"/>
                                </a:lnTo>
                                <a:lnTo>
                                  <a:pt x="6134747" y="0"/>
                                </a:lnTo>
                                <a:close/>
                              </a:path>
                            </a:pathLst>
                          </a:custGeom>
                          <a:solidFill>
                            <a:srgbClr val="E2E2E2"/>
                          </a:solidFill>
                        </wps:spPr>
                        <wps:bodyPr wrap="square" lIns="0" tIns="0" rIns="0" bIns="0" rtlCol="0">
                          <a:noAutofit/>
                        </wps:bodyPr>
                      </wps:wsp>
                    </wpg:wgp>
                  </a:graphicData>
                </a:graphic>
              </wp:anchor>
            </w:drawing>
          </mc:Choice>
          <mc:Fallback>
            <w:pict>
              <v:group w14:anchorId="497BE338" id="Group 36" o:spid="_x0000_s1026" style="position:absolute;margin-left:70.9pt;margin-top:22.8pt;width:483.15pt;height:1.7pt;z-index:-251650048;mso-wrap-distance-left:0;mso-wrap-distance-right:0;mso-position-horizontal-relative:page" coordsize="6136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">
                <v:shape id="Graphic 37" o:spid="_x0000_s1027" style="position:absolute;width:61315;height:177;visibility:visible;mso-wrap-style:square;v-text-anchor:top" coordsize="613156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" path="m6131560,l,,,17780r6131560,l6131560,xe" fillcolor="#9f9f9f" stroked="f">
                  <v:path arrowok="t"/>
                </v:shape>
                <v:shape id="Graphic 38" o:spid="_x0000_s1028" style="position:absolute;left:61310;top:30;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" path="m4571,l,,,4571r4571,l4571,xe" fillcolor="#e2e2e2" stroked="f">
                  <v:path arrowok="t"/>
                </v:shape>
                <v:shape id="Graphic 39" o:spid="_x0000_s1029" style="position:absolute;left:8;top:30;width:61354;height:140;visibility:visible;mso-wrap-style:square;v-text-anchor:top" coordsize="61353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" path="m4572,4559l,4559r,9144l4572,13703r,-9144xem6134747,r-4559,l6130188,4559r4559,l6134747,xe" fillcolor="#9f9f9f" stroked="f">
                  <v:path arrowok="t"/>
                </v:shape>
                <v:shape id="Graphic 40" o:spid="_x0000_s1030" style="position:absolute;left:61310;top:76;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" path="m4571,l,,,9144r4571,l4571,xe" fillcolor="#e2e2e2" stroked="f">
                  <v:path arrowok="t"/>
                </v:shape>
                <v:shape id="Graphic 41" o:spid="_x0000_s1031" style="position:absolute;left:8;top:167;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" path="m4571,l,,,4571r4571,l4571,xe" fillcolor="#9f9f9f" stroked="f">
                  <v:path arrowok="t"/>
                </v:shape>
                <v:shape id="Graphic 42" o:spid="_x0000_s1032" style="position:absolute;left:8;top:167;width:61354;height:51;visibility:visible;mso-wrap-style:square;v-text-anchor:top" coordsize="613537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" path="m6130163,l4572,,,,,4559r4572,l6130163,4559r,-4559xem6134747,r-4559,l6130188,4559r4559,l6134747,xe" fillcolor="#e2e2e2" stroked="f">
                  <v:path arrowok="t"/>
                </v:shape>
                <w10:wrap type="topAndBottom" anchorx="page"/>
              </v:group>
            </w:pict>
          </mc:Fallback>
        </mc:AlternateContent>
      </w:r>
    </w:p>
    <w:p w14:paraId="3BE1BBC8" w14:textId="77777777" w:rsidR="003A2C26" w:rsidRDefault="00000000">
      <w:pPr>
        <w:pStyle w:val="Heading4"/>
        <w:spacing w:before="124"/>
        <w:ind w:right="1443"/>
      </w:pPr>
      <w:bookmarkStart w:id="25" w:name="APPENDICES"/>
      <w:bookmarkEnd w:id="25"/>
      <w:r>
        <w:rPr>
          <w:spacing w:val="-2"/>
          <w:w w:val="105"/>
        </w:rPr>
        <w:t>APPENDICES</w:t>
      </w:r>
    </w:p>
    <w:p w14:paraId="5DEDC457" w14:textId="77777777" w:rsidR="003A2C26" w:rsidRDefault="003A2C26">
      <w:pPr>
        <w:pStyle w:val="BodyText"/>
        <w:spacing w:before="25"/>
        <w:rPr>
          <w:b/>
        </w:rPr>
      </w:pPr>
    </w:p>
    <w:p w14:paraId="059231E6" w14:textId="77777777" w:rsidR="003A2C26" w:rsidRDefault="00000000">
      <w:pPr>
        <w:pStyle w:val="Heading5"/>
      </w:pPr>
      <w:r>
        <w:rPr>
          <w:w w:val="105"/>
        </w:rPr>
        <w:t>Appendix</w:t>
      </w:r>
      <w:r>
        <w:rPr>
          <w:spacing w:val="-9"/>
          <w:w w:val="105"/>
        </w:rPr>
        <w:t xml:space="preserve"> </w:t>
      </w:r>
      <w:r>
        <w:rPr>
          <w:w w:val="105"/>
        </w:rPr>
        <w:t>A</w:t>
      </w:r>
      <w:r>
        <w:rPr>
          <w:spacing w:val="-9"/>
          <w:w w:val="105"/>
        </w:rPr>
        <w:t xml:space="preserve"> </w:t>
      </w:r>
      <w:r>
        <w:rPr>
          <w:w w:val="105"/>
        </w:rPr>
        <w:t>–</w:t>
      </w:r>
      <w:r>
        <w:rPr>
          <w:spacing w:val="-9"/>
          <w:w w:val="105"/>
        </w:rPr>
        <w:t xml:space="preserve"> </w:t>
      </w:r>
      <w:r>
        <w:rPr>
          <w:w w:val="105"/>
        </w:rPr>
        <w:t>Detailed</w:t>
      </w:r>
      <w:r>
        <w:rPr>
          <w:spacing w:val="-8"/>
          <w:w w:val="105"/>
        </w:rPr>
        <w:t xml:space="preserve"> </w:t>
      </w:r>
      <w:r>
        <w:rPr>
          <w:spacing w:val="-2"/>
          <w:w w:val="105"/>
        </w:rPr>
        <w:t>Calculations</w:t>
      </w:r>
    </w:p>
    <w:p w14:paraId="5490F46F" w14:textId="77777777" w:rsidR="003A2C26" w:rsidRDefault="00000000">
      <w:pPr>
        <w:pStyle w:val="BodyText"/>
        <w:spacing w:before="2" w:line="254" w:lineRule="auto"/>
        <w:ind w:left="144" w:right="871"/>
      </w:pPr>
      <w:r>
        <w:rPr>
          <w:w w:val="105"/>
        </w:rPr>
        <w:t>Includes</w:t>
      </w:r>
      <w:r>
        <w:rPr>
          <w:spacing w:val="-8"/>
          <w:w w:val="105"/>
        </w:rPr>
        <w:t xml:space="preserve"> </w:t>
      </w:r>
      <w:r>
        <w:rPr>
          <w:w w:val="105"/>
        </w:rPr>
        <w:t>formulas</w:t>
      </w:r>
      <w:r>
        <w:rPr>
          <w:spacing w:val="-15"/>
          <w:w w:val="105"/>
        </w:rPr>
        <w:t xml:space="preserve"> </w:t>
      </w:r>
      <w:r>
        <w:rPr>
          <w:w w:val="105"/>
        </w:rPr>
        <w:t>and</w:t>
      </w:r>
      <w:r>
        <w:rPr>
          <w:spacing w:val="-7"/>
          <w:w w:val="105"/>
        </w:rPr>
        <w:t xml:space="preserve"> </w:t>
      </w:r>
      <w:r>
        <w:rPr>
          <w:w w:val="105"/>
        </w:rPr>
        <w:t>sample</w:t>
      </w:r>
      <w:r>
        <w:rPr>
          <w:spacing w:val="-8"/>
          <w:w w:val="105"/>
        </w:rPr>
        <w:t xml:space="preserve"> </w:t>
      </w:r>
      <w:r>
        <w:rPr>
          <w:w w:val="105"/>
        </w:rPr>
        <w:t>calculations</w:t>
      </w:r>
      <w:r>
        <w:rPr>
          <w:spacing w:val="-2"/>
          <w:w w:val="105"/>
        </w:rPr>
        <w:t xml:space="preserve"> </w:t>
      </w:r>
      <w:r>
        <w:rPr>
          <w:w w:val="105"/>
        </w:rPr>
        <w:t>for</w:t>
      </w:r>
      <w:r>
        <w:rPr>
          <w:spacing w:val="-9"/>
          <w:w w:val="105"/>
        </w:rPr>
        <w:t xml:space="preserve"> </w:t>
      </w:r>
      <w:r>
        <w:rPr>
          <w:w w:val="105"/>
        </w:rPr>
        <w:t>accuracy,</w:t>
      </w:r>
      <w:r>
        <w:rPr>
          <w:spacing w:val="-5"/>
          <w:w w:val="105"/>
        </w:rPr>
        <w:t xml:space="preserve"> </w:t>
      </w:r>
      <w:r>
        <w:rPr>
          <w:w w:val="105"/>
        </w:rPr>
        <w:t>precision,</w:t>
      </w:r>
      <w:r>
        <w:rPr>
          <w:spacing w:val="-5"/>
          <w:w w:val="105"/>
        </w:rPr>
        <w:t xml:space="preserve"> </w:t>
      </w:r>
      <w:r>
        <w:rPr>
          <w:w w:val="105"/>
        </w:rPr>
        <w:t>recall,</w:t>
      </w:r>
      <w:r>
        <w:rPr>
          <w:spacing w:val="-11"/>
          <w:w w:val="105"/>
        </w:rPr>
        <w:t xml:space="preserve"> </w:t>
      </w:r>
      <w:r>
        <w:rPr>
          <w:w w:val="105"/>
        </w:rPr>
        <w:t>and</w:t>
      </w:r>
      <w:r>
        <w:rPr>
          <w:spacing w:val="-7"/>
          <w:w w:val="105"/>
        </w:rPr>
        <w:t xml:space="preserve"> </w:t>
      </w:r>
      <w:r>
        <w:rPr>
          <w:w w:val="105"/>
        </w:rPr>
        <w:t>F1-score</w:t>
      </w:r>
      <w:r>
        <w:rPr>
          <w:spacing w:val="-14"/>
          <w:w w:val="105"/>
        </w:rPr>
        <w:t xml:space="preserve"> </w:t>
      </w:r>
      <w:r>
        <w:rPr>
          <w:w w:val="105"/>
        </w:rPr>
        <w:t>used</w:t>
      </w:r>
      <w:r>
        <w:rPr>
          <w:spacing w:val="-7"/>
          <w:w w:val="105"/>
        </w:rPr>
        <w:t xml:space="preserve"> </w:t>
      </w:r>
      <w:r>
        <w:rPr>
          <w:w w:val="105"/>
        </w:rPr>
        <w:t>in model evaluation.</w:t>
      </w:r>
    </w:p>
    <w:p w14:paraId="57FE22C9" w14:textId="77777777" w:rsidR="003A2C26" w:rsidRDefault="003A2C26">
      <w:pPr>
        <w:pStyle w:val="BodyText"/>
        <w:spacing w:before="18"/>
      </w:pPr>
    </w:p>
    <w:p w14:paraId="4B895867" w14:textId="77777777" w:rsidR="003A2C26" w:rsidRDefault="00000000">
      <w:pPr>
        <w:pStyle w:val="Heading5"/>
      </w:pPr>
      <w:r>
        <w:rPr>
          <w:w w:val="105"/>
        </w:rPr>
        <w:t>Appendix</w:t>
      </w:r>
      <w:r>
        <w:rPr>
          <w:spacing w:val="-17"/>
          <w:w w:val="105"/>
        </w:rPr>
        <w:t xml:space="preserve"> </w:t>
      </w:r>
      <w:r>
        <w:rPr>
          <w:w w:val="105"/>
        </w:rPr>
        <w:t>B</w:t>
      </w:r>
      <w:r>
        <w:rPr>
          <w:spacing w:val="-4"/>
          <w:w w:val="105"/>
        </w:rPr>
        <w:t xml:space="preserve"> </w:t>
      </w:r>
      <w:r>
        <w:rPr>
          <w:w w:val="105"/>
        </w:rPr>
        <w:t>–</w:t>
      </w:r>
      <w:r>
        <w:rPr>
          <w:spacing w:val="-9"/>
          <w:w w:val="105"/>
        </w:rPr>
        <w:t xml:space="preserve"> </w:t>
      </w:r>
      <w:r>
        <w:rPr>
          <w:w w:val="105"/>
        </w:rPr>
        <w:t>Engineering</w:t>
      </w:r>
      <w:r>
        <w:rPr>
          <w:spacing w:val="-9"/>
          <w:w w:val="105"/>
        </w:rPr>
        <w:t xml:space="preserve"> </w:t>
      </w:r>
      <w:r>
        <w:rPr>
          <w:w w:val="105"/>
        </w:rPr>
        <w:t>Drawings</w:t>
      </w:r>
      <w:r>
        <w:rPr>
          <w:spacing w:val="-11"/>
          <w:w w:val="105"/>
        </w:rPr>
        <w:t xml:space="preserve"> </w:t>
      </w:r>
      <w:r>
        <w:rPr>
          <w:w w:val="105"/>
        </w:rPr>
        <w:t>/</w:t>
      </w:r>
      <w:r>
        <w:rPr>
          <w:spacing w:val="-7"/>
          <w:w w:val="105"/>
        </w:rPr>
        <w:t xml:space="preserve"> </w:t>
      </w:r>
      <w:r>
        <w:rPr>
          <w:spacing w:val="-2"/>
          <w:w w:val="105"/>
        </w:rPr>
        <w:t>Schematics</w:t>
      </w:r>
    </w:p>
    <w:p w14:paraId="6F114A05" w14:textId="77777777" w:rsidR="003A2C26" w:rsidRDefault="00000000">
      <w:pPr>
        <w:pStyle w:val="BodyText"/>
        <w:spacing w:before="2"/>
        <w:ind w:left="144"/>
      </w:pPr>
      <w:r>
        <w:rPr>
          <w:w w:val="105"/>
        </w:rPr>
        <w:t>Contains</w:t>
      </w:r>
      <w:r>
        <w:rPr>
          <w:spacing w:val="-11"/>
          <w:w w:val="105"/>
        </w:rPr>
        <w:t xml:space="preserve"> </w:t>
      </w:r>
      <w:r>
        <w:rPr>
          <w:w w:val="105"/>
        </w:rPr>
        <w:t>system</w:t>
      </w:r>
      <w:r>
        <w:rPr>
          <w:spacing w:val="-9"/>
          <w:w w:val="105"/>
        </w:rPr>
        <w:t xml:space="preserve"> </w:t>
      </w:r>
      <w:r>
        <w:rPr>
          <w:w w:val="105"/>
        </w:rPr>
        <w:t>architecture</w:t>
      </w:r>
      <w:r>
        <w:rPr>
          <w:spacing w:val="-9"/>
          <w:w w:val="105"/>
        </w:rPr>
        <w:t xml:space="preserve"> </w:t>
      </w:r>
      <w:r>
        <w:rPr>
          <w:w w:val="105"/>
        </w:rPr>
        <w:t>diagram</w:t>
      </w:r>
      <w:r>
        <w:rPr>
          <w:spacing w:val="-15"/>
          <w:w w:val="105"/>
        </w:rPr>
        <w:t xml:space="preserve"> </w:t>
      </w:r>
      <w:r>
        <w:rPr>
          <w:w w:val="105"/>
        </w:rPr>
        <w:t>and</w:t>
      </w:r>
      <w:r>
        <w:rPr>
          <w:spacing w:val="-8"/>
          <w:w w:val="105"/>
        </w:rPr>
        <w:t xml:space="preserve"> </w:t>
      </w:r>
      <w:r>
        <w:rPr>
          <w:w w:val="105"/>
        </w:rPr>
        <w:t>workflow</w:t>
      </w:r>
      <w:r>
        <w:rPr>
          <w:spacing w:val="-10"/>
          <w:w w:val="105"/>
        </w:rPr>
        <w:t xml:space="preserve"> </w:t>
      </w:r>
      <w:r>
        <w:rPr>
          <w:w w:val="105"/>
        </w:rPr>
        <w:t>of</w:t>
      </w:r>
      <w:r>
        <w:rPr>
          <w:spacing w:val="-11"/>
          <w:w w:val="105"/>
        </w:rPr>
        <w:t xml:space="preserve"> </w:t>
      </w:r>
      <w:r>
        <w:rPr>
          <w:w w:val="105"/>
        </w:rPr>
        <w:t>the</w:t>
      </w:r>
      <w:r>
        <w:rPr>
          <w:spacing w:val="-9"/>
          <w:w w:val="105"/>
        </w:rPr>
        <w:t xml:space="preserve"> </w:t>
      </w:r>
      <w:r>
        <w:rPr>
          <w:w w:val="105"/>
        </w:rPr>
        <w:t>coral</w:t>
      </w:r>
      <w:r>
        <w:rPr>
          <w:spacing w:val="-13"/>
          <w:w w:val="105"/>
        </w:rPr>
        <w:t xml:space="preserve"> </w:t>
      </w:r>
      <w:r>
        <w:rPr>
          <w:w w:val="105"/>
        </w:rPr>
        <w:t>reef</w:t>
      </w:r>
      <w:r>
        <w:rPr>
          <w:spacing w:val="-10"/>
          <w:w w:val="105"/>
        </w:rPr>
        <w:t xml:space="preserve"> </w:t>
      </w:r>
      <w:r>
        <w:rPr>
          <w:w w:val="105"/>
        </w:rPr>
        <w:t>classification</w:t>
      </w:r>
      <w:r>
        <w:rPr>
          <w:spacing w:val="-3"/>
          <w:w w:val="105"/>
        </w:rPr>
        <w:t xml:space="preserve"> </w:t>
      </w:r>
      <w:r>
        <w:rPr>
          <w:spacing w:val="-2"/>
          <w:w w:val="105"/>
        </w:rPr>
        <w:t>system.</w:t>
      </w:r>
    </w:p>
    <w:p w14:paraId="0551A385" w14:textId="77777777" w:rsidR="003A2C26" w:rsidRDefault="003A2C26">
      <w:pPr>
        <w:pStyle w:val="BodyText"/>
        <w:sectPr w:rsidR="003A2C26">
          <w:pgSz w:w="11930" w:h="16850"/>
          <w:pgMar w:top="1300" w:right="0" w:bottom="960" w:left="1275" w:header="0" w:footer="763" w:gutter="0"/>
          <w:cols w:space="720"/>
        </w:sectPr>
      </w:pPr>
    </w:p>
    <w:p w14:paraId="27FAE8FA" w14:textId="77777777" w:rsidR="003A2C26" w:rsidRDefault="00000000">
      <w:pPr>
        <w:pStyle w:val="Heading5"/>
        <w:spacing w:before="70"/>
      </w:pPr>
      <w:r>
        <w:rPr>
          <w:w w:val="105"/>
        </w:rPr>
        <w:lastRenderedPageBreak/>
        <w:t>Appendix</w:t>
      </w:r>
      <w:r>
        <w:rPr>
          <w:spacing w:val="-16"/>
          <w:w w:val="105"/>
        </w:rPr>
        <w:t xml:space="preserve"> </w:t>
      </w:r>
      <w:r>
        <w:rPr>
          <w:w w:val="105"/>
        </w:rPr>
        <w:t>C</w:t>
      </w:r>
      <w:r>
        <w:rPr>
          <w:spacing w:val="-3"/>
          <w:w w:val="105"/>
        </w:rPr>
        <w:t xml:space="preserve"> </w:t>
      </w:r>
      <w:r>
        <w:rPr>
          <w:w w:val="105"/>
        </w:rPr>
        <w:t>–</w:t>
      </w:r>
      <w:r>
        <w:rPr>
          <w:spacing w:val="-9"/>
          <w:w w:val="105"/>
        </w:rPr>
        <w:t xml:space="preserve"> </w:t>
      </w:r>
      <w:r>
        <w:rPr>
          <w:w w:val="105"/>
        </w:rPr>
        <w:t>Source</w:t>
      </w:r>
      <w:r>
        <w:rPr>
          <w:spacing w:val="-10"/>
          <w:w w:val="105"/>
        </w:rPr>
        <w:t xml:space="preserve"> </w:t>
      </w:r>
      <w:r>
        <w:rPr>
          <w:w w:val="105"/>
        </w:rPr>
        <w:t>Code</w:t>
      </w:r>
      <w:r>
        <w:rPr>
          <w:spacing w:val="-4"/>
          <w:w w:val="105"/>
        </w:rPr>
        <w:t xml:space="preserve"> </w:t>
      </w:r>
      <w:r>
        <w:rPr>
          <w:w w:val="105"/>
        </w:rPr>
        <w:t>/</w:t>
      </w:r>
      <w:r>
        <w:rPr>
          <w:spacing w:val="-13"/>
          <w:w w:val="105"/>
        </w:rPr>
        <w:t xml:space="preserve"> </w:t>
      </w:r>
      <w:r>
        <w:rPr>
          <w:w w:val="105"/>
        </w:rPr>
        <w:t>Code</w:t>
      </w:r>
      <w:r>
        <w:rPr>
          <w:spacing w:val="-4"/>
          <w:w w:val="105"/>
        </w:rPr>
        <w:t xml:space="preserve"> </w:t>
      </w:r>
      <w:r>
        <w:rPr>
          <w:w w:val="105"/>
        </w:rPr>
        <w:t>Repository</w:t>
      </w:r>
      <w:r>
        <w:rPr>
          <w:spacing w:val="-15"/>
          <w:w w:val="105"/>
        </w:rPr>
        <w:t xml:space="preserve"> </w:t>
      </w:r>
      <w:r>
        <w:rPr>
          <w:spacing w:val="-2"/>
          <w:w w:val="105"/>
        </w:rPr>
        <w:t>Information</w:t>
      </w:r>
    </w:p>
    <w:p w14:paraId="5FC8997B" w14:textId="77777777" w:rsidR="003A2C26" w:rsidRDefault="00000000">
      <w:pPr>
        <w:pStyle w:val="BodyText"/>
        <w:spacing w:before="3" w:line="247" w:lineRule="auto"/>
        <w:ind w:left="144" w:right="560"/>
      </w:pPr>
      <w:r>
        <w:rPr>
          <w:w w:val="105"/>
        </w:rPr>
        <w:t>Includes</w:t>
      </w:r>
      <w:r>
        <w:rPr>
          <w:spacing w:val="-16"/>
          <w:w w:val="105"/>
        </w:rPr>
        <w:t xml:space="preserve"> </w:t>
      </w:r>
      <w:r>
        <w:rPr>
          <w:w w:val="105"/>
        </w:rPr>
        <w:t>key</w:t>
      </w:r>
      <w:r>
        <w:rPr>
          <w:spacing w:val="-10"/>
          <w:w w:val="105"/>
        </w:rPr>
        <w:t xml:space="preserve"> </w:t>
      </w:r>
      <w:r>
        <w:rPr>
          <w:w w:val="105"/>
        </w:rPr>
        <w:t>code</w:t>
      </w:r>
      <w:r>
        <w:rPr>
          <w:spacing w:val="-10"/>
          <w:w w:val="105"/>
        </w:rPr>
        <w:t xml:space="preserve"> </w:t>
      </w:r>
      <w:r>
        <w:rPr>
          <w:w w:val="105"/>
        </w:rPr>
        <w:t>snippets</w:t>
      </w:r>
      <w:r>
        <w:rPr>
          <w:spacing w:val="-5"/>
          <w:w w:val="105"/>
        </w:rPr>
        <w:t xml:space="preserve"> </w:t>
      </w:r>
      <w:r>
        <w:rPr>
          <w:w w:val="105"/>
        </w:rPr>
        <w:t>for</w:t>
      </w:r>
      <w:r>
        <w:rPr>
          <w:spacing w:val="-6"/>
          <w:w w:val="105"/>
        </w:rPr>
        <w:t xml:space="preserve"> </w:t>
      </w:r>
      <w:r>
        <w:rPr>
          <w:w w:val="105"/>
        </w:rPr>
        <w:t>preprocessing,</w:t>
      </w:r>
      <w:r>
        <w:rPr>
          <w:spacing w:val="-8"/>
          <w:w w:val="105"/>
        </w:rPr>
        <w:t xml:space="preserve"> </w:t>
      </w:r>
      <w:r>
        <w:rPr>
          <w:w w:val="105"/>
        </w:rPr>
        <w:t>model</w:t>
      </w:r>
      <w:r>
        <w:rPr>
          <w:spacing w:val="-8"/>
          <w:w w:val="105"/>
        </w:rPr>
        <w:t xml:space="preserve"> </w:t>
      </w:r>
      <w:r>
        <w:rPr>
          <w:w w:val="105"/>
        </w:rPr>
        <w:t>development,</w:t>
      </w:r>
      <w:r>
        <w:rPr>
          <w:spacing w:val="-14"/>
          <w:w w:val="105"/>
        </w:rPr>
        <w:t xml:space="preserve"> </w:t>
      </w:r>
      <w:r>
        <w:rPr>
          <w:w w:val="105"/>
        </w:rPr>
        <w:t>and</w:t>
      </w:r>
      <w:r>
        <w:rPr>
          <w:spacing w:val="-10"/>
          <w:w w:val="105"/>
        </w:rPr>
        <w:t xml:space="preserve"> </w:t>
      </w:r>
      <w:r>
        <w:rPr>
          <w:w w:val="105"/>
        </w:rPr>
        <w:t>evaluation.</w:t>
      </w:r>
      <w:r>
        <w:rPr>
          <w:spacing w:val="-14"/>
          <w:w w:val="105"/>
        </w:rPr>
        <w:t xml:space="preserve"> </w:t>
      </w:r>
      <w:r>
        <w:rPr>
          <w:w w:val="105"/>
        </w:rPr>
        <w:t>Complete</w:t>
      </w:r>
      <w:r>
        <w:rPr>
          <w:spacing w:val="-10"/>
          <w:w w:val="105"/>
        </w:rPr>
        <w:t xml:space="preserve"> </w:t>
      </w:r>
      <w:r>
        <w:rPr>
          <w:w w:val="105"/>
        </w:rPr>
        <w:t>source code is maintained in the project repository.</w:t>
      </w:r>
    </w:p>
    <w:p w14:paraId="2DB4FBA5" w14:textId="77777777" w:rsidR="003A2C26" w:rsidRDefault="003A2C26">
      <w:pPr>
        <w:pStyle w:val="BodyText"/>
        <w:spacing w:before="33"/>
      </w:pPr>
    </w:p>
    <w:p w14:paraId="1326BB5E" w14:textId="77777777" w:rsidR="003A2C26" w:rsidRDefault="00000000">
      <w:pPr>
        <w:pStyle w:val="Heading5"/>
      </w:pPr>
      <w:r>
        <w:rPr>
          <w:w w:val="105"/>
        </w:rPr>
        <w:t>Appendix</w:t>
      </w:r>
      <w:r>
        <w:rPr>
          <w:spacing w:val="-14"/>
          <w:w w:val="105"/>
        </w:rPr>
        <w:t xml:space="preserve"> </w:t>
      </w:r>
      <w:r>
        <w:rPr>
          <w:w w:val="105"/>
        </w:rPr>
        <w:t>D</w:t>
      </w:r>
      <w:r>
        <w:rPr>
          <w:spacing w:val="-1"/>
          <w:w w:val="105"/>
        </w:rPr>
        <w:t xml:space="preserve"> </w:t>
      </w:r>
      <w:r>
        <w:rPr>
          <w:w w:val="105"/>
        </w:rPr>
        <w:t>–</w:t>
      </w:r>
      <w:r>
        <w:rPr>
          <w:spacing w:val="-8"/>
          <w:w w:val="105"/>
        </w:rPr>
        <w:t xml:space="preserve"> </w:t>
      </w:r>
      <w:r>
        <w:rPr>
          <w:spacing w:val="-2"/>
          <w:w w:val="105"/>
        </w:rPr>
        <w:t>Datasheets</w:t>
      </w:r>
    </w:p>
    <w:p w14:paraId="4FEEB121" w14:textId="77777777" w:rsidR="003A2C26" w:rsidRDefault="00000000">
      <w:pPr>
        <w:pStyle w:val="BodyText"/>
        <w:spacing w:before="2"/>
        <w:ind w:left="144"/>
      </w:pPr>
      <w:r>
        <w:rPr>
          <w:w w:val="105"/>
        </w:rPr>
        <w:t>Details</w:t>
      </w:r>
      <w:r>
        <w:rPr>
          <w:spacing w:val="-14"/>
          <w:w w:val="105"/>
        </w:rPr>
        <w:t xml:space="preserve"> </w:t>
      </w:r>
      <w:r>
        <w:rPr>
          <w:w w:val="105"/>
        </w:rPr>
        <w:t>of</w:t>
      </w:r>
      <w:r>
        <w:rPr>
          <w:spacing w:val="-12"/>
          <w:w w:val="105"/>
        </w:rPr>
        <w:t xml:space="preserve"> </w:t>
      </w:r>
      <w:r>
        <w:rPr>
          <w:w w:val="105"/>
        </w:rPr>
        <w:t>datasets</w:t>
      </w:r>
      <w:r>
        <w:rPr>
          <w:spacing w:val="-12"/>
          <w:w w:val="105"/>
        </w:rPr>
        <w:t xml:space="preserve"> </w:t>
      </w:r>
      <w:r>
        <w:rPr>
          <w:w w:val="105"/>
        </w:rPr>
        <w:t>used,</w:t>
      </w:r>
      <w:r>
        <w:rPr>
          <w:spacing w:val="-8"/>
          <w:w w:val="105"/>
        </w:rPr>
        <w:t xml:space="preserve"> </w:t>
      </w:r>
      <w:r>
        <w:rPr>
          <w:w w:val="105"/>
        </w:rPr>
        <w:t>including</w:t>
      </w:r>
      <w:r>
        <w:rPr>
          <w:spacing w:val="-9"/>
          <w:w w:val="105"/>
        </w:rPr>
        <w:t xml:space="preserve"> </w:t>
      </w:r>
      <w:r>
        <w:rPr>
          <w:w w:val="105"/>
        </w:rPr>
        <w:t>image</w:t>
      </w:r>
      <w:r>
        <w:rPr>
          <w:spacing w:val="-10"/>
          <w:w w:val="105"/>
        </w:rPr>
        <w:t xml:space="preserve"> </w:t>
      </w:r>
      <w:r>
        <w:rPr>
          <w:w w:val="105"/>
        </w:rPr>
        <w:t>specifications</w:t>
      </w:r>
      <w:r>
        <w:rPr>
          <w:spacing w:val="-16"/>
          <w:w w:val="105"/>
        </w:rPr>
        <w:t xml:space="preserve"> </w:t>
      </w:r>
      <w:r>
        <w:rPr>
          <w:w w:val="105"/>
        </w:rPr>
        <w:t>and</w:t>
      </w:r>
      <w:r>
        <w:rPr>
          <w:spacing w:val="-9"/>
          <w:w w:val="105"/>
        </w:rPr>
        <w:t xml:space="preserve"> </w:t>
      </w:r>
      <w:r>
        <w:rPr>
          <w:w w:val="105"/>
        </w:rPr>
        <w:t>class</w:t>
      </w:r>
      <w:r>
        <w:rPr>
          <w:spacing w:val="-12"/>
          <w:w w:val="105"/>
        </w:rPr>
        <w:t xml:space="preserve"> </w:t>
      </w:r>
      <w:r>
        <w:rPr>
          <w:spacing w:val="-2"/>
          <w:w w:val="105"/>
        </w:rPr>
        <w:t>distribution.</w:t>
      </w:r>
    </w:p>
    <w:p w14:paraId="130E30BC" w14:textId="77777777" w:rsidR="003A2C26" w:rsidRDefault="003A2C26">
      <w:pPr>
        <w:pStyle w:val="BodyText"/>
        <w:spacing w:before="33"/>
      </w:pPr>
    </w:p>
    <w:p w14:paraId="2270456F" w14:textId="77777777" w:rsidR="003A2C26" w:rsidRDefault="00000000">
      <w:pPr>
        <w:pStyle w:val="Heading5"/>
      </w:pPr>
      <w:r>
        <w:rPr>
          <w:w w:val="105"/>
        </w:rPr>
        <w:t>Appendix</w:t>
      </w:r>
      <w:r>
        <w:rPr>
          <w:spacing w:val="-14"/>
          <w:w w:val="105"/>
        </w:rPr>
        <w:t xml:space="preserve"> </w:t>
      </w:r>
      <w:r>
        <w:rPr>
          <w:w w:val="105"/>
        </w:rPr>
        <w:t>E</w:t>
      </w:r>
      <w:r>
        <w:rPr>
          <w:spacing w:val="-2"/>
          <w:w w:val="105"/>
        </w:rPr>
        <w:t xml:space="preserve"> </w:t>
      </w:r>
      <w:r>
        <w:rPr>
          <w:w w:val="105"/>
        </w:rPr>
        <w:t>–</w:t>
      </w:r>
      <w:r>
        <w:rPr>
          <w:spacing w:val="-7"/>
          <w:w w:val="105"/>
        </w:rPr>
        <w:t xml:space="preserve"> </w:t>
      </w:r>
      <w:r>
        <w:rPr>
          <w:w w:val="105"/>
        </w:rPr>
        <w:t>Experimental</w:t>
      </w:r>
      <w:r>
        <w:rPr>
          <w:spacing w:val="-6"/>
          <w:w w:val="105"/>
        </w:rPr>
        <w:t xml:space="preserve"> </w:t>
      </w:r>
      <w:r>
        <w:rPr>
          <w:w w:val="105"/>
        </w:rPr>
        <w:t>/</w:t>
      </w:r>
      <w:r>
        <w:rPr>
          <w:spacing w:val="-11"/>
          <w:w w:val="105"/>
        </w:rPr>
        <w:t xml:space="preserve"> </w:t>
      </w:r>
      <w:r>
        <w:rPr>
          <w:w w:val="105"/>
        </w:rPr>
        <w:t>Raw</w:t>
      </w:r>
      <w:r>
        <w:rPr>
          <w:spacing w:val="-15"/>
          <w:w w:val="105"/>
        </w:rPr>
        <w:t xml:space="preserve"> </w:t>
      </w:r>
      <w:r>
        <w:rPr>
          <w:spacing w:val="-4"/>
          <w:w w:val="105"/>
        </w:rPr>
        <w:t>Data</w:t>
      </w:r>
    </w:p>
    <w:p w14:paraId="48248273" w14:textId="77777777" w:rsidR="003A2C26" w:rsidRDefault="00000000">
      <w:pPr>
        <w:pStyle w:val="BodyText"/>
        <w:spacing w:before="2"/>
        <w:ind w:left="144"/>
      </w:pPr>
      <w:r>
        <w:rPr>
          <w:w w:val="105"/>
        </w:rPr>
        <w:t>Contains</w:t>
      </w:r>
      <w:r>
        <w:rPr>
          <w:spacing w:val="-14"/>
          <w:w w:val="105"/>
        </w:rPr>
        <w:t xml:space="preserve"> </w:t>
      </w:r>
      <w:r>
        <w:rPr>
          <w:w w:val="105"/>
        </w:rPr>
        <w:t>sample</w:t>
      </w:r>
      <w:r>
        <w:rPr>
          <w:spacing w:val="-13"/>
          <w:w w:val="105"/>
        </w:rPr>
        <w:t xml:space="preserve"> </w:t>
      </w:r>
      <w:r>
        <w:rPr>
          <w:w w:val="105"/>
        </w:rPr>
        <w:t>input</w:t>
      </w:r>
      <w:r>
        <w:rPr>
          <w:spacing w:val="-10"/>
          <w:w w:val="105"/>
        </w:rPr>
        <w:t xml:space="preserve"> </w:t>
      </w:r>
      <w:r>
        <w:rPr>
          <w:w w:val="105"/>
        </w:rPr>
        <w:t>images,</w:t>
      </w:r>
      <w:r>
        <w:rPr>
          <w:spacing w:val="-11"/>
          <w:w w:val="105"/>
        </w:rPr>
        <w:t xml:space="preserve"> </w:t>
      </w:r>
      <w:r>
        <w:rPr>
          <w:w w:val="105"/>
        </w:rPr>
        <w:t>preprocessing</w:t>
      </w:r>
      <w:r>
        <w:rPr>
          <w:spacing w:val="-12"/>
          <w:w w:val="105"/>
        </w:rPr>
        <w:t xml:space="preserve"> </w:t>
      </w:r>
      <w:r>
        <w:rPr>
          <w:w w:val="105"/>
        </w:rPr>
        <w:t>outputs,</w:t>
      </w:r>
      <w:r>
        <w:rPr>
          <w:spacing w:val="-10"/>
          <w:w w:val="105"/>
        </w:rPr>
        <w:t xml:space="preserve"> </w:t>
      </w:r>
      <w:r>
        <w:rPr>
          <w:w w:val="105"/>
        </w:rPr>
        <w:t>and</w:t>
      </w:r>
      <w:r>
        <w:rPr>
          <w:spacing w:val="-12"/>
          <w:w w:val="105"/>
        </w:rPr>
        <w:t xml:space="preserve"> </w:t>
      </w:r>
      <w:r>
        <w:rPr>
          <w:w w:val="105"/>
        </w:rPr>
        <w:t>model</w:t>
      </w:r>
      <w:r>
        <w:rPr>
          <w:spacing w:val="-10"/>
          <w:w w:val="105"/>
        </w:rPr>
        <w:t xml:space="preserve"> </w:t>
      </w:r>
      <w:r>
        <w:rPr>
          <w:w w:val="105"/>
        </w:rPr>
        <w:t>prediction</w:t>
      </w:r>
      <w:r>
        <w:rPr>
          <w:spacing w:val="-12"/>
          <w:w w:val="105"/>
        </w:rPr>
        <w:t xml:space="preserve"> </w:t>
      </w:r>
      <w:r>
        <w:rPr>
          <w:spacing w:val="-2"/>
          <w:w w:val="105"/>
        </w:rPr>
        <w:t>results.</w:t>
      </w:r>
    </w:p>
    <w:p w14:paraId="3BAD486D" w14:textId="77777777" w:rsidR="003A2C26" w:rsidRDefault="003A2C26">
      <w:pPr>
        <w:pStyle w:val="BodyText"/>
        <w:spacing w:before="40"/>
      </w:pPr>
    </w:p>
    <w:p w14:paraId="01C03E7D" w14:textId="77777777" w:rsidR="003A2C26" w:rsidRDefault="00000000">
      <w:pPr>
        <w:pStyle w:val="Heading5"/>
      </w:pPr>
      <w:r>
        <w:rPr>
          <w:w w:val="105"/>
        </w:rPr>
        <w:t>Appendix</w:t>
      </w:r>
      <w:r>
        <w:rPr>
          <w:spacing w:val="-9"/>
          <w:w w:val="105"/>
        </w:rPr>
        <w:t xml:space="preserve"> </w:t>
      </w:r>
      <w:r>
        <w:rPr>
          <w:w w:val="105"/>
        </w:rPr>
        <w:t>F</w:t>
      </w:r>
      <w:r>
        <w:rPr>
          <w:spacing w:val="-10"/>
          <w:w w:val="105"/>
        </w:rPr>
        <w:t xml:space="preserve"> </w:t>
      </w:r>
      <w:r>
        <w:rPr>
          <w:w w:val="105"/>
        </w:rPr>
        <w:t>–</w:t>
      </w:r>
      <w:r>
        <w:rPr>
          <w:spacing w:val="-8"/>
          <w:w w:val="105"/>
        </w:rPr>
        <w:t xml:space="preserve"> </w:t>
      </w:r>
      <w:r>
        <w:rPr>
          <w:w w:val="105"/>
        </w:rPr>
        <w:t>Ethics</w:t>
      </w:r>
      <w:r>
        <w:rPr>
          <w:spacing w:val="-11"/>
          <w:w w:val="105"/>
        </w:rPr>
        <w:t xml:space="preserve"> </w:t>
      </w:r>
      <w:r>
        <w:rPr>
          <w:w w:val="105"/>
        </w:rPr>
        <w:t>/</w:t>
      </w:r>
      <w:r>
        <w:rPr>
          <w:spacing w:val="-6"/>
          <w:w w:val="105"/>
        </w:rPr>
        <w:t xml:space="preserve"> </w:t>
      </w:r>
      <w:r>
        <w:rPr>
          <w:w w:val="105"/>
        </w:rPr>
        <w:t>Institutional</w:t>
      </w:r>
      <w:r>
        <w:rPr>
          <w:spacing w:val="-7"/>
          <w:w w:val="105"/>
        </w:rPr>
        <w:t xml:space="preserve"> </w:t>
      </w:r>
      <w:r>
        <w:rPr>
          <w:spacing w:val="-2"/>
          <w:w w:val="105"/>
        </w:rPr>
        <w:t>Approval</w:t>
      </w:r>
    </w:p>
    <w:p w14:paraId="472A006D" w14:textId="77777777" w:rsidR="003A2C26" w:rsidRDefault="00000000">
      <w:pPr>
        <w:pStyle w:val="BodyText"/>
        <w:spacing w:before="2" w:line="247" w:lineRule="auto"/>
        <w:ind w:left="144" w:right="560"/>
      </w:pPr>
      <w:r>
        <w:rPr>
          <w:w w:val="105"/>
        </w:rPr>
        <w:t>Confirms</w:t>
      </w:r>
      <w:r>
        <w:rPr>
          <w:spacing w:val="-13"/>
          <w:w w:val="105"/>
        </w:rPr>
        <w:t xml:space="preserve"> </w:t>
      </w:r>
      <w:r>
        <w:rPr>
          <w:w w:val="105"/>
        </w:rPr>
        <w:t>that</w:t>
      </w:r>
      <w:r>
        <w:rPr>
          <w:spacing w:val="-3"/>
          <w:w w:val="105"/>
        </w:rPr>
        <w:t xml:space="preserve"> </w:t>
      </w:r>
      <w:r>
        <w:rPr>
          <w:w w:val="105"/>
        </w:rPr>
        <w:t>the</w:t>
      </w:r>
      <w:r>
        <w:rPr>
          <w:spacing w:val="-6"/>
          <w:w w:val="105"/>
        </w:rPr>
        <w:t xml:space="preserve"> </w:t>
      </w:r>
      <w:r>
        <w:rPr>
          <w:w w:val="105"/>
        </w:rPr>
        <w:t>project</w:t>
      </w:r>
      <w:r>
        <w:rPr>
          <w:spacing w:val="-10"/>
          <w:w w:val="105"/>
        </w:rPr>
        <w:t xml:space="preserve"> </w:t>
      </w:r>
      <w:r>
        <w:rPr>
          <w:w w:val="105"/>
        </w:rPr>
        <w:t>uses</w:t>
      </w:r>
      <w:r>
        <w:rPr>
          <w:spacing w:val="-7"/>
          <w:w w:val="105"/>
        </w:rPr>
        <w:t xml:space="preserve"> </w:t>
      </w:r>
      <w:r>
        <w:rPr>
          <w:w w:val="105"/>
        </w:rPr>
        <w:t>publicly</w:t>
      </w:r>
      <w:r>
        <w:rPr>
          <w:spacing w:val="-5"/>
          <w:w w:val="105"/>
        </w:rPr>
        <w:t xml:space="preserve"> </w:t>
      </w:r>
      <w:r>
        <w:rPr>
          <w:w w:val="105"/>
        </w:rPr>
        <w:t>available</w:t>
      </w:r>
      <w:r>
        <w:rPr>
          <w:spacing w:val="-6"/>
          <w:w w:val="105"/>
        </w:rPr>
        <w:t xml:space="preserve"> </w:t>
      </w:r>
      <w:r>
        <w:rPr>
          <w:w w:val="105"/>
        </w:rPr>
        <w:t>datasets</w:t>
      </w:r>
      <w:r>
        <w:rPr>
          <w:spacing w:val="-13"/>
          <w:w w:val="105"/>
        </w:rPr>
        <w:t xml:space="preserve"> </w:t>
      </w:r>
      <w:r>
        <w:rPr>
          <w:w w:val="105"/>
        </w:rPr>
        <w:t>and follows</w:t>
      </w:r>
      <w:r>
        <w:rPr>
          <w:spacing w:val="-7"/>
          <w:w w:val="105"/>
        </w:rPr>
        <w:t xml:space="preserve"> </w:t>
      </w:r>
      <w:r>
        <w:rPr>
          <w:w w:val="105"/>
        </w:rPr>
        <w:t>ethical,</w:t>
      </w:r>
      <w:r>
        <w:rPr>
          <w:spacing w:val="-10"/>
          <w:w w:val="105"/>
        </w:rPr>
        <w:t xml:space="preserve"> </w:t>
      </w:r>
      <w:r>
        <w:rPr>
          <w:w w:val="105"/>
        </w:rPr>
        <w:t>non-invasive</w:t>
      </w:r>
      <w:r>
        <w:rPr>
          <w:spacing w:val="-12"/>
          <w:w w:val="105"/>
        </w:rPr>
        <w:t xml:space="preserve"> </w:t>
      </w:r>
      <w:r>
        <w:rPr>
          <w:w w:val="105"/>
        </w:rPr>
        <w:t xml:space="preserve">analysis </w:t>
      </w:r>
      <w:r>
        <w:rPr>
          <w:spacing w:val="-2"/>
          <w:w w:val="105"/>
        </w:rPr>
        <w:t>methods.</w:t>
      </w:r>
    </w:p>
    <w:p w14:paraId="315F2639" w14:textId="77777777" w:rsidR="003A2C26" w:rsidRDefault="003A2C26">
      <w:pPr>
        <w:pStyle w:val="BodyText"/>
        <w:spacing w:before="33"/>
      </w:pPr>
    </w:p>
    <w:p w14:paraId="2A4A3445" w14:textId="77777777" w:rsidR="003A2C26" w:rsidRDefault="00000000">
      <w:pPr>
        <w:pStyle w:val="Heading5"/>
        <w:spacing w:before="1"/>
      </w:pPr>
      <w:r>
        <w:rPr>
          <w:w w:val="105"/>
        </w:rPr>
        <w:t>Appendix</w:t>
      </w:r>
      <w:r>
        <w:rPr>
          <w:spacing w:val="-8"/>
          <w:w w:val="105"/>
        </w:rPr>
        <w:t xml:space="preserve"> </w:t>
      </w:r>
      <w:r>
        <w:rPr>
          <w:w w:val="105"/>
        </w:rPr>
        <w:t>G</w:t>
      </w:r>
      <w:r>
        <w:rPr>
          <w:spacing w:val="-6"/>
          <w:w w:val="105"/>
        </w:rPr>
        <w:t xml:space="preserve"> </w:t>
      </w:r>
      <w:r>
        <w:rPr>
          <w:w w:val="105"/>
        </w:rPr>
        <w:t>–</w:t>
      </w:r>
      <w:r>
        <w:rPr>
          <w:spacing w:val="-8"/>
          <w:w w:val="105"/>
        </w:rPr>
        <w:t xml:space="preserve"> </w:t>
      </w:r>
      <w:r>
        <w:rPr>
          <w:w w:val="105"/>
        </w:rPr>
        <w:t>Project</w:t>
      </w:r>
      <w:r>
        <w:rPr>
          <w:spacing w:val="-9"/>
          <w:w w:val="105"/>
        </w:rPr>
        <w:t xml:space="preserve"> </w:t>
      </w:r>
      <w:r>
        <w:rPr>
          <w:w w:val="105"/>
        </w:rPr>
        <w:t>Meeting</w:t>
      </w:r>
      <w:r>
        <w:rPr>
          <w:spacing w:val="-8"/>
          <w:w w:val="105"/>
        </w:rPr>
        <w:t xml:space="preserve"> </w:t>
      </w:r>
      <w:r>
        <w:rPr>
          <w:w w:val="105"/>
        </w:rPr>
        <w:t>/</w:t>
      </w:r>
      <w:r>
        <w:rPr>
          <w:spacing w:val="-12"/>
          <w:w w:val="105"/>
        </w:rPr>
        <w:t xml:space="preserve"> </w:t>
      </w:r>
      <w:r>
        <w:rPr>
          <w:w w:val="105"/>
        </w:rPr>
        <w:t>Progress</w:t>
      </w:r>
      <w:r>
        <w:rPr>
          <w:spacing w:val="-9"/>
          <w:w w:val="105"/>
        </w:rPr>
        <w:t xml:space="preserve"> </w:t>
      </w:r>
      <w:r>
        <w:rPr>
          <w:spacing w:val="-2"/>
          <w:w w:val="105"/>
        </w:rPr>
        <w:t>Records</w:t>
      </w:r>
    </w:p>
    <w:p w14:paraId="7BC4138E" w14:textId="77777777" w:rsidR="003A2C26" w:rsidRDefault="00000000">
      <w:pPr>
        <w:pStyle w:val="BodyText"/>
        <w:spacing w:before="1"/>
        <w:ind w:left="144"/>
      </w:pPr>
      <w:r>
        <w:rPr>
          <w:w w:val="105"/>
        </w:rPr>
        <w:t>Includes</w:t>
      </w:r>
      <w:r>
        <w:rPr>
          <w:spacing w:val="-16"/>
          <w:w w:val="105"/>
        </w:rPr>
        <w:t xml:space="preserve"> </w:t>
      </w:r>
      <w:r>
        <w:rPr>
          <w:w w:val="105"/>
        </w:rPr>
        <w:t>weekly</w:t>
      </w:r>
      <w:r>
        <w:rPr>
          <w:spacing w:val="-11"/>
          <w:w w:val="105"/>
        </w:rPr>
        <w:t xml:space="preserve"> </w:t>
      </w:r>
      <w:r>
        <w:rPr>
          <w:w w:val="105"/>
        </w:rPr>
        <w:t>progress</w:t>
      </w:r>
      <w:r>
        <w:rPr>
          <w:spacing w:val="-16"/>
          <w:w w:val="105"/>
        </w:rPr>
        <w:t xml:space="preserve"> </w:t>
      </w:r>
      <w:r>
        <w:rPr>
          <w:w w:val="105"/>
        </w:rPr>
        <w:t>updates,</w:t>
      </w:r>
      <w:r>
        <w:rPr>
          <w:spacing w:val="-8"/>
          <w:w w:val="105"/>
        </w:rPr>
        <w:t xml:space="preserve"> </w:t>
      </w:r>
      <w:r>
        <w:rPr>
          <w:w w:val="105"/>
        </w:rPr>
        <w:t>task</w:t>
      </w:r>
      <w:r>
        <w:rPr>
          <w:spacing w:val="-11"/>
          <w:w w:val="105"/>
        </w:rPr>
        <w:t xml:space="preserve"> </w:t>
      </w:r>
      <w:r>
        <w:rPr>
          <w:w w:val="105"/>
        </w:rPr>
        <w:t>allocation,</w:t>
      </w:r>
      <w:r>
        <w:rPr>
          <w:spacing w:val="-1"/>
          <w:w w:val="105"/>
        </w:rPr>
        <w:t xml:space="preserve"> </w:t>
      </w:r>
      <w:r>
        <w:rPr>
          <w:w w:val="105"/>
        </w:rPr>
        <w:t>and</w:t>
      </w:r>
      <w:r>
        <w:rPr>
          <w:spacing w:val="-10"/>
          <w:w w:val="105"/>
        </w:rPr>
        <w:t xml:space="preserve"> </w:t>
      </w:r>
      <w:r>
        <w:rPr>
          <w:w w:val="105"/>
        </w:rPr>
        <w:t>milestone</w:t>
      </w:r>
      <w:r>
        <w:rPr>
          <w:spacing w:val="-15"/>
          <w:w w:val="105"/>
        </w:rPr>
        <w:t xml:space="preserve"> </w:t>
      </w:r>
      <w:r>
        <w:rPr>
          <w:spacing w:val="-2"/>
          <w:w w:val="105"/>
        </w:rPr>
        <w:t>tracking.</w:t>
      </w:r>
    </w:p>
    <w:p w14:paraId="2C2F1C48" w14:textId="77777777" w:rsidR="003A2C26" w:rsidRDefault="003A2C26">
      <w:pPr>
        <w:pStyle w:val="BodyText"/>
        <w:spacing w:before="33"/>
      </w:pPr>
    </w:p>
    <w:p w14:paraId="265CCD00" w14:textId="77777777" w:rsidR="003A2C26" w:rsidRDefault="00000000">
      <w:pPr>
        <w:pStyle w:val="Heading5"/>
        <w:spacing w:before="1"/>
      </w:pPr>
      <w:r>
        <w:rPr>
          <w:w w:val="105"/>
        </w:rPr>
        <w:t>Appendix</w:t>
      </w:r>
      <w:r>
        <w:rPr>
          <w:spacing w:val="-13"/>
          <w:w w:val="105"/>
        </w:rPr>
        <w:t xml:space="preserve"> </w:t>
      </w:r>
      <w:r>
        <w:rPr>
          <w:w w:val="105"/>
        </w:rPr>
        <w:t>H –</w:t>
      </w:r>
      <w:r>
        <w:rPr>
          <w:spacing w:val="-7"/>
          <w:w w:val="105"/>
        </w:rPr>
        <w:t xml:space="preserve"> </w:t>
      </w:r>
      <w:r>
        <w:rPr>
          <w:w w:val="105"/>
        </w:rPr>
        <w:t>User</w:t>
      </w:r>
      <w:r>
        <w:rPr>
          <w:spacing w:val="-7"/>
          <w:w w:val="105"/>
        </w:rPr>
        <w:t xml:space="preserve"> </w:t>
      </w:r>
      <w:r>
        <w:rPr>
          <w:w w:val="105"/>
        </w:rPr>
        <w:t>/</w:t>
      </w:r>
      <w:r>
        <w:rPr>
          <w:spacing w:val="-12"/>
          <w:w w:val="105"/>
        </w:rPr>
        <w:t xml:space="preserve"> </w:t>
      </w:r>
      <w:r>
        <w:rPr>
          <w:w w:val="105"/>
        </w:rPr>
        <w:t>Industry</w:t>
      </w:r>
      <w:r>
        <w:rPr>
          <w:spacing w:val="-6"/>
          <w:w w:val="105"/>
        </w:rPr>
        <w:t xml:space="preserve"> </w:t>
      </w:r>
      <w:r>
        <w:rPr>
          <w:spacing w:val="-2"/>
          <w:w w:val="105"/>
        </w:rPr>
        <w:t>Feedback</w:t>
      </w:r>
    </w:p>
    <w:p w14:paraId="5131407B" w14:textId="77777777" w:rsidR="003A2C26" w:rsidRDefault="00000000">
      <w:pPr>
        <w:pStyle w:val="BodyText"/>
        <w:spacing w:before="1"/>
        <w:ind w:left="144"/>
      </w:pPr>
      <w:r>
        <w:rPr>
          <w:w w:val="105"/>
        </w:rPr>
        <w:t>(If</w:t>
      </w:r>
      <w:r>
        <w:rPr>
          <w:spacing w:val="-13"/>
          <w:w w:val="105"/>
        </w:rPr>
        <w:t xml:space="preserve"> </w:t>
      </w:r>
      <w:r>
        <w:rPr>
          <w:w w:val="105"/>
        </w:rPr>
        <w:t>applicable)</w:t>
      </w:r>
      <w:r>
        <w:rPr>
          <w:spacing w:val="-7"/>
          <w:w w:val="105"/>
        </w:rPr>
        <w:t xml:space="preserve"> </w:t>
      </w:r>
      <w:r>
        <w:rPr>
          <w:w w:val="105"/>
        </w:rPr>
        <w:t>Feedback</w:t>
      </w:r>
      <w:r>
        <w:rPr>
          <w:spacing w:val="-4"/>
          <w:w w:val="105"/>
        </w:rPr>
        <w:t xml:space="preserve"> </w:t>
      </w:r>
      <w:r>
        <w:rPr>
          <w:w w:val="105"/>
        </w:rPr>
        <w:t>collected</w:t>
      </w:r>
      <w:r>
        <w:rPr>
          <w:spacing w:val="-5"/>
          <w:w w:val="105"/>
        </w:rPr>
        <w:t xml:space="preserve"> </w:t>
      </w:r>
      <w:r>
        <w:rPr>
          <w:w w:val="105"/>
        </w:rPr>
        <w:t>from</w:t>
      </w:r>
      <w:r>
        <w:rPr>
          <w:spacing w:val="-11"/>
          <w:w w:val="105"/>
        </w:rPr>
        <w:t xml:space="preserve"> </w:t>
      </w:r>
      <w:r>
        <w:rPr>
          <w:w w:val="105"/>
        </w:rPr>
        <w:t>users</w:t>
      </w:r>
      <w:r>
        <w:rPr>
          <w:spacing w:val="-12"/>
          <w:w w:val="105"/>
        </w:rPr>
        <w:t xml:space="preserve"> </w:t>
      </w:r>
      <w:r>
        <w:rPr>
          <w:w w:val="105"/>
        </w:rPr>
        <w:t>or</w:t>
      </w:r>
      <w:r>
        <w:rPr>
          <w:spacing w:val="-7"/>
          <w:w w:val="105"/>
        </w:rPr>
        <w:t xml:space="preserve"> </w:t>
      </w:r>
      <w:r>
        <w:rPr>
          <w:w w:val="105"/>
        </w:rPr>
        <w:t>domain</w:t>
      </w:r>
      <w:r>
        <w:rPr>
          <w:spacing w:val="-10"/>
          <w:w w:val="105"/>
        </w:rPr>
        <w:t xml:space="preserve"> </w:t>
      </w:r>
      <w:r>
        <w:rPr>
          <w:w w:val="105"/>
        </w:rPr>
        <w:t>experts</w:t>
      </w:r>
      <w:r>
        <w:rPr>
          <w:spacing w:val="-13"/>
          <w:w w:val="105"/>
        </w:rPr>
        <w:t xml:space="preserve"> </w:t>
      </w:r>
      <w:r>
        <w:rPr>
          <w:w w:val="105"/>
        </w:rPr>
        <w:t>on</w:t>
      </w:r>
      <w:r>
        <w:rPr>
          <w:spacing w:val="-10"/>
          <w:w w:val="105"/>
        </w:rPr>
        <w:t xml:space="preserve"> </w:t>
      </w:r>
      <w:r>
        <w:rPr>
          <w:w w:val="105"/>
        </w:rPr>
        <w:t>system</w:t>
      </w:r>
      <w:r>
        <w:rPr>
          <w:spacing w:val="-11"/>
          <w:w w:val="105"/>
        </w:rPr>
        <w:t xml:space="preserve"> </w:t>
      </w:r>
      <w:r>
        <w:rPr>
          <w:spacing w:val="-2"/>
          <w:w w:val="105"/>
        </w:rPr>
        <w:t>performance.</w:t>
      </w:r>
    </w:p>
    <w:p w14:paraId="69839376" w14:textId="77777777" w:rsidR="003A2C26" w:rsidRDefault="003A2C26">
      <w:pPr>
        <w:pStyle w:val="BodyText"/>
        <w:spacing w:before="40"/>
      </w:pPr>
    </w:p>
    <w:p w14:paraId="77BCFB78" w14:textId="77777777" w:rsidR="003A2C26" w:rsidRDefault="00000000">
      <w:pPr>
        <w:pStyle w:val="Heading5"/>
      </w:pPr>
      <w:r>
        <w:rPr>
          <w:w w:val="105"/>
        </w:rPr>
        <w:t>Appendix</w:t>
      </w:r>
      <w:r>
        <w:rPr>
          <w:spacing w:val="-16"/>
          <w:w w:val="105"/>
        </w:rPr>
        <w:t xml:space="preserve"> </w:t>
      </w:r>
      <w:r>
        <w:rPr>
          <w:w w:val="105"/>
        </w:rPr>
        <w:t>I</w:t>
      </w:r>
      <w:r>
        <w:rPr>
          <w:spacing w:val="-3"/>
          <w:w w:val="105"/>
        </w:rPr>
        <w:t xml:space="preserve"> </w:t>
      </w:r>
      <w:r>
        <w:rPr>
          <w:w w:val="105"/>
        </w:rPr>
        <w:t>–</w:t>
      </w:r>
      <w:r>
        <w:rPr>
          <w:spacing w:val="-8"/>
          <w:w w:val="105"/>
        </w:rPr>
        <w:t xml:space="preserve"> </w:t>
      </w:r>
      <w:r>
        <w:rPr>
          <w:w w:val="105"/>
        </w:rPr>
        <w:t>Publications</w:t>
      </w:r>
      <w:r>
        <w:rPr>
          <w:spacing w:val="-12"/>
          <w:w w:val="105"/>
        </w:rPr>
        <w:t xml:space="preserve"> </w:t>
      </w:r>
      <w:r>
        <w:rPr>
          <w:w w:val="105"/>
        </w:rPr>
        <w:t>/</w:t>
      </w:r>
      <w:r>
        <w:rPr>
          <w:spacing w:val="-8"/>
          <w:w w:val="105"/>
        </w:rPr>
        <w:t xml:space="preserve"> </w:t>
      </w:r>
      <w:r>
        <w:rPr>
          <w:w w:val="105"/>
        </w:rPr>
        <w:t>Patents</w:t>
      </w:r>
      <w:r>
        <w:rPr>
          <w:spacing w:val="-5"/>
          <w:w w:val="105"/>
        </w:rPr>
        <w:t xml:space="preserve"> </w:t>
      </w:r>
      <w:r>
        <w:rPr>
          <w:w w:val="105"/>
        </w:rPr>
        <w:t>/</w:t>
      </w:r>
      <w:r>
        <w:rPr>
          <w:spacing w:val="-13"/>
          <w:w w:val="105"/>
        </w:rPr>
        <w:t xml:space="preserve"> </w:t>
      </w:r>
      <w:r>
        <w:rPr>
          <w:w w:val="105"/>
        </w:rPr>
        <w:t>Competitions</w:t>
      </w:r>
      <w:r>
        <w:rPr>
          <w:spacing w:val="-12"/>
          <w:w w:val="105"/>
        </w:rPr>
        <w:t xml:space="preserve"> </w:t>
      </w:r>
      <w:r>
        <w:rPr>
          <w:w w:val="105"/>
        </w:rPr>
        <w:t>/</w:t>
      </w:r>
      <w:r>
        <w:rPr>
          <w:spacing w:val="-7"/>
          <w:w w:val="105"/>
        </w:rPr>
        <w:t xml:space="preserve"> </w:t>
      </w:r>
      <w:r>
        <w:rPr>
          <w:w w:val="105"/>
        </w:rPr>
        <w:t>Product</w:t>
      </w:r>
      <w:r>
        <w:rPr>
          <w:spacing w:val="-6"/>
          <w:w w:val="105"/>
        </w:rPr>
        <w:t xml:space="preserve"> </w:t>
      </w:r>
      <w:r>
        <w:rPr>
          <w:spacing w:val="-2"/>
          <w:w w:val="105"/>
        </w:rPr>
        <w:t>Outcomes</w:t>
      </w:r>
    </w:p>
    <w:p w14:paraId="28081020" w14:textId="77777777" w:rsidR="003A2C26" w:rsidRDefault="00000000">
      <w:pPr>
        <w:pStyle w:val="BodyText"/>
        <w:spacing w:before="3"/>
        <w:ind w:left="144"/>
      </w:pPr>
      <w:r>
        <w:rPr>
          <w:w w:val="105"/>
        </w:rPr>
        <w:t>(If</w:t>
      </w:r>
      <w:r>
        <w:rPr>
          <w:spacing w:val="-11"/>
          <w:w w:val="105"/>
        </w:rPr>
        <w:t xml:space="preserve"> </w:t>
      </w:r>
      <w:r>
        <w:rPr>
          <w:w w:val="105"/>
        </w:rPr>
        <w:t>applicable)</w:t>
      </w:r>
      <w:r>
        <w:rPr>
          <w:spacing w:val="-10"/>
          <w:w w:val="105"/>
        </w:rPr>
        <w:t xml:space="preserve"> </w:t>
      </w:r>
      <w:r>
        <w:rPr>
          <w:w w:val="105"/>
        </w:rPr>
        <w:t>Details</w:t>
      </w:r>
      <w:r>
        <w:rPr>
          <w:spacing w:val="-10"/>
          <w:w w:val="105"/>
        </w:rPr>
        <w:t xml:space="preserve"> </w:t>
      </w:r>
      <w:r>
        <w:rPr>
          <w:w w:val="105"/>
        </w:rPr>
        <w:t>of</w:t>
      </w:r>
      <w:r>
        <w:rPr>
          <w:spacing w:val="-10"/>
          <w:w w:val="105"/>
        </w:rPr>
        <w:t xml:space="preserve"> </w:t>
      </w:r>
      <w:r>
        <w:rPr>
          <w:w w:val="105"/>
        </w:rPr>
        <w:t>any</w:t>
      </w:r>
      <w:r>
        <w:rPr>
          <w:spacing w:val="-7"/>
          <w:w w:val="105"/>
        </w:rPr>
        <w:t xml:space="preserve"> </w:t>
      </w:r>
      <w:r>
        <w:rPr>
          <w:w w:val="105"/>
        </w:rPr>
        <w:t>papers,</w:t>
      </w:r>
      <w:r>
        <w:rPr>
          <w:spacing w:val="-6"/>
          <w:w w:val="105"/>
        </w:rPr>
        <w:t xml:space="preserve"> </w:t>
      </w:r>
      <w:r>
        <w:rPr>
          <w:w w:val="105"/>
        </w:rPr>
        <w:t>competitions,</w:t>
      </w:r>
      <w:r>
        <w:rPr>
          <w:spacing w:val="-6"/>
          <w:w w:val="105"/>
        </w:rPr>
        <w:t xml:space="preserve"> </w:t>
      </w:r>
      <w:r>
        <w:rPr>
          <w:w w:val="105"/>
        </w:rPr>
        <w:t>or</w:t>
      </w:r>
      <w:r>
        <w:rPr>
          <w:spacing w:val="-10"/>
          <w:w w:val="105"/>
        </w:rPr>
        <w:t xml:space="preserve"> </w:t>
      </w:r>
      <w:r>
        <w:rPr>
          <w:w w:val="105"/>
        </w:rPr>
        <w:t>innovations</w:t>
      </w:r>
      <w:r>
        <w:rPr>
          <w:spacing w:val="-10"/>
          <w:w w:val="105"/>
        </w:rPr>
        <w:t xml:space="preserve"> </w:t>
      </w:r>
      <w:r>
        <w:rPr>
          <w:w w:val="105"/>
        </w:rPr>
        <w:t>related</w:t>
      </w:r>
      <w:r>
        <w:rPr>
          <w:spacing w:val="-8"/>
          <w:w w:val="105"/>
        </w:rPr>
        <w:t xml:space="preserve"> </w:t>
      </w:r>
      <w:r>
        <w:rPr>
          <w:w w:val="105"/>
        </w:rPr>
        <w:t>to</w:t>
      </w:r>
      <w:r>
        <w:rPr>
          <w:spacing w:val="-7"/>
          <w:w w:val="105"/>
        </w:rPr>
        <w:t xml:space="preserve"> </w:t>
      </w:r>
      <w:r>
        <w:rPr>
          <w:w w:val="105"/>
        </w:rPr>
        <w:t>the</w:t>
      </w:r>
      <w:r>
        <w:rPr>
          <w:spacing w:val="-9"/>
          <w:w w:val="105"/>
        </w:rPr>
        <w:t xml:space="preserve"> </w:t>
      </w:r>
      <w:r>
        <w:rPr>
          <w:spacing w:val="-2"/>
          <w:w w:val="105"/>
        </w:rPr>
        <w:t>project.</w:t>
      </w:r>
    </w:p>
    <w:p w14:paraId="585F53E5" w14:textId="77777777" w:rsidR="003A2C26" w:rsidRDefault="003A2C26">
      <w:pPr>
        <w:pStyle w:val="BodyText"/>
        <w:spacing w:before="32"/>
      </w:pPr>
    </w:p>
    <w:p w14:paraId="5C2261D7" w14:textId="77777777" w:rsidR="003A2C26" w:rsidRDefault="00000000">
      <w:pPr>
        <w:pStyle w:val="Heading5"/>
      </w:pPr>
      <w:r>
        <w:t>Appendix</w:t>
      </w:r>
      <w:r>
        <w:rPr>
          <w:spacing w:val="18"/>
        </w:rPr>
        <w:t xml:space="preserve"> </w:t>
      </w:r>
      <w:r>
        <w:t>J</w:t>
      </w:r>
      <w:r>
        <w:rPr>
          <w:spacing w:val="30"/>
        </w:rPr>
        <w:t xml:space="preserve"> </w:t>
      </w:r>
      <w:r>
        <w:t>–</w:t>
      </w:r>
      <w:r>
        <w:rPr>
          <w:spacing w:val="29"/>
        </w:rPr>
        <w:t xml:space="preserve"> </w:t>
      </w:r>
      <w:r>
        <w:t>Individual</w:t>
      </w:r>
      <w:r>
        <w:rPr>
          <w:spacing w:val="31"/>
        </w:rPr>
        <w:t xml:space="preserve"> </w:t>
      </w:r>
      <w:r>
        <w:t>Contribution</w:t>
      </w:r>
      <w:r>
        <w:rPr>
          <w:spacing w:val="20"/>
        </w:rPr>
        <w:t xml:space="preserve"> </w:t>
      </w:r>
      <w:r>
        <w:rPr>
          <w:spacing w:val="-2"/>
        </w:rPr>
        <w:t>Evidence</w:t>
      </w:r>
    </w:p>
    <w:p w14:paraId="2E10534B" w14:textId="77777777" w:rsidR="003A2C26" w:rsidRDefault="00000000">
      <w:pPr>
        <w:pStyle w:val="BodyText"/>
        <w:spacing w:before="10"/>
        <w:ind w:left="144"/>
      </w:pPr>
      <w:r>
        <w:rPr>
          <w:w w:val="105"/>
        </w:rPr>
        <w:t>Documents</w:t>
      </w:r>
      <w:r>
        <w:rPr>
          <w:spacing w:val="-16"/>
          <w:w w:val="105"/>
        </w:rPr>
        <w:t xml:space="preserve"> </w:t>
      </w:r>
      <w:r>
        <w:rPr>
          <w:w w:val="105"/>
        </w:rPr>
        <w:t>individual</w:t>
      </w:r>
      <w:r>
        <w:rPr>
          <w:spacing w:val="-15"/>
          <w:w w:val="105"/>
        </w:rPr>
        <w:t xml:space="preserve"> </w:t>
      </w:r>
      <w:r>
        <w:rPr>
          <w:w w:val="105"/>
        </w:rPr>
        <w:t>contributions,</w:t>
      </w:r>
      <w:r>
        <w:rPr>
          <w:spacing w:val="-15"/>
          <w:w w:val="105"/>
        </w:rPr>
        <w:t xml:space="preserve"> </w:t>
      </w:r>
      <w:r>
        <w:rPr>
          <w:w w:val="105"/>
        </w:rPr>
        <w:t>task</w:t>
      </w:r>
      <w:r>
        <w:rPr>
          <w:spacing w:val="-6"/>
          <w:w w:val="105"/>
        </w:rPr>
        <w:t xml:space="preserve"> </w:t>
      </w:r>
      <w:r>
        <w:rPr>
          <w:w w:val="105"/>
        </w:rPr>
        <w:t>distribution,</w:t>
      </w:r>
      <w:r>
        <w:rPr>
          <w:spacing w:val="-9"/>
          <w:w w:val="105"/>
        </w:rPr>
        <w:t xml:space="preserve"> </w:t>
      </w:r>
      <w:r>
        <w:rPr>
          <w:w w:val="105"/>
        </w:rPr>
        <w:t>and</w:t>
      </w:r>
      <w:r>
        <w:rPr>
          <w:spacing w:val="-11"/>
          <w:w w:val="105"/>
        </w:rPr>
        <w:t xml:space="preserve"> </w:t>
      </w:r>
      <w:r>
        <w:rPr>
          <w:w w:val="105"/>
        </w:rPr>
        <w:t>proof</w:t>
      </w:r>
      <w:r>
        <w:rPr>
          <w:spacing w:val="-12"/>
          <w:w w:val="105"/>
        </w:rPr>
        <w:t xml:space="preserve"> </w:t>
      </w:r>
      <w:r>
        <w:rPr>
          <w:w w:val="105"/>
        </w:rPr>
        <w:t>of</w:t>
      </w:r>
      <w:r>
        <w:rPr>
          <w:spacing w:val="-8"/>
          <w:w w:val="105"/>
        </w:rPr>
        <w:t xml:space="preserve"> </w:t>
      </w:r>
      <w:r>
        <w:rPr>
          <w:w w:val="105"/>
        </w:rPr>
        <w:t>work</w:t>
      </w:r>
      <w:r>
        <w:rPr>
          <w:spacing w:val="-4"/>
          <w:w w:val="105"/>
        </w:rPr>
        <w:t xml:space="preserve"> </w:t>
      </w:r>
      <w:r>
        <w:rPr>
          <w:w w:val="105"/>
        </w:rPr>
        <w:t>for</w:t>
      </w:r>
      <w:r>
        <w:rPr>
          <w:spacing w:val="-7"/>
          <w:w w:val="105"/>
        </w:rPr>
        <w:t xml:space="preserve"> </w:t>
      </w:r>
      <w:r>
        <w:rPr>
          <w:w w:val="105"/>
        </w:rPr>
        <w:t>each</w:t>
      </w:r>
      <w:r>
        <w:rPr>
          <w:spacing w:val="-11"/>
          <w:w w:val="105"/>
        </w:rPr>
        <w:t xml:space="preserve"> </w:t>
      </w:r>
      <w:r>
        <w:rPr>
          <w:w w:val="105"/>
        </w:rPr>
        <w:t>team</w:t>
      </w:r>
      <w:r>
        <w:rPr>
          <w:spacing w:val="-5"/>
          <w:w w:val="105"/>
        </w:rPr>
        <w:t xml:space="preserve"> </w:t>
      </w:r>
      <w:r>
        <w:rPr>
          <w:spacing w:val="-2"/>
          <w:w w:val="105"/>
        </w:rPr>
        <w:t>member.</w:t>
      </w:r>
    </w:p>
    <w:p w14:paraId="43582416" w14:textId="77777777" w:rsidR="003A2C26" w:rsidRDefault="003A2C26">
      <w:pPr>
        <w:pStyle w:val="BodyText"/>
        <w:spacing w:before="32"/>
      </w:pPr>
    </w:p>
    <w:p w14:paraId="276D308B" w14:textId="77777777" w:rsidR="003A2C26" w:rsidRDefault="00000000">
      <w:pPr>
        <w:pStyle w:val="Heading4"/>
        <w:spacing w:before="1" w:after="55"/>
        <w:ind w:left="1736" w:right="0"/>
        <w:jc w:val="left"/>
      </w:pPr>
      <w:bookmarkStart w:id="26" w:name="CAPSTONE_PROJECT_OUTCOME_MAPPING_SHEET"/>
      <w:bookmarkEnd w:id="26"/>
      <w:r>
        <w:t>CAPSTONE</w:t>
      </w:r>
      <w:r>
        <w:rPr>
          <w:spacing w:val="47"/>
        </w:rPr>
        <w:t xml:space="preserve"> </w:t>
      </w:r>
      <w:r>
        <w:t>PROJECT</w:t>
      </w:r>
      <w:r>
        <w:rPr>
          <w:spacing w:val="47"/>
        </w:rPr>
        <w:t xml:space="preserve"> </w:t>
      </w:r>
      <w:r>
        <w:t>OUTCOME</w:t>
      </w:r>
      <w:r>
        <w:rPr>
          <w:spacing w:val="37"/>
        </w:rPr>
        <w:t xml:space="preserve"> </w:t>
      </w:r>
      <w:r>
        <w:t>MAPPING</w:t>
      </w:r>
      <w:r>
        <w:rPr>
          <w:spacing w:val="41"/>
        </w:rPr>
        <w:t xml:space="preserve"> </w:t>
      </w:r>
      <w:r>
        <w:rPr>
          <w:spacing w:val="-2"/>
        </w:rPr>
        <w:t>SHEET</w:t>
      </w:r>
    </w:p>
    <w:tbl>
      <w:tblPr>
        <w:tblW w:w="0" w:type="auto"/>
        <w:tblInd w:w="101" w:type="dxa"/>
        <w:tblLayout w:type="fixed"/>
        <w:tblCellMar>
          <w:left w:w="0" w:type="dxa"/>
          <w:right w:w="0" w:type="dxa"/>
        </w:tblCellMar>
        <w:tblLook w:val="04A0" w:firstRow="1" w:lastRow="0" w:firstColumn="1" w:lastColumn="0" w:noHBand="0" w:noVBand="1"/>
      </w:tblPr>
      <w:tblGrid>
        <w:gridCol w:w="4414"/>
        <w:gridCol w:w="1257"/>
        <w:gridCol w:w="3702"/>
      </w:tblGrid>
      <w:tr w:rsidR="003A2C26" w14:paraId="663082DF" w14:textId="77777777">
        <w:trPr>
          <w:trHeight w:val="574"/>
        </w:trPr>
        <w:tc>
          <w:tcPr>
            <w:tcW w:w="4414" w:type="dxa"/>
          </w:tcPr>
          <w:p w14:paraId="22EC0217" w14:textId="77777777" w:rsidR="003A2C26" w:rsidRDefault="00000000">
            <w:pPr>
              <w:pStyle w:val="TableParagraph"/>
              <w:spacing w:before="134"/>
              <w:ind w:left="1354"/>
              <w:rPr>
                <w:b/>
                <w:sz w:val="23"/>
              </w:rPr>
            </w:pPr>
            <w:r>
              <w:rPr>
                <w:b/>
                <w:sz w:val="23"/>
              </w:rPr>
              <w:t>Outcome</w:t>
            </w:r>
            <w:r>
              <w:rPr>
                <w:b/>
                <w:spacing w:val="28"/>
                <w:sz w:val="23"/>
              </w:rPr>
              <w:t xml:space="preserve"> </w:t>
            </w:r>
            <w:r>
              <w:rPr>
                <w:b/>
                <w:spacing w:val="-2"/>
                <w:sz w:val="23"/>
              </w:rPr>
              <w:t>Evidence</w:t>
            </w:r>
          </w:p>
        </w:tc>
        <w:tc>
          <w:tcPr>
            <w:tcW w:w="1257" w:type="dxa"/>
          </w:tcPr>
          <w:p w14:paraId="5318EBAB" w14:textId="77777777" w:rsidR="003A2C26" w:rsidRDefault="00000000">
            <w:pPr>
              <w:pStyle w:val="TableParagraph"/>
              <w:spacing w:line="261" w:lineRule="exact"/>
              <w:ind w:left="520"/>
              <w:rPr>
                <w:b/>
                <w:sz w:val="23"/>
              </w:rPr>
            </w:pPr>
            <w:r>
              <w:rPr>
                <w:b/>
                <w:w w:val="105"/>
                <w:sz w:val="23"/>
              </w:rPr>
              <w:t>SO</w:t>
            </w:r>
            <w:r>
              <w:rPr>
                <w:b/>
                <w:spacing w:val="-11"/>
                <w:w w:val="105"/>
                <w:sz w:val="23"/>
              </w:rPr>
              <w:t xml:space="preserve"> </w:t>
            </w:r>
            <w:r>
              <w:rPr>
                <w:b/>
                <w:spacing w:val="-10"/>
                <w:w w:val="105"/>
                <w:sz w:val="23"/>
              </w:rPr>
              <w:t>/</w:t>
            </w:r>
          </w:p>
          <w:p w14:paraId="7E15EB9D" w14:textId="77777777" w:rsidR="003A2C26" w:rsidRDefault="00000000">
            <w:pPr>
              <w:pStyle w:val="TableParagraph"/>
              <w:spacing w:before="16"/>
              <w:ind w:left="491"/>
              <w:rPr>
                <w:b/>
                <w:sz w:val="23"/>
              </w:rPr>
            </w:pPr>
            <w:r>
              <w:rPr>
                <w:b/>
                <w:spacing w:val="-4"/>
                <w:w w:val="105"/>
                <w:sz w:val="23"/>
              </w:rPr>
              <w:t>Area</w:t>
            </w:r>
          </w:p>
        </w:tc>
        <w:tc>
          <w:tcPr>
            <w:tcW w:w="3702" w:type="dxa"/>
          </w:tcPr>
          <w:p w14:paraId="29FCE6D7" w14:textId="77777777" w:rsidR="003A2C26" w:rsidRDefault="00000000">
            <w:pPr>
              <w:pStyle w:val="TableParagraph"/>
              <w:spacing w:before="134"/>
              <w:ind w:left="805"/>
              <w:rPr>
                <w:b/>
                <w:sz w:val="23"/>
              </w:rPr>
            </w:pPr>
            <w:r>
              <w:rPr>
                <w:b/>
                <w:w w:val="105"/>
                <w:sz w:val="23"/>
              </w:rPr>
              <w:t>Location</w:t>
            </w:r>
            <w:r>
              <w:rPr>
                <w:b/>
                <w:spacing w:val="-15"/>
                <w:w w:val="105"/>
                <w:sz w:val="23"/>
              </w:rPr>
              <w:t xml:space="preserve"> </w:t>
            </w:r>
            <w:r>
              <w:rPr>
                <w:b/>
                <w:w w:val="105"/>
                <w:sz w:val="23"/>
              </w:rPr>
              <w:t>in</w:t>
            </w:r>
            <w:r>
              <w:rPr>
                <w:b/>
                <w:spacing w:val="-8"/>
                <w:w w:val="105"/>
                <w:sz w:val="23"/>
              </w:rPr>
              <w:t xml:space="preserve"> </w:t>
            </w:r>
            <w:r>
              <w:rPr>
                <w:b/>
                <w:w w:val="105"/>
                <w:sz w:val="23"/>
              </w:rPr>
              <w:t>This</w:t>
            </w:r>
            <w:r>
              <w:rPr>
                <w:b/>
                <w:spacing w:val="-5"/>
                <w:w w:val="105"/>
                <w:sz w:val="23"/>
              </w:rPr>
              <w:t xml:space="preserve"> </w:t>
            </w:r>
            <w:r>
              <w:rPr>
                <w:b/>
                <w:spacing w:val="-2"/>
                <w:w w:val="105"/>
                <w:sz w:val="23"/>
              </w:rPr>
              <w:t>Report</w:t>
            </w:r>
          </w:p>
        </w:tc>
      </w:tr>
      <w:tr w:rsidR="003A2C26" w14:paraId="39DDB5F8" w14:textId="77777777">
        <w:trPr>
          <w:trHeight w:val="331"/>
        </w:trPr>
        <w:tc>
          <w:tcPr>
            <w:tcW w:w="4414" w:type="dxa"/>
          </w:tcPr>
          <w:p w14:paraId="6E198AC3" w14:textId="77777777" w:rsidR="003A2C26" w:rsidRDefault="00000000">
            <w:pPr>
              <w:pStyle w:val="TableParagraph"/>
              <w:spacing w:before="27"/>
              <w:ind w:left="50"/>
              <w:rPr>
                <w:sz w:val="23"/>
              </w:rPr>
            </w:pPr>
            <w:r>
              <w:rPr>
                <w:sz w:val="23"/>
              </w:rPr>
              <w:t>Complex</w:t>
            </w:r>
            <w:r>
              <w:rPr>
                <w:spacing w:val="32"/>
                <w:sz w:val="23"/>
              </w:rPr>
              <w:t xml:space="preserve"> </w:t>
            </w:r>
            <w:r>
              <w:rPr>
                <w:sz w:val="23"/>
              </w:rPr>
              <w:t>engineering</w:t>
            </w:r>
            <w:r>
              <w:rPr>
                <w:spacing w:val="32"/>
                <w:sz w:val="23"/>
              </w:rPr>
              <w:t xml:space="preserve"> </w:t>
            </w:r>
            <w:r>
              <w:rPr>
                <w:sz w:val="23"/>
              </w:rPr>
              <w:t>problem</w:t>
            </w:r>
            <w:r>
              <w:rPr>
                <w:spacing w:val="41"/>
                <w:sz w:val="23"/>
              </w:rPr>
              <w:t xml:space="preserve"> </w:t>
            </w:r>
            <w:r>
              <w:rPr>
                <w:spacing w:val="-2"/>
                <w:sz w:val="23"/>
              </w:rPr>
              <w:t>formulation</w:t>
            </w:r>
          </w:p>
        </w:tc>
        <w:tc>
          <w:tcPr>
            <w:tcW w:w="1257" w:type="dxa"/>
          </w:tcPr>
          <w:p w14:paraId="64ED4E4D" w14:textId="77777777" w:rsidR="003A2C26" w:rsidRDefault="00000000">
            <w:pPr>
              <w:pStyle w:val="TableParagraph"/>
              <w:spacing w:before="27"/>
              <w:ind w:left="239"/>
              <w:rPr>
                <w:sz w:val="23"/>
              </w:rPr>
            </w:pPr>
            <w:r>
              <w:rPr>
                <w:spacing w:val="-5"/>
                <w:w w:val="105"/>
                <w:sz w:val="23"/>
              </w:rPr>
              <w:t>SO1</w:t>
            </w:r>
          </w:p>
        </w:tc>
        <w:tc>
          <w:tcPr>
            <w:tcW w:w="3702" w:type="dxa"/>
          </w:tcPr>
          <w:p w14:paraId="7EE1DCBA" w14:textId="77777777" w:rsidR="003A2C26" w:rsidRDefault="00000000">
            <w:pPr>
              <w:pStyle w:val="TableParagraph"/>
              <w:spacing w:before="27"/>
              <w:ind w:left="48"/>
              <w:rPr>
                <w:sz w:val="23"/>
              </w:rPr>
            </w:pPr>
            <w:r>
              <w:rPr>
                <w:w w:val="105"/>
                <w:sz w:val="23"/>
              </w:rPr>
              <w:t>Chapter</w:t>
            </w:r>
            <w:r>
              <w:rPr>
                <w:spacing w:val="-11"/>
                <w:w w:val="105"/>
                <w:sz w:val="23"/>
              </w:rPr>
              <w:t xml:space="preserve"> </w:t>
            </w:r>
            <w:r>
              <w:rPr>
                <w:w w:val="105"/>
                <w:sz w:val="23"/>
              </w:rPr>
              <w:t>1,</w:t>
            </w:r>
            <w:r>
              <w:rPr>
                <w:spacing w:val="-12"/>
                <w:w w:val="105"/>
                <w:sz w:val="23"/>
              </w:rPr>
              <w:t xml:space="preserve"> </w:t>
            </w:r>
            <w:r>
              <w:rPr>
                <w:w w:val="105"/>
                <w:sz w:val="23"/>
              </w:rPr>
              <w:t>Chapter</w:t>
            </w:r>
            <w:r>
              <w:rPr>
                <w:spacing w:val="-10"/>
                <w:w w:val="105"/>
                <w:sz w:val="23"/>
              </w:rPr>
              <w:t xml:space="preserve"> 2</w:t>
            </w:r>
          </w:p>
        </w:tc>
      </w:tr>
      <w:tr w:rsidR="003A2C26" w14:paraId="7E4F84F7" w14:textId="77777777">
        <w:trPr>
          <w:trHeight w:val="338"/>
        </w:trPr>
        <w:tc>
          <w:tcPr>
            <w:tcW w:w="4414" w:type="dxa"/>
          </w:tcPr>
          <w:p w14:paraId="099AC23D" w14:textId="77777777" w:rsidR="003A2C26" w:rsidRDefault="00000000">
            <w:pPr>
              <w:pStyle w:val="TableParagraph"/>
              <w:spacing w:before="34"/>
              <w:ind w:left="50"/>
              <w:rPr>
                <w:sz w:val="23"/>
              </w:rPr>
            </w:pPr>
            <w:r>
              <w:rPr>
                <w:w w:val="105"/>
                <w:sz w:val="23"/>
              </w:rPr>
              <w:t>Engineering</w:t>
            </w:r>
            <w:r>
              <w:rPr>
                <w:spacing w:val="-14"/>
                <w:w w:val="105"/>
                <w:sz w:val="23"/>
              </w:rPr>
              <w:t xml:space="preserve"> </w:t>
            </w:r>
            <w:r>
              <w:rPr>
                <w:w w:val="105"/>
                <w:sz w:val="23"/>
              </w:rPr>
              <w:t>design</w:t>
            </w:r>
            <w:r>
              <w:rPr>
                <w:spacing w:val="-15"/>
                <w:w w:val="105"/>
                <w:sz w:val="23"/>
              </w:rPr>
              <w:t xml:space="preserve"> </w:t>
            </w:r>
            <w:r>
              <w:rPr>
                <w:w w:val="105"/>
                <w:sz w:val="23"/>
              </w:rPr>
              <w:t>under</w:t>
            </w:r>
            <w:r>
              <w:rPr>
                <w:spacing w:val="-5"/>
                <w:w w:val="105"/>
                <w:sz w:val="23"/>
              </w:rPr>
              <w:t xml:space="preserve"> </w:t>
            </w:r>
            <w:r>
              <w:rPr>
                <w:spacing w:val="-2"/>
                <w:w w:val="105"/>
                <w:sz w:val="23"/>
              </w:rPr>
              <w:t>constraints</w:t>
            </w:r>
          </w:p>
        </w:tc>
        <w:tc>
          <w:tcPr>
            <w:tcW w:w="1257" w:type="dxa"/>
          </w:tcPr>
          <w:p w14:paraId="111A5B28" w14:textId="77777777" w:rsidR="003A2C26" w:rsidRDefault="00000000">
            <w:pPr>
              <w:pStyle w:val="TableParagraph"/>
              <w:spacing w:before="34"/>
              <w:ind w:left="239"/>
              <w:rPr>
                <w:sz w:val="23"/>
              </w:rPr>
            </w:pPr>
            <w:r>
              <w:rPr>
                <w:spacing w:val="-5"/>
                <w:w w:val="105"/>
                <w:sz w:val="23"/>
              </w:rPr>
              <w:t>SO2</w:t>
            </w:r>
          </w:p>
        </w:tc>
        <w:tc>
          <w:tcPr>
            <w:tcW w:w="3702" w:type="dxa"/>
          </w:tcPr>
          <w:p w14:paraId="3B27BB77" w14:textId="77777777" w:rsidR="003A2C26" w:rsidRDefault="00000000">
            <w:pPr>
              <w:pStyle w:val="TableParagraph"/>
              <w:spacing w:before="34"/>
              <w:ind w:left="48"/>
              <w:rPr>
                <w:sz w:val="23"/>
              </w:rPr>
            </w:pPr>
            <w:r>
              <w:rPr>
                <w:sz w:val="23"/>
              </w:rPr>
              <w:t>Chapter</w:t>
            </w:r>
            <w:r>
              <w:rPr>
                <w:spacing w:val="22"/>
                <w:sz w:val="23"/>
              </w:rPr>
              <w:t xml:space="preserve"> </w:t>
            </w:r>
            <w:r>
              <w:rPr>
                <w:spacing w:val="-10"/>
                <w:sz w:val="23"/>
              </w:rPr>
              <w:t>3</w:t>
            </w:r>
          </w:p>
        </w:tc>
      </w:tr>
      <w:tr w:rsidR="003A2C26" w14:paraId="04FA2EAD" w14:textId="77777777">
        <w:trPr>
          <w:trHeight w:val="335"/>
        </w:trPr>
        <w:tc>
          <w:tcPr>
            <w:tcW w:w="4414" w:type="dxa"/>
          </w:tcPr>
          <w:p w14:paraId="4BACF589" w14:textId="77777777" w:rsidR="003A2C26" w:rsidRDefault="00000000">
            <w:pPr>
              <w:pStyle w:val="TableParagraph"/>
              <w:spacing w:before="34"/>
              <w:ind w:left="50"/>
              <w:rPr>
                <w:sz w:val="23"/>
              </w:rPr>
            </w:pPr>
            <w:r>
              <w:rPr>
                <w:sz w:val="23"/>
              </w:rPr>
              <w:t>Written/oral</w:t>
            </w:r>
            <w:r>
              <w:rPr>
                <w:spacing w:val="25"/>
                <w:sz w:val="23"/>
              </w:rPr>
              <w:t xml:space="preserve"> </w:t>
            </w:r>
            <w:r>
              <w:rPr>
                <w:sz w:val="23"/>
              </w:rPr>
              <w:t>technical</w:t>
            </w:r>
            <w:r>
              <w:rPr>
                <w:spacing w:val="46"/>
                <w:sz w:val="23"/>
              </w:rPr>
              <w:t xml:space="preserve"> </w:t>
            </w:r>
            <w:r>
              <w:rPr>
                <w:spacing w:val="-2"/>
                <w:sz w:val="23"/>
              </w:rPr>
              <w:t>communication</w:t>
            </w:r>
          </w:p>
        </w:tc>
        <w:tc>
          <w:tcPr>
            <w:tcW w:w="1257" w:type="dxa"/>
          </w:tcPr>
          <w:p w14:paraId="455461B6" w14:textId="77777777" w:rsidR="003A2C26" w:rsidRDefault="00000000">
            <w:pPr>
              <w:pStyle w:val="TableParagraph"/>
              <w:spacing w:before="34"/>
              <w:ind w:left="239"/>
              <w:rPr>
                <w:sz w:val="23"/>
              </w:rPr>
            </w:pPr>
            <w:r>
              <w:rPr>
                <w:spacing w:val="-5"/>
                <w:w w:val="105"/>
                <w:sz w:val="23"/>
              </w:rPr>
              <w:t>SO3</w:t>
            </w:r>
          </w:p>
        </w:tc>
        <w:tc>
          <w:tcPr>
            <w:tcW w:w="3702" w:type="dxa"/>
          </w:tcPr>
          <w:p w14:paraId="51354DE5" w14:textId="77777777" w:rsidR="003A2C26" w:rsidRDefault="00000000">
            <w:pPr>
              <w:pStyle w:val="TableParagraph"/>
              <w:spacing w:before="34"/>
              <w:ind w:left="48"/>
              <w:rPr>
                <w:sz w:val="23"/>
              </w:rPr>
            </w:pPr>
            <w:r>
              <w:rPr>
                <w:w w:val="105"/>
                <w:sz w:val="23"/>
              </w:rPr>
              <w:t>Entire</w:t>
            </w:r>
            <w:r>
              <w:rPr>
                <w:spacing w:val="-11"/>
                <w:w w:val="105"/>
                <w:sz w:val="23"/>
              </w:rPr>
              <w:t xml:space="preserve"> </w:t>
            </w:r>
            <w:r>
              <w:rPr>
                <w:w w:val="105"/>
                <w:sz w:val="23"/>
              </w:rPr>
              <w:t>Report</w:t>
            </w:r>
            <w:r>
              <w:rPr>
                <w:spacing w:val="-7"/>
                <w:w w:val="105"/>
                <w:sz w:val="23"/>
              </w:rPr>
              <w:t xml:space="preserve"> </w:t>
            </w:r>
            <w:r>
              <w:rPr>
                <w:w w:val="105"/>
                <w:sz w:val="23"/>
              </w:rPr>
              <w:t>+</w:t>
            </w:r>
            <w:r>
              <w:rPr>
                <w:spacing w:val="-4"/>
                <w:w w:val="105"/>
                <w:sz w:val="23"/>
              </w:rPr>
              <w:t xml:space="preserve"> Viva</w:t>
            </w:r>
          </w:p>
        </w:tc>
      </w:tr>
      <w:tr w:rsidR="003A2C26" w14:paraId="474267A0" w14:textId="77777777">
        <w:trPr>
          <w:trHeight w:val="612"/>
        </w:trPr>
        <w:tc>
          <w:tcPr>
            <w:tcW w:w="4414" w:type="dxa"/>
          </w:tcPr>
          <w:p w14:paraId="0CDD4638" w14:textId="77777777" w:rsidR="003A2C26" w:rsidRDefault="00000000">
            <w:pPr>
              <w:pStyle w:val="TableParagraph"/>
              <w:spacing w:before="168"/>
              <w:ind w:left="50"/>
              <w:rPr>
                <w:sz w:val="23"/>
              </w:rPr>
            </w:pPr>
            <w:r>
              <w:rPr>
                <w:sz w:val="23"/>
              </w:rPr>
              <w:t>Ethics</w:t>
            </w:r>
            <w:r>
              <w:rPr>
                <w:spacing w:val="21"/>
                <w:sz w:val="23"/>
              </w:rPr>
              <w:t xml:space="preserve"> </w:t>
            </w:r>
            <w:r>
              <w:rPr>
                <w:sz w:val="23"/>
              </w:rPr>
              <w:t>and</w:t>
            </w:r>
            <w:r>
              <w:rPr>
                <w:spacing w:val="25"/>
                <w:sz w:val="23"/>
              </w:rPr>
              <w:t xml:space="preserve"> </w:t>
            </w:r>
            <w:r>
              <w:rPr>
                <w:sz w:val="23"/>
              </w:rPr>
              <w:t>professional</w:t>
            </w:r>
            <w:r>
              <w:rPr>
                <w:spacing w:val="18"/>
                <w:sz w:val="23"/>
              </w:rPr>
              <w:t xml:space="preserve"> </w:t>
            </w:r>
            <w:r>
              <w:rPr>
                <w:spacing w:val="-2"/>
                <w:sz w:val="23"/>
              </w:rPr>
              <w:t>responsibility</w:t>
            </w:r>
          </w:p>
        </w:tc>
        <w:tc>
          <w:tcPr>
            <w:tcW w:w="1257" w:type="dxa"/>
          </w:tcPr>
          <w:p w14:paraId="1FDB7BA2" w14:textId="77777777" w:rsidR="003A2C26" w:rsidRDefault="00000000">
            <w:pPr>
              <w:pStyle w:val="TableParagraph"/>
              <w:spacing w:before="168"/>
              <w:ind w:left="239"/>
              <w:rPr>
                <w:sz w:val="23"/>
              </w:rPr>
            </w:pPr>
            <w:r>
              <w:rPr>
                <w:spacing w:val="-5"/>
                <w:w w:val="105"/>
                <w:sz w:val="23"/>
              </w:rPr>
              <w:t>SO4</w:t>
            </w:r>
          </w:p>
        </w:tc>
        <w:tc>
          <w:tcPr>
            <w:tcW w:w="3702" w:type="dxa"/>
          </w:tcPr>
          <w:p w14:paraId="4222AC8D" w14:textId="77777777" w:rsidR="003A2C26" w:rsidRDefault="00000000">
            <w:pPr>
              <w:pStyle w:val="TableParagraph"/>
              <w:spacing w:before="31" w:line="254" w:lineRule="auto"/>
              <w:ind w:left="48"/>
              <w:rPr>
                <w:sz w:val="23"/>
              </w:rPr>
            </w:pPr>
            <w:r>
              <w:rPr>
                <w:w w:val="105"/>
                <w:sz w:val="23"/>
              </w:rPr>
              <w:t>Chapter</w:t>
            </w:r>
            <w:r>
              <w:rPr>
                <w:spacing w:val="-16"/>
                <w:w w:val="105"/>
                <w:sz w:val="23"/>
              </w:rPr>
              <w:t xml:space="preserve"> </w:t>
            </w:r>
            <w:r>
              <w:rPr>
                <w:w w:val="105"/>
                <w:sz w:val="23"/>
              </w:rPr>
              <w:t>3</w:t>
            </w:r>
            <w:r>
              <w:rPr>
                <w:spacing w:val="-15"/>
                <w:w w:val="105"/>
                <w:sz w:val="23"/>
              </w:rPr>
              <w:t xml:space="preserve"> </w:t>
            </w:r>
            <w:r>
              <w:rPr>
                <w:w w:val="105"/>
                <w:sz w:val="23"/>
              </w:rPr>
              <w:t>(Sustainability</w:t>
            </w:r>
            <w:r>
              <w:rPr>
                <w:spacing w:val="-15"/>
                <w:w w:val="105"/>
                <w:sz w:val="23"/>
              </w:rPr>
              <w:t xml:space="preserve"> </w:t>
            </w:r>
            <w:r>
              <w:rPr>
                <w:w w:val="105"/>
                <w:sz w:val="23"/>
              </w:rPr>
              <w:t>&amp;</w:t>
            </w:r>
            <w:r>
              <w:rPr>
                <w:spacing w:val="-15"/>
                <w:w w:val="105"/>
                <w:sz w:val="23"/>
              </w:rPr>
              <w:t xml:space="preserve"> </w:t>
            </w:r>
            <w:r>
              <w:rPr>
                <w:w w:val="105"/>
                <w:sz w:val="23"/>
              </w:rPr>
              <w:t xml:space="preserve">Ethics </w:t>
            </w:r>
            <w:r>
              <w:rPr>
                <w:spacing w:val="-2"/>
                <w:w w:val="105"/>
                <w:sz w:val="23"/>
              </w:rPr>
              <w:t>Section)</w:t>
            </w:r>
          </w:p>
        </w:tc>
      </w:tr>
      <w:tr w:rsidR="003A2C26" w14:paraId="2011A4C0" w14:textId="77777777">
        <w:trPr>
          <w:trHeight w:val="334"/>
        </w:trPr>
        <w:tc>
          <w:tcPr>
            <w:tcW w:w="4414" w:type="dxa"/>
          </w:tcPr>
          <w:p w14:paraId="598E4D20" w14:textId="77777777" w:rsidR="003A2C26" w:rsidRDefault="00000000">
            <w:pPr>
              <w:pStyle w:val="TableParagraph"/>
              <w:spacing w:before="31"/>
              <w:ind w:left="50"/>
              <w:rPr>
                <w:sz w:val="23"/>
              </w:rPr>
            </w:pPr>
            <w:r>
              <w:rPr>
                <w:sz w:val="23"/>
              </w:rPr>
              <w:t>Teamwork</w:t>
            </w:r>
            <w:r>
              <w:rPr>
                <w:spacing w:val="26"/>
                <w:sz w:val="23"/>
              </w:rPr>
              <w:t xml:space="preserve"> </w:t>
            </w:r>
            <w:r>
              <w:rPr>
                <w:sz w:val="23"/>
              </w:rPr>
              <w:t>and</w:t>
            </w:r>
            <w:r>
              <w:rPr>
                <w:spacing w:val="17"/>
                <w:sz w:val="23"/>
              </w:rPr>
              <w:t xml:space="preserve"> </w:t>
            </w:r>
            <w:r>
              <w:rPr>
                <w:spacing w:val="-2"/>
                <w:sz w:val="23"/>
              </w:rPr>
              <w:t>leadership</w:t>
            </w:r>
          </w:p>
        </w:tc>
        <w:tc>
          <w:tcPr>
            <w:tcW w:w="1257" w:type="dxa"/>
          </w:tcPr>
          <w:p w14:paraId="4331A2F6" w14:textId="77777777" w:rsidR="003A2C26" w:rsidRDefault="00000000">
            <w:pPr>
              <w:pStyle w:val="TableParagraph"/>
              <w:spacing w:before="31"/>
              <w:ind w:left="239"/>
              <w:rPr>
                <w:sz w:val="23"/>
              </w:rPr>
            </w:pPr>
            <w:r>
              <w:rPr>
                <w:spacing w:val="-5"/>
                <w:w w:val="105"/>
                <w:sz w:val="23"/>
              </w:rPr>
              <w:t>SO5</w:t>
            </w:r>
          </w:p>
        </w:tc>
        <w:tc>
          <w:tcPr>
            <w:tcW w:w="3702" w:type="dxa"/>
          </w:tcPr>
          <w:p w14:paraId="62458524" w14:textId="77777777" w:rsidR="003A2C26" w:rsidRDefault="00000000">
            <w:pPr>
              <w:pStyle w:val="TableParagraph"/>
              <w:spacing w:before="31"/>
              <w:ind w:left="48"/>
              <w:rPr>
                <w:sz w:val="23"/>
              </w:rPr>
            </w:pPr>
            <w:r>
              <w:rPr>
                <w:w w:val="105"/>
                <w:sz w:val="23"/>
              </w:rPr>
              <w:t>Chapter</w:t>
            </w:r>
            <w:r>
              <w:rPr>
                <w:spacing w:val="-12"/>
                <w:w w:val="105"/>
                <w:sz w:val="23"/>
              </w:rPr>
              <w:t xml:space="preserve"> </w:t>
            </w:r>
            <w:r>
              <w:rPr>
                <w:w w:val="105"/>
                <w:sz w:val="23"/>
              </w:rPr>
              <w:t>4</w:t>
            </w:r>
            <w:r>
              <w:rPr>
                <w:spacing w:val="-10"/>
                <w:w w:val="105"/>
                <w:sz w:val="23"/>
              </w:rPr>
              <w:t xml:space="preserve"> </w:t>
            </w:r>
            <w:r>
              <w:rPr>
                <w:w w:val="105"/>
                <w:sz w:val="23"/>
              </w:rPr>
              <w:t>(Project</w:t>
            </w:r>
            <w:r>
              <w:rPr>
                <w:spacing w:val="-8"/>
                <w:w w:val="105"/>
                <w:sz w:val="23"/>
              </w:rPr>
              <w:t xml:space="preserve"> </w:t>
            </w:r>
            <w:r>
              <w:rPr>
                <w:spacing w:val="-2"/>
                <w:w w:val="105"/>
                <w:sz w:val="23"/>
              </w:rPr>
              <w:t>Management)</w:t>
            </w:r>
          </w:p>
        </w:tc>
      </w:tr>
      <w:tr w:rsidR="003A2C26" w14:paraId="0D1C3B23" w14:textId="77777777">
        <w:trPr>
          <w:trHeight w:val="612"/>
        </w:trPr>
        <w:tc>
          <w:tcPr>
            <w:tcW w:w="4414" w:type="dxa"/>
          </w:tcPr>
          <w:p w14:paraId="5FEA1817" w14:textId="77777777" w:rsidR="003A2C26" w:rsidRDefault="00000000">
            <w:pPr>
              <w:pStyle w:val="TableParagraph"/>
              <w:spacing w:before="34" w:line="249" w:lineRule="auto"/>
              <w:ind w:left="50"/>
              <w:rPr>
                <w:sz w:val="23"/>
              </w:rPr>
            </w:pPr>
            <w:r>
              <w:rPr>
                <w:sz w:val="23"/>
              </w:rPr>
              <w:t xml:space="preserve">Experimentation, analysis, engineering </w:t>
            </w:r>
            <w:r>
              <w:rPr>
                <w:spacing w:val="-2"/>
                <w:w w:val="105"/>
                <w:sz w:val="23"/>
              </w:rPr>
              <w:t>judgment</w:t>
            </w:r>
          </w:p>
        </w:tc>
        <w:tc>
          <w:tcPr>
            <w:tcW w:w="1257" w:type="dxa"/>
          </w:tcPr>
          <w:p w14:paraId="32AB08FE" w14:textId="77777777" w:rsidR="003A2C26" w:rsidRDefault="00000000">
            <w:pPr>
              <w:pStyle w:val="TableParagraph"/>
              <w:spacing w:before="172"/>
              <w:ind w:left="239"/>
              <w:rPr>
                <w:sz w:val="23"/>
              </w:rPr>
            </w:pPr>
            <w:r>
              <w:rPr>
                <w:spacing w:val="-5"/>
                <w:w w:val="105"/>
                <w:sz w:val="23"/>
              </w:rPr>
              <w:t>SO6</w:t>
            </w:r>
          </w:p>
        </w:tc>
        <w:tc>
          <w:tcPr>
            <w:tcW w:w="3702" w:type="dxa"/>
          </w:tcPr>
          <w:p w14:paraId="6684BB8F" w14:textId="77777777" w:rsidR="003A2C26" w:rsidRDefault="00000000">
            <w:pPr>
              <w:pStyle w:val="TableParagraph"/>
              <w:spacing w:before="172"/>
              <w:ind w:left="48"/>
              <w:rPr>
                <w:sz w:val="23"/>
              </w:rPr>
            </w:pPr>
            <w:r>
              <w:rPr>
                <w:w w:val="105"/>
                <w:sz w:val="23"/>
              </w:rPr>
              <w:t>Chapter</w:t>
            </w:r>
            <w:r>
              <w:rPr>
                <w:spacing w:val="-10"/>
                <w:w w:val="105"/>
                <w:sz w:val="23"/>
              </w:rPr>
              <w:t xml:space="preserve"> </w:t>
            </w:r>
            <w:r>
              <w:rPr>
                <w:w w:val="105"/>
                <w:sz w:val="23"/>
              </w:rPr>
              <w:t>4</w:t>
            </w:r>
            <w:r>
              <w:rPr>
                <w:spacing w:val="-7"/>
                <w:w w:val="105"/>
                <w:sz w:val="23"/>
              </w:rPr>
              <w:t xml:space="preserve"> </w:t>
            </w:r>
            <w:r>
              <w:rPr>
                <w:w w:val="105"/>
                <w:sz w:val="23"/>
              </w:rPr>
              <w:t>(Testing</w:t>
            </w:r>
            <w:r>
              <w:rPr>
                <w:spacing w:val="-7"/>
                <w:w w:val="105"/>
                <w:sz w:val="23"/>
              </w:rPr>
              <w:t xml:space="preserve"> </w:t>
            </w:r>
            <w:r>
              <w:rPr>
                <w:w w:val="105"/>
                <w:sz w:val="23"/>
              </w:rPr>
              <w:t>&amp;</w:t>
            </w:r>
            <w:r>
              <w:rPr>
                <w:spacing w:val="-8"/>
                <w:w w:val="105"/>
                <w:sz w:val="23"/>
              </w:rPr>
              <w:t xml:space="preserve"> </w:t>
            </w:r>
            <w:r>
              <w:rPr>
                <w:spacing w:val="-2"/>
                <w:w w:val="105"/>
                <w:sz w:val="23"/>
              </w:rPr>
              <w:t>Results)</w:t>
            </w:r>
          </w:p>
        </w:tc>
      </w:tr>
      <w:tr w:rsidR="003A2C26" w14:paraId="5D191B03" w14:textId="77777777">
        <w:trPr>
          <w:trHeight w:val="338"/>
        </w:trPr>
        <w:tc>
          <w:tcPr>
            <w:tcW w:w="4414" w:type="dxa"/>
          </w:tcPr>
          <w:p w14:paraId="0F156D8F" w14:textId="77777777" w:rsidR="003A2C26" w:rsidRDefault="00000000">
            <w:pPr>
              <w:pStyle w:val="TableParagraph"/>
              <w:spacing w:before="34"/>
              <w:ind w:left="50"/>
              <w:rPr>
                <w:sz w:val="23"/>
              </w:rPr>
            </w:pPr>
            <w:r>
              <w:rPr>
                <w:sz w:val="23"/>
              </w:rPr>
              <w:t>Independent</w:t>
            </w:r>
            <w:r>
              <w:rPr>
                <w:spacing w:val="21"/>
                <w:sz w:val="23"/>
              </w:rPr>
              <w:t xml:space="preserve"> </w:t>
            </w:r>
            <w:r>
              <w:rPr>
                <w:sz w:val="23"/>
              </w:rPr>
              <w:t>acquisition</w:t>
            </w:r>
            <w:r>
              <w:rPr>
                <w:spacing w:val="29"/>
                <w:sz w:val="23"/>
              </w:rPr>
              <w:t xml:space="preserve"> </w:t>
            </w:r>
            <w:r>
              <w:rPr>
                <w:sz w:val="23"/>
              </w:rPr>
              <w:t>of</w:t>
            </w:r>
            <w:r>
              <w:rPr>
                <w:spacing w:val="25"/>
                <w:sz w:val="23"/>
              </w:rPr>
              <w:t xml:space="preserve"> </w:t>
            </w:r>
            <w:r>
              <w:rPr>
                <w:sz w:val="23"/>
              </w:rPr>
              <w:t>new</w:t>
            </w:r>
            <w:r>
              <w:rPr>
                <w:spacing w:val="24"/>
                <w:sz w:val="23"/>
              </w:rPr>
              <w:t xml:space="preserve"> </w:t>
            </w:r>
            <w:r>
              <w:rPr>
                <w:spacing w:val="-2"/>
                <w:sz w:val="23"/>
              </w:rPr>
              <w:t>knowledge</w:t>
            </w:r>
          </w:p>
        </w:tc>
        <w:tc>
          <w:tcPr>
            <w:tcW w:w="1257" w:type="dxa"/>
          </w:tcPr>
          <w:p w14:paraId="4418B122" w14:textId="77777777" w:rsidR="003A2C26" w:rsidRDefault="00000000">
            <w:pPr>
              <w:pStyle w:val="TableParagraph"/>
              <w:spacing w:before="34"/>
              <w:ind w:left="239"/>
              <w:rPr>
                <w:sz w:val="23"/>
              </w:rPr>
            </w:pPr>
            <w:r>
              <w:rPr>
                <w:spacing w:val="-5"/>
                <w:w w:val="105"/>
                <w:sz w:val="23"/>
              </w:rPr>
              <w:t>SO7</w:t>
            </w:r>
          </w:p>
        </w:tc>
        <w:tc>
          <w:tcPr>
            <w:tcW w:w="3702" w:type="dxa"/>
          </w:tcPr>
          <w:p w14:paraId="0250494F" w14:textId="77777777" w:rsidR="003A2C26" w:rsidRDefault="00000000">
            <w:pPr>
              <w:pStyle w:val="TableParagraph"/>
              <w:spacing w:before="34"/>
              <w:ind w:left="48"/>
              <w:rPr>
                <w:sz w:val="23"/>
              </w:rPr>
            </w:pPr>
            <w:r>
              <w:rPr>
                <w:w w:val="105"/>
                <w:sz w:val="23"/>
              </w:rPr>
              <w:t>Chapter</w:t>
            </w:r>
            <w:r>
              <w:rPr>
                <w:spacing w:val="-11"/>
                <w:w w:val="105"/>
                <w:sz w:val="23"/>
              </w:rPr>
              <w:t xml:space="preserve"> </w:t>
            </w:r>
            <w:r>
              <w:rPr>
                <w:w w:val="105"/>
                <w:sz w:val="23"/>
              </w:rPr>
              <w:t>5</w:t>
            </w:r>
            <w:r>
              <w:rPr>
                <w:spacing w:val="-8"/>
                <w:w w:val="105"/>
                <w:sz w:val="23"/>
              </w:rPr>
              <w:t xml:space="preserve"> </w:t>
            </w:r>
            <w:r>
              <w:rPr>
                <w:w w:val="105"/>
                <w:sz w:val="23"/>
              </w:rPr>
              <w:t>(Reflection</w:t>
            </w:r>
            <w:r>
              <w:rPr>
                <w:spacing w:val="-9"/>
                <w:w w:val="105"/>
                <w:sz w:val="23"/>
              </w:rPr>
              <w:t xml:space="preserve"> </w:t>
            </w:r>
            <w:r>
              <w:rPr>
                <w:spacing w:val="-2"/>
                <w:w w:val="105"/>
                <w:sz w:val="23"/>
              </w:rPr>
              <w:t>Section)</w:t>
            </w:r>
          </w:p>
        </w:tc>
      </w:tr>
      <w:tr w:rsidR="003A2C26" w14:paraId="40BAB62C" w14:textId="77777777">
        <w:trPr>
          <w:trHeight w:val="335"/>
        </w:trPr>
        <w:tc>
          <w:tcPr>
            <w:tcW w:w="4414" w:type="dxa"/>
          </w:tcPr>
          <w:p w14:paraId="272E2E97" w14:textId="77777777" w:rsidR="003A2C26" w:rsidRDefault="00000000">
            <w:pPr>
              <w:pStyle w:val="TableParagraph"/>
              <w:spacing w:before="34"/>
              <w:ind w:left="50"/>
              <w:rPr>
                <w:sz w:val="23"/>
              </w:rPr>
            </w:pPr>
            <w:r>
              <w:rPr>
                <w:spacing w:val="-2"/>
                <w:w w:val="105"/>
                <w:sz w:val="23"/>
              </w:rPr>
              <w:t>Standards</w:t>
            </w:r>
          </w:p>
        </w:tc>
        <w:tc>
          <w:tcPr>
            <w:tcW w:w="1257" w:type="dxa"/>
          </w:tcPr>
          <w:p w14:paraId="31BE21EF" w14:textId="77777777" w:rsidR="003A2C26" w:rsidRDefault="00000000">
            <w:pPr>
              <w:pStyle w:val="TableParagraph"/>
              <w:spacing w:before="34"/>
              <w:ind w:left="239"/>
              <w:rPr>
                <w:sz w:val="23"/>
              </w:rPr>
            </w:pPr>
            <w:r>
              <w:rPr>
                <w:spacing w:val="-5"/>
                <w:w w:val="105"/>
                <w:sz w:val="23"/>
              </w:rPr>
              <w:t>SO2</w:t>
            </w:r>
          </w:p>
        </w:tc>
        <w:tc>
          <w:tcPr>
            <w:tcW w:w="3702" w:type="dxa"/>
          </w:tcPr>
          <w:p w14:paraId="6628A7D0" w14:textId="77777777" w:rsidR="003A2C26" w:rsidRDefault="00000000">
            <w:pPr>
              <w:pStyle w:val="TableParagraph"/>
              <w:spacing w:before="34"/>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(Constraints</w:t>
            </w:r>
            <w:r>
              <w:rPr>
                <w:spacing w:val="-9"/>
                <w:w w:val="105"/>
                <w:sz w:val="23"/>
              </w:rPr>
              <w:t xml:space="preserve"> </w:t>
            </w:r>
            <w:r>
              <w:rPr>
                <w:w w:val="105"/>
                <w:sz w:val="23"/>
              </w:rPr>
              <w:t>&amp;</w:t>
            </w:r>
            <w:r>
              <w:rPr>
                <w:spacing w:val="-9"/>
                <w:w w:val="105"/>
                <w:sz w:val="23"/>
              </w:rPr>
              <w:t xml:space="preserve"> </w:t>
            </w:r>
            <w:r>
              <w:rPr>
                <w:spacing w:val="-2"/>
                <w:w w:val="105"/>
                <w:sz w:val="23"/>
              </w:rPr>
              <w:t>Standards)</w:t>
            </w:r>
          </w:p>
        </w:tc>
      </w:tr>
      <w:tr w:rsidR="003A2C26" w14:paraId="7C788B32" w14:textId="77777777">
        <w:trPr>
          <w:trHeight w:val="612"/>
        </w:trPr>
        <w:tc>
          <w:tcPr>
            <w:tcW w:w="4414" w:type="dxa"/>
          </w:tcPr>
          <w:p w14:paraId="55EB8721" w14:textId="77777777" w:rsidR="003A2C26" w:rsidRDefault="00000000">
            <w:pPr>
              <w:pStyle w:val="TableParagraph"/>
              <w:spacing w:before="31" w:line="254" w:lineRule="auto"/>
              <w:ind w:left="50"/>
              <w:rPr>
                <w:sz w:val="23"/>
              </w:rPr>
            </w:pPr>
            <w:r>
              <w:rPr>
                <w:sz w:val="23"/>
              </w:rPr>
              <w:t xml:space="preserve">Sustainability and societal/environmental </w:t>
            </w:r>
            <w:r>
              <w:rPr>
                <w:spacing w:val="-2"/>
                <w:w w:val="105"/>
                <w:sz w:val="23"/>
              </w:rPr>
              <w:t>impact</w:t>
            </w:r>
          </w:p>
        </w:tc>
        <w:tc>
          <w:tcPr>
            <w:tcW w:w="1257" w:type="dxa"/>
          </w:tcPr>
          <w:p w14:paraId="47ABF253" w14:textId="77777777" w:rsidR="003A2C26" w:rsidRDefault="00000000">
            <w:pPr>
              <w:pStyle w:val="TableParagraph"/>
              <w:spacing w:before="31" w:line="254" w:lineRule="auto"/>
              <w:ind w:left="239" w:right="463"/>
              <w:rPr>
                <w:sz w:val="23"/>
              </w:rPr>
            </w:pPr>
            <w:r>
              <w:rPr>
                <w:spacing w:val="-2"/>
                <w:w w:val="105"/>
                <w:sz w:val="23"/>
              </w:rPr>
              <w:t>SO2</w:t>
            </w:r>
            <w:r>
              <w:rPr>
                <w:spacing w:val="-14"/>
                <w:w w:val="105"/>
                <w:sz w:val="23"/>
              </w:rPr>
              <w:t xml:space="preserve"> </w:t>
            </w:r>
            <w:r>
              <w:rPr>
                <w:spacing w:val="-2"/>
                <w:w w:val="105"/>
                <w:sz w:val="23"/>
              </w:rPr>
              <w:t xml:space="preserve">/ </w:t>
            </w:r>
            <w:r>
              <w:rPr>
                <w:spacing w:val="-4"/>
                <w:w w:val="105"/>
                <w:sz w:val="23"/>
              </w:rPr>
              <w:t>SO4</w:t>
            </w:r>
          </w:p>
        </w:tc>
        <w:tc>
          <w:tcPr>
            <w:tcW w:w="3702" w:type="dxa"/>
          </w:tcPr>
          <w:p w14:paraId="2A7C453A" w14:textId="77777777" w:rsidR="003A2C26" w:rsidRDefault="00000000">
            <w:pPr>
              <w:pStyle w:val="TableParagraph"/>
              <w:spacing w:before="168"/>
              <w:ind w:left="48"/>
              <w:rPr>
                <w:sz w:val="23"/>
              </w:rPr>
            </w:pPr>
            <w:r>
              <w:rPr>
                <w:sz w:val="23"/>
              </w:rPr>
              <w:t>Chapter</w:t>
            </w:r>
            <w:r>
              <w:rPr>
                <w:spacing w:val="23"/>
                <w:sz w:val="23"/>
              </w:rPr>
              <w:t xml:space="preserve"> </w:t>
            </w:r>
            <w:r>
              <w:rPr>
                <w:sz w:val="23"/>
              </w:rPr>
              <w:t>3</w:t>
            </w:r>
            <w:r>
              <w:rPr>
                <w:spacing w:val="27"/>
                <w:sz w:val="23"/>
              </w:rPr>
              <w:t xml:space="preserve"> </w:t>
            </w:r>
            <w:r>
              <w:rPr>
                <w:sz w:val="23"/>
              </w:rPr>
              <w:t>(Sustainability</w:t>
            </w:r>
            <w:r>
              <w:rPr>
                <w:spacing w:val="28"/>
                <w:sz w:val="23"/>
              </w:rPr>
              <w:t xml:space="preserve"> </w:t>
            </w:r>
            <w:r>
              <w:rPr>
                <w:spacing w:val="-2"/>
                <w:sz w:val="23"/>
              </w:rPr>
              <w:t>Section)</w:t>
            </w:r>
          </w:p>
        </w:tc>
      </w:tr>
      <w:tr w:rsidR="003A2C26" w14:paraId="375125AD" w14:textId="77777777">
        <w:trPr>
          <w:trHeight w:val="612"/>
        </w:trPr>
        <w:tc>
          <w:tcPr>
            <w:tcW w:w="4414" w:type="dxa"/>
          </w:tcPr>
          <w:p w14:paraId="37810828" w14:textId="77777777" w:rsidR="003A2C26" w:rsidRDefault="00000000">
            <w:pPr>
              <w:pStyle w:val="TableParagraph"/>
              <w:spacing w:before="168"/>
              <w:ind w:left="50"/>
              <w:rPr>
                <w:sz w:val="23"/>
              </w:rPr>
            </w:pPr>
            <w:r>
              <w:rPr>
                <w:w w:val="105"/>
                <w:sz w:val="23"/>
              </w:rPr>
              <w:t>Risk</w:t>
            </w:r>
            <w:r>
              <w:rPr>
                <w:spacing w:val="-10"/>
                <w:w w:val="105"/>
                <w:sz w:val="23"/>
              </w:rPr>
              <w:t xml:space="preserve"> </w:t>
            </w:r>
            <w:r>
              <w:rPr>
                <w:w w:val="105"/>
                <w:sz w:val="23"/>
              </w:rPr>
              <w:t>assessment</w:t>
            </w:r>
            <w:r>
              <w:rPr>
                <w:spacing w:val="-13"/>
                <w:w w:val="105"/>
                <w:sz w:val="23"/>
              </w:rPr>
              <w:t xml:space="preserve"> </w:t>
            </w:r>
            <w:r>
              <w:rPr>
                <w:w w:val="105"/>
                <w:sz w:val="23"/>
              </w:rPr>
              <w:t>and</w:t>
            </w:r>
            <w:r>
              <w:rPr>
                <w:spacing w:val="-10"/>
                <w:w w:val="105"/>
                <w:sz w:val="23"/>
              </w:rPr>
              <w:t xml:space="preserve"> </w:t>
            </w:r>
            <w:r>
              <w:rPr>
                <w:spacing w:val="-2"/>
                <w:w w:val="105"/>
                <w:sz w:val="23"/>
              </w:rPr>
              <w:t>mitigation</w:t>
            </w:r>
          </w:p>
        </w:tc>
        <w:tc>
          <w:tcPr>
            <w:tcW w:w="1257" w:type="dxa"/>
          </w:tcPr>
          <w:p w14:paraId="6C22BE45" w14:textId="77777777" w:rsidR="003A2C26" w:rsidRDefault="00000000">
            <w:pPr>
              <w:pStyle w:val="TableParagraph"/>
              <w:spacing w:before="31" w:line="254" w:lineRule="auto"/>
              <w:ind w:left="239" w:right="463"/>
              <w:rPr>
                <w:sz w:val="23"/>
              </w:rPr>
            </w:pPr>
            <w:r>
              <w:rPr>
                <w:spacing w:val="-2"/>
                <w:w w:val="105"/>
                <w:sz w:val="23"/>
              </w:rPr>
              <w:t>SO2</w:t>
            </w:r>
            <w:r>
              <w:rPr>
                <w:spacing w:val="-14"/>
                <w:w w:val="105"/>
                <w:sz w:val="23"/>
              </w:rPr>
              <w:t xml:space="preserve"> </w:t>
            </w:r>
            <w:r>
              <w:rPr>
                <w:spacing w:val="-2"/>
                <w:w w:val="105"/>
                <w:sz w:val="23"/>
              </w:rPr>
              <w:t xml:space="preserve">/ </w:t>
            </w:r>
            <w:r>
              <w:rPr>
                <w:spacing w:val="-4"/>
                <w:w w:val="105"/>
                <w:sz w:val="23"/>
              </w:rPr>
              <w:t>SO4</w:t>
            </w:r>
          </w:p>
        </w:tc>
        <w:tc>
          <w:tcPr>
            <w:tcW w:w="3702" w:type="dxa"/>
          </w:tcPr>
          <w:p w14:paraId="0BEA51CF" w14:textId="77777777" w:rsidR="003A2C26" w:rsidRDefault="00000000">
            <w:pPr>
              <w:pStyle w:val="TableParagraph"/>
              <w:spacing w:before="168"/>
              <w:ind w:left="48"/>
              <w:rPr>
                <w:sz w:val="23"/>
              </w:rPr>
            </w:pPr>
            <w:r>
              <w:rPr>
                <w:w w:val="105"/>
                <w:sz w:val="23"/>
              </w:rPr>
              <w:t>Chapter</w:t>
            </w:r>
            <w:r>
              <w:rPr>
                <w:spacing w:val="-12"/>
                <w:w w:val="105"/>
                <w:sz w:val="23"/>
              </w:rPr>
              <w:t xml:space="preserve"> </w:t>
            </w:r>
            <w:r>
              <w:rPr>
                <w:w w:val="105"/>
                <w:sz w:val="23"/>
              </w:rPr>
              <w:t>3</w:t>
            </w:r>
            <w:r>
              <w:rPr>
                <w:spacing w:val="-8"/>
                <w:w w:val="105"/>
                <w:sz w:val="23"/>
              </w:rPr>
              <w:t xml:space="preserve"> </w:t>
            </w:r>
            <w:r>
              <w:rPr>
                <w:w w:val="105"/>
                <w:sz w:val="23"/>
              </w:rPr>
              <w:t>(Risk</w:t>
            </w:r>
            <w:r>
              <w:rPr>
                <w:spacing w:val="-3"/>
                <w:w w:val="105"/>
                <w:sz w:val="23"/>
              </w:rPr>
              <w:t xml:space="preserve"> </w:t>
            </w:r>
            <w:r>
              <w:rPr>
                <w:spacing w:val="-2"/>
                <w:w w:val="105"/>
                <w:sz w:val="23"/>
              </w:rPr>
              <w:t>Register)</w:t>
            </w:r>
          </w:p>
        </w:tc>
      </w:tr>
      <w:tr w:rsidR="003A2C26" w14:paraId="33DCABF0" w14:textId="77777777">
        <w:trPr>
          <w:trHeight w:val="335"/>
        </w:trPr>
        <w:tc>
          <w:tcPr>
            <w:tcW w:w="4414" w:type="dxa"/>
          </w:tcPr>
          <w:p w14:paraId="3F1F2F85" w14:textId="77777777" w:rsidR="003A2C26" w:rsidRDefault="00000000">
            <w:pPr>
              <w:pStyle w:val="TableParagraph"/>
              <w:spacing w:before="31"/>
              <w:ind w:left="50"/>
              <w:rPr>
                <w:sz w:val="23"/>
              </w:rPr>
            </w:pPr>
            <w:r>
              <w:rPr>
                <w:sz w:val="23"/>
              </w:rPr>
              <w:t>Security</w:t>
            </w:r>
            <w:r>
              <w:rPr>
                <w:spacing w:val="24"/>
                <w:sz w:val="23"/>
              </w:rPr>
              <w:t xml:space="preserve"> </w:t>
            </w:r>
            <w:r>
              <w:rPr>
                <w:spacing w:val="-2"/>
                <w:sz w:val="23"/>
              </w:rPr>
              <w:t>considerations</w:t>
            </w:r>
          </w:p>
        </w:tc>
        <w:tc>
          <w:tcPr>
            <w:tcW w:w="1257" w:type="dxa"/>
          </w:tcPr>
          <w:p w14:paraId="2A6EDAB5" w14:textId="77777777" w:rsidR="003A2C26" w:rsidRDefault="00000000">
            <w:pPr>
              <w:pStyle w:val="TableParagraph"/>
              <w:spacing w:before="31"/>
              <w:ind w:left="239"/>
              <w:rPr>
                <w:sz w:val="23"/>
              </w:rPr>
            </w:pPr>
            <w:r>
              <w:rPr>
                <w:spacing w:val="-5"/>
                <w:w w:val="105"/>
                <w:sz w:val="23"/>
              </w:rPr>
              <w:t>SO4</w:t>
            </w:r>
          </w:p>
        </w:tc>
        <w:tc>
          <w:tcPr>
            <w:tcW w:w="3702" w:type="dxa"/>
          </w:tcPr>
          <w:p w14:paraId="79C91FFA" w14:textId="77777777" w:rsidR="003A2C26" w:rsidRDefault="00000000">
            <w:pPr>
              <w:pStyle w:val="TableParagraph"/>
              <w:spacing w:before="31"/>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(Security</w:t>
            </w:r>
            <w:r>
              <w:rPr>
                <w:spacing w:val="-8"/>
                <w:w w:val="105"/>
                <w:sz w:val="23"/>
              </w:rPr>
              <w:t xml:space="preserve"> </w:t>
            </w:r>
            <w:r>
              <w:rPr>
                <w:spacing w:val="-2"/>
                <w:w w:val="105"/>
                <w:sz w:val="23"/>
              </w:rPr>
              <w:t>Section)</w:t>
            </w:r>
          </w:p>
        </w:tc>
      </w:tr>
      <w:tr w:rsidR="003A2C26" w14:paraId="3F4EBE81" w14:textId="77777777">
        <w:trPr>
          <w:trHeight w:val="612"/>
        </w:trPr>
        <w:tc>
          <w:tcPr>
            <w:tcW w:w="4414" w:type="dxa"/>
          </w:tcPr>
          <w:p w14:paraId="33BCE23E" w14:textId="77777777" w:rsidR="003A2C26" w:rsidRDefault="00000000">
            <w:pPr>
              <w:pStyle w:val="TableParagraph"/>
              <w:spacing w:before="171"/>
              <w:ind w:left="50"/>
              <w:rPr>
                <w:sz w:val="23"/>
              </w:rPr>
            </w:pPr>
            <w:r>
              <w:rPr>
                <w:spacing w:val="2"/>
                <w:sz w:val="23"/>
              </w:rPr>
              <w:t>Integrated/system-level</w:t>
            </w:r>
            <w:r>
              <w:rPr>
                <w:spacing w:val="31"/>
                <w:sz w:val="23"/>
              </w:rPr>
              <w:t xml:space="preserve"> </w:t>
            </w:r>
            <w:r>
              <w:rPr>
                <w:spacing w:val="-2"/>
                <w:sz w:val="23"/>
              </w:rPr>
              <w:t>engineering</w:t>
            </w:r>
          </w:p>
        </w:tc>
        <w:tc>
          <w:tcPr>
            <w:tcW w:w="1257" w:type="dxa"/>
          </w:tcPr>
          <w:p w14:paraId="70402602" w14:textId="77777777" w:rsidR="003A2C26" w:rsidRDefault="00000000">
            <w:pPr>
              <w:pStyle w:val="TableParagraph"/>
              <w:spacing w:before="34" w:line="247" w:lineRule="auto"/>
              <w:ind w:left="239" w:right="463"/>
              <w:rPr>
                <w:sz w:val="23"/>
              </w:rPr>
            </w:pPr>
            <w:r>
              <w:rPr>
                <w:spacing w:val="-2"/>
                <w:w w:val="105"/>
                <w:sz w:val="23"/>
              </w:rPr>
              <w:t>SO1</w:t>
            </w:r>
            <w:r>
              <w:rPr>
                <w:spacing w:val="-14"/>
                <w:w w:val="105"/>
                <w:sz w:val="23"/>
              </w:rPr>
              <w:t xml:space="preserve"> </w:t>
            </w:r>
            <w:r>
              <w:rPr>
                <w:spacing w:val="-2"/>
                <w:w w:val="105"/>
                <w:sz w:val="23"/>
              </w:rPr>
              <w:t xml:space="preserve">/ </w:t>
            </w:r>
            <w:r>
              <w:rPr>
                <w:spacing w:val="-4"/>
                <w:w w:val="105"/>
                <w:sz w:val="23"/>
              </w:rPr>
              <w:t>SO2</w:t>
            </w:r>
          </w:p>
        </w:tc>
        <w:tc>
          <w:tcPr>
            <w:tcW w:w="3702" w:type="dxa"/>
          </w:tcPr>
          <w:p w14:paraId="67FF117C" w14:textId="77777777" w:rsidR="003A2C26" w:rsidRDefault="00000000">
            <w:pPr>
              <w:pStyle w:val="TableParagraph"/>
              <w:spacing w:before="171"/>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(System</w:t>
            </w:r>
            <w:r>
              <w:rPr>
                <w:spacing w:val="-15"/>
                <w:w w:val="105"/>
                <w:sz w:val="23"/>
              </w:rPr>
              <w:t xml:space="preserve"> </w:t>
            </w:r>
            <w:r>
              <w:rPr>
                <w:spacing w:val="-2"/>
                <w:w w:val="105"/>
                <w:sz w:val="23"/>
              </w:rPr>
              <w:t>Design)</w:t>
            </w:r>
          </w:p>
        </w:tc>
      </w:tr>
      <w:tr w:rsidR="003A2C26" w14:paraId="1C5E9480" w14:textId="77777777">
        <w:trPr>
          <w:trHeight w:val="338"/>
        </w:trPr>
        <w:tc>
          <w:tcPr>
            <w:tcW w:w="4414" w:type="dxa"/>
          </w:tcPr>
          <w:p w14:paraId="4AEF2963" w14:textId="77777777" w:rsidR="003A2C26" w:rsidRDefault="00000000">
            <w:pPr>
              <w:pStyle w:val="TableParagraph"/>
              <w:spacing w:before="35"/>
              <w:ind w:left="50"/>
              <w:rPr>
                <w:sz w:val="23"/>
              </w:rPr>
            </w:pPr>
            <w:r>
              <w:rPr>
                <w:w w:val="105"/>
                <w:sz w:val="23"/>
              </w:rPr>
              <w:t>Project</w:t>
            </w:r>
            <w:r>
              <w:rPr>
                <w:spacing w:val="-10"/>
                <w:w w:val="105"/>
                <w:sz w:val="23"/>
              </w:rPr>
              <w:t xml:space="preserve"> </w:t>
            </w:r>
            <w:r>
              <w:rPr>
                <w:w w:val="105"/>
                <w:sz w:val="23"/>
              </w:rPr>
              <w:t>planning</w:t>
            </w:r>
            <w:r>
              <w:rPr>
                <w:spacing w:val="-10"/>
                <w:w w:val="105"/>
                <w:sz w:val="23"/>
              </w:rPr>
              <w:t xml:space="preserve"> </w:t>
            </w:r>
            <w:r>
              <w:rPr>
                <w:w w:val="105"/>
                <w:sz w:val="23"/>
              </w:rPr>
              <w:t>and</w:t>
            </w:r>
            <w:r>
              <w:rPr>
                <w:spacing w:val="-11"/>
                <w:w w:val="105"/>
                <w:sz w:val="23"/>
              </w:rPr>
              <w:t xml:space="preserve"> </w:t>
            </w:r>
            <w:r>
              <w:rPr>
                <w:spacing w:val="-2"/>
                <w:w w:val="105"/>
                <w:sz w:val="23"/>
              </w:rPr>
              <w:t>management</w:t>
            </w:r>
          </w:p>
        </w:tc>
        <w:tc>
          <w:tcPr>
            <w:tcW w:w="1257" w:type="dxa"/>
          </w:tcPr>
          <w:p w14:paraId="5413A297" w14:textId="77777777" w:rsidR="003A2C26" w:rsidRDefault="00000000">
            <w:pPr>
              <w:pStyle w:val="TableParagraph"/>
              <w:spacing w:before="35"/>
              <w:ind w:left="239"/>
              <w:rPr>
                <w:sz w:val="23"/>
              </w:rPr>
            </w:pPr>
            <w:r>
              <w:rPr>
                <w:spacing w:val="-5"/>
                <w:w w:val="105"/>
                <w:sz w:val="23"/>
              </w:rPr>
              <w:t>SO5</w:t>
            </w:r>
          </w:p>
        </w:tc>
        <w:tc>
          <w:tcPr>
            <w:tcW w:w="3702" w:type="dxa"/>
          </w:tcPr>
          <w:p w14:paraId="10515CB7" w14:textId="77777777" w:rsidR="003A2C26" w:rsidRDefault="00000000">
            <w:pPr>
              <w:pStyle w:val="TableParagraph"/>
              <w:spacing w:before="35"/>
              <w:ind w:left="48"/>
              <w:rPr>
                <w:sz w:val="23"/>
              </w:rPr>
            </w:pPr>
            <w:r>
              <w:rPr>
                <w:w w:val="105"/>
                <w:sz w:val="23"/>
              </w:rPr>
              <w:t>Chapter</w:t>
            </w:r>
            <w:r>
              <w:rPr>
                <w:spacing w:val="-13"/>
                <w:w w:val="105"/>
                <w:sz w:val="23"/>
              </w:rPr>
              <w:t xml:space="preserve"> </w:t>
            </w:r>
            <w:r>
              <w:rPr>
                <w:w w:val="105"/>
                <w:sz w:val="23"/>
              </w:rPr>
              <w:t>4</w:t>
            </w:r>
            <w:r>
              <w:rPr>
                <w:spacing w:val="-10"/>
                <w:w w:val="105"/>
                <w:sz w:val="23"/>
              </w:rPr>
              <w:t xml:space="preserve"> </w:t>
            </w:r>
            <w:r>
              <w:rPr>
                <w:w w:val="105"/>
                <w:sz w:val="23"/>
              </w:rPr>
              <w:t>(Development</w:t>
            </w:r>
            <w:r>
              <w:rPr>
                <w:spacing w:val="-2"/>
                <w:w w:val="105"/>
                <w:sz w:val="23"/>
              </w:rPr>
              <w:t xml:space="preserve"> </w:t>
            </w:r>
            <w:r>
              <w:rPr>
                <w:w w:val="105"/>
                <w:sz w:val="23"/>
              </w:rPr>
              <w:t>&amp;</w:t>
            </w:r>
            <w:r>
              <w:rPr>
                <w:spacing w:val="-11"/>
                <w:w w:val="105"/>
                <w:sz w:val="23"/>
              </w:rPr>
              <w:t xml:space="preserve"> </w:t>
            </w:r>
            <w:r>
              <w:rPr>
                <w:spacing w:val="-2"/>
                <w:w w:val="105"/>
                <w:sz w:val="23"/>
              </w:rPr>
              <w:t>Planning)</w:t>
            </w:r>
          </w:p>
        </w:tc>
      </w:tr>
      <w:tr w:rsidR="003A2C26" w14:paraId="3896ECA8" w14:textId="77777777">
        <w:trPr>
          <w:trHeight w:val="300"/>
        </w:trPr>
        <w:tc>
          <w:tcPr>
            <w:tcW w:w="4414" w:type="dxa"/>
          </w:tcPr>
          <w:p w14:paraId="7373B8EE" w14:textId="77777777" w:rsidR="003A2C26" w:rsidRDefault="00000000">
            <w:pPr>
              <w:pStyle w:val="TableParagraph"/>
              <w:spacing w:before="34" w:line="246" w:lineRule="exact"/>
              <w:ind w:left="50"/>
              <w:rPr>
                <w:sz w:val="23"/>
              </w:rPr>
            </w:pPr>
            <w:r>
              <w:rPr>
                <w:sz w:val="23"/>
              </w:rPr>
              <w:t>Individual</w:t>
            </w:r>
            <w:r>
              <w:rPr>
                <w:spacing w:val="32"/>
                <w:sz w:val="23"/>
              </w:rPr>
              <w:t xml:space="preserve"> </w:t>
            </w:r>
            <w:r>
              <w:rPr>
                <w:spacing w:val="-2"/>
                <w:sz w:val="23"/>
              </w:rPr>
              <w:t>contribution</w:t>
            </w:r>
          </w:p>
        </w:tc>
        <w:tc>
          <w:tcPr>
            <w:tcW w:w="1257" w:type="dxa"/>
          </w:tcPr>
          <w:p w14:paraId="398A78C6" w14:textId="77777777" w:rsidR="003A2C26" w:rsidRDefault="00000000">
            <w:pPr>
              <w:pStyle w:val="TableParagraph"/>
              <w:spacing w:before="34" w:line="246" w:lineRule="exact"/>
              <w:ind w:left="239"/>
              <w:rPr>
                <w:sz w:val="23"/>
              </w:rPr>
            </w:pPr>
            <w:r>
              <w:rPr>
                <w:sz w:val="23"/>
              </w:rPr>
              <w:t>SO1–</w:t>
            </w:r>
            <w:r>
              <w:rPr>
                <w:spacing w:val="-5"/>
                <w:sz w:val="23"/>
              </w:rPr>
              <w:t>SO7</w:t>
            </w:r>
          </w:p>
        </w:tc>
        <w:tc>
          <w:tcPr>
            <w:tcW w:w="3702" w:type="dxa"/>
          </w:tcPr>
          <w:p w14:paraId="10481694" w14:textId="77777777" w:rsidR="003A2C26" w:rsidRDefault="00000000">
            <w:pPr>
              <w:pStyle w:val="TableParagraph"/>
              <w:spacing w:before="34" w:line="246" w:lineRule="exact"/>
              <w:ind w:left="48"/>
              <w:rPr>
                <w:sz w:val="23"/>
              </w:rPr>
            </w:pPr>
            <w:r>
              <w:rPr>
                <w:sz w:val="23"/>
              </w:rPr>
              <w:t>Contribution</w:t>
            </w:r>
            <w:r>
              <w:rPr>
                <w:spacing w:val="27"/>
                <w:sz w:val="23"/>
              </w:rPr>
              <w:t xml:space="preserve"> </w:t>
            </w:r>
            <w:r>
              <w:rPr>
                <w:sz w:val="23"/>
              </w:rPr>
              <w:t>Table</w:t>
            </w:r>
            <w:r>
              <w:rPr>
                <w:spacing w:val="16"/>
                <w:sz w:val="23"/>
              </w:rPr>
              <w:t xml:space="preserve"> </w:t>
            </w:r>
            <w:r>
              <w:rPr>
                <w:sz w:val="23"/>
              </w:rPr>
              <w:t>+</w:t>
            </w:r>
            <w:r>
              <w:rPr>
                <w:spacing w:val="25"/>
                <w:sz w:val="23"/>
              </w:rPr>
              <w:t xml:space="preserve"> </w:t>
            </w:r>
            <w:r>
              <w:rPr>
                <w:sz w:val="23"/>
              </w:rPr>
              <w:t>Chapter</w:t>
            </w:r>
            <w:r>
              <w:rPr>
                <w:spacing w:val="23"/>
                <w:sz w:val="23"/>
              </w:rPr>
              <w:t xml:space="preserve"> </w:t>
            </w:r>
            <w:r>
              <w:rPr>
                <w:spacing w:val="-10"/>
                <w:sz w:val="23"/>
              </w:rPr>
              <w:t>4</w:t>
            </w:r>
          </w:p>
        </w:tc>
      </w:tr>
    </w:tbl>
    <w:p w14:paraId="1101A80D" w14:textId="77777777" w:rsidR="003A2C26" w:rsidRDefault="003A2C26"/>
    <w:sectPr w:rsidR="003A2C26">
      <w:pgSz w:w="11930" w:h="16850"/>
      <w:pgMar w:top="1320" w:right="0" w:bottom="960" w:left="1275"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7BFE" w14:textId="77777777" w:rsidR="002B2BC5" w:rsidRDefault="002B2BC5">
      <w:r>
        <w:separator/>
      </w:r>
    </w:p>
  </w:endnote>
  <w:endnote w:type="continuationSeparator" w:id="0">
    <w:p w14:paraId="3B3EE27F" w14:textId="77777777" w:rsidR="002B2BC5" w:rsidRDefault="002B2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50BF" w14:textId="77777777" w:rsidR="003A2C2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2E027B1" wp14:editId="1C5FA691">
              <wp:simplePos x="0" y="0"/>
              <wp:positionH relativeFrom="page">
                <wp:posOffset>3884930</wp:posOffset>
              </wp:positionH>
              <wp:positionV relativeFrom="page">
                <wp:posOffset>10069830</wp:posOffset>
              </wp:positionV>
              <wp:extent cx="172085" cy="182880"/>
              <wp:effectExtent l="0" t="0" r="0" b="0"/>
              <wp:wrapNone/>
              <wp:docPr id="1" name="Textbox 1"/>
              <wp:cNvGraphicFramePr/>
              <a:graphic xmlns:a="http://schemas.openxmlformats.org/drawingml/2006/main">
                <a:graphicData uri="http://schemas.microsoft.com/office/word/2010/wordprocessingShape">
                  <wps:wsp>
                    <wps:cNvSpPr txBox="1"/>
                    <wps:spPr>
                      <a:xfrm>
                        <a:off x="0" y="0"/>
                        <a:ext cx="172085" cy="182880"/>
                      </a:xfrm>
                      <a:prstGeom prst="rect">
                        <a:avLst/>
                      </a:prstGeom>
                    </wps:spPr>
                    <wps:txbx>
                      <w:txbxContent>
                        <w:p w14:paraId="06543669" w14:textId="77777777" w:rsidR="003A2C26"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72E027B1" id="_x0000_t202" coordsize="21600,21600" o:spt="202" path="m,l,21600r21600,l21600,xe">
              <v:stroke joinstyle="miter"/>
              <v:path gradientshapeok="t" o:connecttype="rect"/>
            </v:shapetype>
            <v:shape id="Textbox 1" o:spid="_x0000_s1049" type="#_x0000_t202" style="position:absolute;margin-left:305.9pt;margin-top:792.9pt;width:13.55pt;height:14.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" filled="f" stroked="f">
              <v:textbox inset="0,0,0,0">
                <w:txbxContent>
                  <w:p w14:paraId="06543669" w14:textId="77777777" w:rsidR="003A2C26"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7FE9" w14:textId="77777777" w:rsidR="003A2C26" w:rsidRDefault="003A2C2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D45D" w14:textId="77777777" w:rsidR="003A2C2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C85C67E" wp14:editId="531CA3FE">
              <wp:simplePos x="0" y="0"/>
              <wp:positionH relativeFrom="page">
                <wp:posOffset>3859530</wp:posOffset>
              </wp:positionH>
              <wp:positionV relativeFrom="page">
                <wp:posOffset>10069830</wp:posOffset>
              </wp:positionV>
              <wp:extent cx="235585" cy="182880"/>
              <wp:effectExtent l="0" t="0" r="0" b="0"/>
              <wp:wrapNone/>
              <wp:docPr id="26" name="Textbox 26"/>
              <wp:cNvGraphicFramePr/>
              <a:graphic xmlns:a="http://schemas.openxmlformats.org/drawingml/2006/main">
                <a:graphicData uri="http://schemas.microsoft.com/office/word/2010/wordprocessingShape">
                  <wps:wsp>
                    <wps:cNvSpPr txBox="1"/>
                    <wps:spPr>
                      <a:xfrm>
                        <a:off x="0" y="0"/>
                        <a:ext cx="235585" cy="182880"/>
                      </a:xfrm>
                      <a:prstGeom prst="rect">
                        <a:avLst/>
                      </a:prstGeom>
                    </wps:spPr>
                    <wps:txbx>
                      <w:txbxContent>
                        <w:p w14:paraId="1AB02148" w14:textId="77777777" w:rsidR="003A2C2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1C85C67E" id="_x0000_t202" coordsize="21600,21600" o:spt="202" path="m,l,21600r21600,l21600,xe">
              <v:stroke joinstyle="miter"/>
              <v:path gradientshapeok="t" o:connecttype="rect"/>
            </v:shapetype>
            <v:shape id="Textbox 26" o:spid="_x0000_s1050" type="#_x0000_t202" style="position:absolute;margin-left:303.9pt;margin-top:792.9pt;width:18.55pt;height:14.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" filled="f" stroked="f">
              <v:textbox inset="0,0,0,0">
                <w:txbxContent>
                  <w:p w14:paraId="1AB02148" w14:textId="77777777" w:rsidR="003A2C2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FBEF" w14:textId="77777777" w:rsidR="002B2BC5" w:rsidRDefault="002B2BC5">
      <w:r>
        <w:separator/>
      </w:r>
    </w:p>
  </w:footnote>
  <w:footnote w:type="continuationSeparator" w:id="0">
    <w:p w14:paraId="5410004D" w14:textId="77777777" w:rsidR="002B2BC5" w:rsidRDefault="002B2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4"/>
      <w:numFmt w:val="decimal"/>
      <w:lvlText w:val="%1"/>
      <w:lvlJc w:val="left"/>
      <w:pPr>
        <w:ind w:left="525" w:hanging="382"/>
        <w:jc w:val="left"/>
      </w:pPr>
      <w:rPr>
        <w:rFonts w:hint="default"/>
        <w:lang w:val="en-US" w:eastAsia="en-US" w:bidi="ar-SA"/>
      </w:rPr>
    </w:lvl>
    <w:lvl w:ilvl="1">
      <w:start w:val="1"/>
      <w:numFmt w:val="decimal"/>
      <w:lvlText w:val="%1.%2"/>
      <w:lvlJc w:val="left"/>
      <w:pPr>
        <w:ind w:left="525" w:hanging="382"/>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86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35" w:hanging="361"/>
      </w:pPr>
      <w:rPr>
        <w:rFonts w:hint="default"/>
        <w:lang w:val="en-US" w:eastAsia="en-US" w:bidi="ar-SA"/>
      </w:rPr>
    </w:lvl>
    <w:lvl w:ilvl="4">
      <w:numFmt w:val="bullet"/>
      <w:lvlText w:val="•"/>
      <w:lvlJc w:val="left"/>
      <w:pPr>
        <w:ind w:left="4122" w:hanging="361"/>
      </w:pPr>
      <w:rPr>
        <w:rFonts w:hint="default"/>
        <w:lang w:val="en-US" w:eastAsia="en-US" w:bidi="ar-SA"/>
      </w:rPr>
    </w:lvl>
    <w:lvl w:ilvl="5">
      <w:numFmt w:val="bullet"/>
      <w:lvlText w:val="•"/>
      <w:lvlJc w:val="left"/>
      <w:pPr>
        <w:ind w:left="5210" w:hanging="361"/>
      </w:pPr>
      <w:rPr>
        <w:rFonts w:hint="default"/>
        <w:lang w:val="en-US" w:eastAsia="en-US" w:bidi="ar-SA"/>
      </w:rPr>
    </w:lvl>
    <w:lvl w:ilvl="6">
      <w:numFmt w:val="bullet"/>
      <w:lvlText w:val="•"/>
      <w:lvlJc w:val="left"/>
      <w:pPr>
        <w:ind w:left="6297" w:hanging="361"/>
      </w:pPr>
      <w:rPr>
        <w:rFonts w:hint="default"/>
        <w:lang w:val="en-US" w:eastAsia="en-US" w:bidi="ar-SA"/>
      </w:rPr>
    </w:lvl>
    <w:lvl w:ilvl="7">
      <w:numFmt w:val="bullet"/>
      <w:lvlText w:val="•"/>
      <w:lvlJc w:val="left"/>
      <w:pPr>
        <w:ind w:left="7385" w:hanging="361"/>
      </w:pPr>
      <w:rPr>
        <w:rFonts w:hint="default"/>
        <w:lang w:val="en-US" w:eastAsia="en-US" w:bidi="ar-SA"/>
      </w:rPr>
    </w:lvl>
    <w:lvl w:ilvl="8">
      <w:numFmt w:val="bullet"/>
      <w:lvlText w:val="•"/>
      <w:lvlJc w:val="left"/>
      <w:pPr>
        <w:ind w:left="8473" w:hanging="361"/>
      </w:pPr>
      <w:rPr>
        <w:rFonts w:hint="default"/>
        <w:lang w:val="en-US" w:eastAsia="en-US" w:bidi="ar-SA"/>
      </w:rPr>
    </w:lvl>
  </w:abstractNum>
  <w:abstractNum w:abstractNumId="1" w15:restartNumberingAfterBreak="0">
    <w:nsid w:val="BF205925"/>
    <w:multiLevelType w:val="multilevel"/>
    <w:tmpl w:val="BF205925"/>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545" w:hanging="360"/>
      </w:pPr>
      <w:rPr>
        <w:rFonts w:hint="default"/>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71" w:hanging="360"/>
      </w:pPr>
      <w:rPr>
        <w:rFonts w:hint="default"/>
        <w:lang w:val="en-US" w:eastAsia="en-US" w:bidi="ar-SA"/>
      </w:rPr>
    </w:lvl>
    <w:lvl w:ilvl="5">
      <w:numFmt w:val="bullet"/>
      <w:lvlText w:val="•"/>
      <w:lvlJc w:val="left"/>
      <w:pPr>
        <w:ind w:left="5584" w:hanging="360"/>
      </w:pPr>
      <w:rPr>
        <w:rFonts w:hint="default"/>
        <w:lang w:val="en-US" w:eastAsia="en-US" w:bidi="ar-SA"/>
      </w:rPr>
    </w:lvl>
    <w:lvl w:ilvl="6">
      <w:numFmt w:val="bullet"/>
      <w:lvlText w:val="•"/>
      <w:lvlJc w:val="left"/>
      <w:pPr>
        <w:ind w:left="6596" w:hanging="360"/>
      </w:pPr>
      <w:rPr>
        <w:rFonts w:hint="default"/>
        <w:lang w:val="en-US" w:eastAsia="en-US" w:bidi="ar-SA"/>
      </w:rPr>
    </w:lvl>
    <w:lvl w:ilvl="7">
      <w:numFmt w:val="bullet"/>
      <w:lvlText w:val="•"/>
      <w:lvlJc w:val="left"/>
      <w:pPr>
        <w:ind w:left="7609" w:hanging="360"/>
      </w:pPr>
      <w:rPr>
        <w:rFonts w:hint="default"/>
        <w:lang w:val="en-US" w:eastAsia="en-US" w:bidi="ar-SA"/>
      </w:rPr>
    </w:lvl>
    <w:lvl w:ilvl="8">
      <w:numFmt w:val="bullet"/>
      <w:lvlText w:val="•"/>
      <w:lvlJc w:val="left"/>
      <w:pPr>
        <w:ind w:left="8622" w:hanging="360"/>
      </w:pPr>
      <w:rPr>
        <w:rFonts w:hint="default"/>
        <w:lang w:val="en-US" w:eastAsia="en-US" w:bidi="ar-SA"/>
      </w:rPr>
    </w:lvl>
  </w:abstractNum>
  <w:abstractNum w:abstractNumId="2" w15:restartNumberingAfterBreak="0">
    <w:nsid w:val="CF092B84"/>
    <w:multiLevelType w:val="multilevel"/>
    <w:tmpl w:val="CF092B84"/>
    <w:lvl w:ilvl="0">
      <w:start w:val="2"/>
      <w:numFmt w:val="decimal"/>
      <w:lvlText w:val="%1"/>
      <w:lvlJc w:val="left"/>
      <w:pPr>
        <w:ind w:left="468" w:hanging="303"/>
        <w:jc w:val="left"/>
      </w:pPr>
      <w:rPr>
        <w:rFonts w:hint="default"/>
        <w:lang w:val="en-US" w:eastAsia="en-US" w:bidi="ar-SA"/>
      </w:rPr>
    </w:lvl>
    <w:lvl w:ilvl="1">
      <w:start w:val="1"/>
      <w:numFmt w:val="decimal"/>
      <w:lvlText w:val="%1.%2"/>
      <w:lvlJc w:val="left"/>
      <w:pPr>
        <w:ind w:left="468" w:hanging="303"/>
        <w:jc w:val="left"/>
      </w:pPr>
      <w:rPr>
        <w:rFonts w:ascii="Times New Roman" w:eastAsia="Times New Roman" w:hAnsi="Times New Roman" w:cs="Times New Roman" w:hint="default"/>
        <w:b/>
        <w:bCs/>
        <w:i w:val="0"/>
        <w:iCs w:val="0"/>
        <w:spacing w:val="-2"/>
        <w:w w:val="103"/>
        <w:sz w:val="21"/>
        <w:szCs w:val="21"/>
        <w:lang w:val="en-US" w:eastAsia="en-US" w:bidi="ar-SA"/>
      </w:rPr>
    </w:lvl>
    <w:lvl w:ilvl="2">
      <w:numFmt w:val="bullet"/>
      <w:lvlText w:val="•"/>
      <w:lvlJc w:val="left"/>
      <w:pPr>
        <w:ind w:left="2497" w:hanging="303"/>
      </w:pPr>
      <w:rPr>
        <w:rFonts w:hint="default"/>
        <w:lang w:val="en-US" w:eastAsia="en-US" w:bidi="ar-SA"/>
      </w:rPr>
    </w:lvl>
    <w:lvl w:ilvl="3">
      <w:numFmt w:val="bullet"/>
      <w:lvlText w:val="•"/>
      <w:lvlJc w:val="left"/>
      <w:pPr>
        <w:ind w:left="3516" w:hanging="303"/>
      </w:pPr>
      <w:rPr>
        <w:rFonts w:hint="default"/>
        <w:lang w:val="en-US" w:eastAsia="en-US" w:bidi="ar-SA"/>
      </w:rPr>
    </w:lvl>
    <w:lvl w:ilvl="4">
      <w:numFmt w:val="bullet"/>
      <w:lvlText w:val="•"/>
      <w:lvlJc w:val="left"/>
      <w:pPr>
        <w:ind w:left="4535" w:hanging="303"/>
      </w:pPr>
      <w:rPr>
        <w:rFonts w:hint="default"/>
        <w:lang w:val="en-US" w:eastAsia="en-US" w:bidi="ar-SA"/>
      </w:rPr>
    </w:lvl>
    <w:lvl w:ilvl="5">
      <w:numFmt w:val="bullet"/>
      <w:lvlText w:val="•"/>
      <w:lvlJc w:val="left"/>
      <w:pPr>
        <w:ind w:left="5554" w:hanging="303"/>
      </w:pPr>
      <w:rPr>
        <w:rFonts w:hint="default"/>
        <w:lang w:val="en-US" w:eastAsia="en-US" w:bidi="ar-SA"/>
      </w:rPr>
    </w:lvl>
    <w:lvl w:ilvl="6">
      <w:numFmt w:val="bullet"/>
      <w:lvlText w:val="•"/>
      <w:lvlJc w:val="left"/>
      <w:pPr>
        <w:ind w:left="6572" w:hanging="303"/>
      </w:pPr>
      <w:rPr>
        <w:rFonts w:hint="default"/>
        <w:lang w:val="en-US" w:eastAsia="en-US" w:bidi="ar-SA"/>
      </w:rPr>
    </w:lvl>
    <w:lvl w:ilvl="7">
      <w:numFmt w:val="bullet"/>
      <w:lvlText w:val="•"/>
      <w:lvlJc w:val="left"/>
      <w:pPr>
        <w:ind w:left="7591" w:hanging="303"/>
      </w:pPr>
      <w:rPr>
        <w:rFonts w:hint="default"/>
        <w:lang w:val="en-US" w:eastAsia="en-US" w:bidi="ar-SA"/>
      </w:rPr>
    </w:lvl>
    <w:lvl w:ilvl="8">
      <w:numFmt w:val="bullet"/>
      <w:lvlText w:val="•"/>
      <w:lvlJc w:val="left"/>
      <w:pPr>
        <w:ind w:left="8610" w:hanging="303"/>
      </w:pPr>
      <w:rPr>
        <w:rFonts w:hint="default"/>
        <w:lang w:val="en-US" w:eastAsia="en-US" w:bidi="ar-SA"/>
      </w:rPr>
    </w:lvl>
  </w:abstractNum>
  <w:abstractNum w:abstractNumId="3" w15:restartNumberingAfterBreak="0">
    <w:nsid w:val="0053208E"/>
    <w:multiLevelType w:val="multilevel"/>
    <w:tmpl w:val="0053208E"/>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144" w:hanging="353"/>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2770" w:hanging="353"/>
      </w:pPr>
      <w:rPr>
        <w:rFonts w:hint="default"/>
        <w:lang w:val="en-US" w:eastAsia="en-US" w:bidi="ar-SA"/>
      </w:rPr>
    </w:lvl>
    <w:lvl w:ilvl="4">
      <w:numFmt w:val="bullet"/>
      <w:lvlText w:val="•"/>
      <w:lvlJc w:val="left"/>
      <w:pPr>
        <w:ind w:left="3896" w:hanging="353"/>
      </w:pPr>
      <w:rPr>
        <w:rFonts w:hint="default"/>
        <w:lang w:val="en-US" w:eastAsia="en-US" w:bidi="ar-SA"/>
      </w:rPr>
    </w:lvl>
    <w:lvl w:ilvl="5">
      <w:numFmt w:val="bullet"/>
      <w:lvlText w:val="•"/>
      <w:lvlJc w:val="left"/>
      <w:pPr>
        <w:ind w:left="5021" w:hanging="353"/>
      </w:pPr>
      <w:rPr>
        <w:rFonts w:hint="default"/>
        <w:lang w:val="en-US" w:eastAsia="en-US" w:bidi="ar-SA"/>
      </w:rPr>
    </w:lvl>
    <w:lvl w:ilvl="6">
      <w:numFmt w:val="bullet"/>
      <w:lvlText w:val="•"/>
      <w:lvlJc w:val="left"/>
      <w:pPr>
        <w:ind w:left="6146" w:hanging="353"/>
      </w:pPr>
      <w:rPr>
        <w:rFonts w:hint="default"/>
        <w:lang w:val="en-US" w:eastAsia="en-US" w:bidi="ar-SA"/>
      </w:rPr>
    </w:lvl>
    <w:lvl w:ilvl="7">
      <w:numFmt w:val="bullet"/>
      <w:lvlText w:val="•"/>
      <w:lvlJc w:val="left"/>
      <w:pPr>
        <w:ind w:left="7272" w:hanging="353"/>
      </w:pPr>
      <w:rPr>
        <w:rFonts w:hint="default"/>
        <w:lang w:val="en-US" w:eastAsia="en-US" w:bidi="ar-SA"/>
      </w:rPr>
    </w:lvl>
    <w:lvl w:ilvl="8">
      <w:numFmt w:val="bullet"/>
      <w:lvlText w:val="•"/>
      <w:lvlJc w:val="left"/>
      <w:pPr>
        <w:ind w:left="8397" w:hanging="353"/>
      </w:pPr>
      <w:rPr>
        <w:rFonts w:hint="default"/>
        <w:lang w:val="en-US" w:eastAsia="en-US" w:bidi="ar-SA"/>
      </w:rPr>
    </w:lvl>
  </w:abstractNum>
  <w:abstractNum w:abstractNumId="4" w15:restartNumberingAfterBreak="0">
    <w:nsid w:val="03D62ECE"/>
    <w:multiLevelType w:val="multilevel"/>
    <w:tmpl w:val="03D62ECE"/>
    <w:lvl w:ilvl="0">
      <w:start w:val="5"/>
      <w:numFmt w:val="decimal"/>
      <w:lvlText w:val="%1"/>
      <w:lvlJc w:val="left"/>
      <w:pPr>
        <w:ind w:left="525" w:hanging="382"/>
        <w:jc w:val="left"/>
      </w:pPr>
      <w:rPr>
        <w:rFonts w:hint="default"/>
        <w:lang w:val="en-US" w:eastAsia="en-US" w:bidi="ar-SA"/>
      </w:rPr>
    </w:lvl>
    <w:lvl w:ilvl="1">
      <w:start w:val="1"/>
      <w:numFmt w:val="decimal"/>
      <w:lvlText w:val="%1.%2"/>
      <w:lvlJc w:val="left"/>
      <w:pPr>
        <w:ind w:left="525" w:hanging="382"/>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86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35" w:hanging="361"/>
      </w:pPr>
      <w:rPr>
        <w:rFonts w:hint="default"/>
        <w:lang w:val="en-US" w:eastAsia="en-US" w:bidi="ar-SA"/>
      </w:rPr>
    </w:lvl>
    <w:lvl w:ilvl="4">
      <w:numFmt w:val="bullet"/>
      <w:lvlText w:val="•"/>
      <w:lvlJc w:val="left"/>
      <w:pPr>
        <w:ind w:left="4122" w:hanging="361"/>
      </w:pPr>
      <w:rPr>
        <w:rFonts w:hint="default"/>
        <w:lang w:val="en-US" w:eastAsia="en-US" w:bidi="ar-SA"/>
      </w:rPr>
    </w:lvl>
    <w:lvl w:ilvl="5">
      <w:numFmt w:val="bullet"/>
      <w:lvlText w:val="•"/>
      <w:lvlJc w:val="left"/>
      <w:pPr>
        <w:ind w:left="5210" w:hanging="361"/>
      </w:pPr>
      <w:rPr>
        <w:rFonts w:hint="default"/>
        <w:lang w:val="en-US" w:eastAsia="en-US" w:bidi="ar-SA"/>
      </w:rPr>
    </w:lvl>
    <w:lvl w:ilvl="6">
      <w:numFmt w:val="bullet"/>
      <w:lvlText w:val="•"/>
      <w:lvlJc w:val="left"/>
      <w:pPr>
        <w:ind w:left="6297" w:hanging="361"/>
      </w:pPr>
      <w:rPr>
        <w:rFonts w:hint="default"/>
        <w:lang w:val="en-US" w:eastAsia="en-US" w:bidi="ar-SA"/>
      </w:rPr>
    </w:lvl>
    <w:lvl w:ilvl="7">
      <w:numFmt w:val="bullet"/>
      <w:lvlText w:val="•"/>
      <w:lvlJc w:val="left"/>
      <w:pPr>
        <w:ind w:left="7385" w:hanging="361"/>
      </w:pPr>
      <w:rPr>
        <w:rFonts w:hint="default"/>
        <w:lang w:val="en-US" w:eastAsia="en-US" w:bidi="ar-SA"/>
      </w:rPr>
    </w:lvl>
    <w:lvl w:ilvl="8">
      <w:numFmt w:val="bullet"/>
      <w:lvlText w:val="•"/>
      <w:lvlJc w:val="left"/>
      <w:pPr>
        <w:ind w:left="8473" w:hanging="361"/>
      </w:pPr>
      <w:rPr>
        <w:rFonts w:hint="default"/>
        <w:lang w:val="en-US" w:eastAsia="en-US" w:bidi="ar-SA"/>
      </w:rPr>
    </w:lvl>
  </w:abstractNum>
  <w:abstractNum w:abstractNumId="5" w15:restartNumberingAfterBreak="0">
    <w:nsid w:val="25B654F3"/>
    <w:multiLevelType w:val="multilevel"/>
    <w:tmpl w:val="25B654F3"/>
    <w:lvl w:ilvl="0">
      <w:start w:val="1"/>
      <w:numFmt w:val="decimal"/>
      <w:lvlText w:val="[%1]"/>
      <w:lvlJc w:val="left"/>
      <w:pPr>
        <w:ind w:left="144" w:hanging="339"/>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numFmt w:val="bullet"/>
      <w:lvlText w:val="•"/>
      <w:lvlJc w:val="left"/>
      <w:pPr>
        <w:ind w:left="1190" w:hanging="339"/>
      </w:pPr>
      <w:rPr>
        <w:rFonts w:hint="default"/>
        <w:lang w:val="en-US" w:eastAsia="en-US" w:bidi="ar-SA"/>
      </w:rPr>
    </w:lvl>
    <w:lvl w:ilvl="2">
      <w:numFmt w:val="bullet"/>
      <w:lvlText w:val="•"/>
      <w:lvlJc w:val="left"/>
      <w:pPr>
        <w:ind w:left="2241" w:hanging="339"/>
      </w:pPr>
      <w:rPr>
        <w:rFonts w:hint="default"/>
        <w:lang w:val="en-US" w:eastAsia="en-US" w:bidi="ar-SA"/>
      </w:rPr>
    </w:lvl>
    <w:lvl w:ilvl="3">
      <w:numFmt w:val="bullet"/>
      <w:lvlText w:val="•"/>
      <w:lvlJc w:val="left"/>
      <w:pPr>
        <w:ind w:left="3292" w:hanging="339"/>
      </w:pPr>
      <w:rPr>
        <w:rFonts w:hint="default"/>
        <w:lang w:val="en-US" w:eastAsia="en-US" w:bidi="ar-SA"/>
      </w:rPr>
    </w:lvl>
    <w:lvl w:ilvl="4">
      <w:numFmt w:val="bullet"/>
      <w:lvlText w:val="•"/>
      <w:lvlJc w:val="left"/>
      <w:pPr>
        <w:ind w:left="4343" w:hanging="339"/>
      </w:pPr>
      <w:rPr>
        <w:rFonts w:hint="default"/>
        <w:lang w:val="en-US" w:eastAsia="en-US" w:bidi="ar-SA"/>
      </w:rPr>
    </w:lvl>
    <w:lvl w:ilvl="5">
      <w:numFmt w:val="bullet"/>
      <w:lvlText w:val="•"/>
      <w:lvlJc w:val="left"/>
      <w:pPr>
        <w:ind w:left="5394" w:hanging="339"/>
      </w:pPr>
      <w:rPr>
        <w:rFonts w:hint="default"/>
        <w:lang w:val="en-US" w:eastAsia="en-US" w:bidi="ar-SA"/>
      </w:rPr>
    </w:lvl>
    <w:lvl w:ilvl="6">
      <w:numFmt w:val="bullet"/>
      <w:lvlText w:val="•"/>
      <w:lvlJc w:val="left"/>
      <w:pPr>
        <w:ind w:left="6444" w:hanging="339"/>
      </w:pPr>
      <w:rPr>
        <w:rFonts w:hint="default"/>
        <w:lang w:val="en-US" w:eastAsia="en-US" w:bidi="ar-SA"/>
      </w:rPr>
    </w:lvl>
    <w:lvl w:ilvl="7">
      <w:numFmt w:val="bullet"/>
      <w:lvlText w:val="•"/>
      <w:lvlJc w:val="left"/>
      <w:pPr>
        <w:ind w:left="7495" w:hanging="339"/>
      </w:pPr>
      <w:rPr>
        <w:rFonts w:hint="default"/>
        <w:lang w:val="en-US" w:eastAsia="en-US" w:bidi="ar-SA"/>
      </w:rPr>
    </w:lvl>
    <w:lvl w:ilvl="8">
      <w:numFmt w:val="bullet"/>
      <w:lvlText w:val="•"/>
      <w:lvlJc w:val="left"/>
      <w:pPr>
        <w:ind w:left="8546" w:hanging="339"/>
      </w:pPr>
      <w:rPr>
        <w:rFonts w:hint="default"/>
        <w:lang w:val="en-US" w:eastAsia="en-US" w:bidi="ar-SA"/>
      </w:rPr>
    </w:lvl>
  </w:abstractNum>
  <w:abstractNum w:abstractNumId="6" w15:restartNumberingAfterBreak="0">
    <w:nsid w:val="59ADCABA"/>
    <w:multiLevelType w:val="multilevel"/>
    <w:tmpl w:val="59ADCABA"/>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545" w:hanging="360"/>
      </w:pPr>
      <w:rPr>
        <w:rFonts w:hint="default"/>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71" w:hanging="360"/>
      </w:pPr>
      <w:rPr>
        <w:rFonts w:hint="default"/>
        <w:lang w:val="en-US" w:eastAsia="en-US" w:bidi="ar-SA"/>
      </w:rPr>
    </w:lvl>
    <w:lvl w:ilvl="5">
      <w:numFmt w:val="bullet"/>
      <w:lvlText w:val="•"/>
      <w:lvlJc w:val="left"/>
      <w:pPr>
        <w:ind w:left="5584" w:hanging="360"/>
      </w:pPr>
      <w:rPr>
        <w:rFonts w:hint="default"/>
        <w:lang w:val="en-US" w:eastAsia="en-US" w:bidi="ar-SA"/>
      </w:rPr>
    </w:lvl>
    <w:lvl w:ilvl="6">
      <w:numFmt w:val="bullet"/>
      <w:lvlText w:val="•"/>
      <w:lvlJc w:val="left"/>
      <w:pPr>
        <w:ind w:left="6596" w:hanging="360"/>
      </w:pPr>
      <w:rPr>
        <w:rFonts w:hint="default"/>
        <w:lang w:val="en-US" w:eastAsia="en-US" w:bidi="ar-SA"/>
      </w:rPr>
    </w:lvl>
    <w:lvl w:ilvl="7">
      <w:numFmt w:val="bullet"/>
      <w:lvlText w:val="•"/>
      <w:lvlJc w:val="left"/>
      <w:pPr>
        <w:ind w:left="7609" w:hanging="360"/>
      </w:pPr>
      <w:rPr>
        <w:rFonts w:hint="default"/>
        <w:lang w:val="en-US" w:eastAsia="en-US" w:bidi="ar-SA"/>
      </w:rPr>
    </w:lvl>
    <w:lvl w:ilvl="8">
      <w:numFmt w:val="bullet"/>
      <w:lvlText w:val="•"/>
      <w:lvlJc w:val="left"/>
      <w:pPr>
        <w:ind w:left="8622" w:hanging="360"/>
      </w:pPr>
      <w:rPr>
        <w:rFonts w:hint="default"/>
        <w:lang w:val="en-US" w:eastAsia="en-US" w:bidi="ar-SA"/>
      </w:rPr>
    </w:lvl>
  </w:abstractNum>
  <w:num w:numId="1" w16cid:durableId="1783723425">
    <w:abstractNumId w:val="3"/>
  </w:num>
  <w:num w:numId="2" w16cid:durableId="1602104471">
    <w:abstractNumId w:val="2"/>
  </w:num>
  <w:num w:numId="3" w16cid:durableId="1717585837">
    <w:abstractNumId w:val="6"/>
  </w:num>
  <w:num w:numId="4" w16cid:durableId="2024237043">
    <w:abstractNumId w:val="1"/>
  </w:num>
  <w:num w:numId="5" w16cid:durableId="1339849360">
    <w:abstractNumId w:val="0"/>
  </w:num>
  <w:num w:numId="6" w16cid:durableId="434328207">
    <w:abstractNumId w:val="4"/>
  </w:num>
  <w:num w:numId="7" w16cid:durableId="315841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C26"/>
    <w:rsid w:val="002B2BC5"/>
    <w:rsid w:val="003A2C26"/>
    <w:rsid w:val="00834E1A"/>
    <w:rsid w:val="00AD2699"/>
    <w:rsid w:val="34F33567"/>
    <w:rsid w:val="666C7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0F5500"/>
  <w15:docId w15:val="{70C259C4-15A4-4B4E-9EC5-044AD4F5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60"/>
      <w:ind w:left="150" w:right="1433"/>
      <w:jc w:val="center"/>
      <w:outlineLvl w:val="0"/>
    </w:pPr>
    <w:rPr>
      <w:b/>
      <w:bCs/>
      <w:sz w:val="44"/>
      <w:szCs w:val="44"/>
    </w:rPr>
  </w:style>
  <w:style w:type="paragraph" w:styleId="Heading2">
    <w:name w:val="heading 2"/>
    <w:basedOn w:val="Normal"/>
    <w:uiPriority w:val="1"/>
    <w:qFormat/>
    <w:pPr>
      <w:ind w:left="151" w:right="1429"/>
      <w:jc w:val="center"/>
      <w:outlineLvl w:val="1"/>
    </w:pPr>
    <w:rPr>
      <w:b/>
      <w:bCs/>
      <w:sz w:val="40"/>
      <w:szCs w:val="40"/>
    </w:rPr>
  </w:style>
  <w:style w:type="paragraph" w:styleId="Heading3">
    <w:name w:val="heading 3"/>
    <w:basedOn w:val="Normal"/>
    <w:uiPriority w:val="1"/>
    <w:qFormat/>
    <w:pPr>
      <w:jc w:val="center"/>
      <w:outlineLvl w:val="2"/>
    </w:pPr>
    <w:rPr>
      <w:b/>
      <w:bCs/>
      <w:sz w:val="28"/>
      <w:szCs w:val="28"/>
    </w:rPr>
  </w:style>
  <w:style w:type="paragraph" w:styleId="Heading4">
    <w:name w:val="heading 4"/>
    <w:basedOn w:val="Normal"/>
    <w:uiPriority w:val="1"/>
    <w:qFormat/>
    <w:pPr>
      <w:ind w:left="150" w:right="1442"/>
      <w:jc w:val="center"/>
      <w:outlineLvl w:val="3"/>
    </w:pPr>
    <w:rPr>
      <w:b/>
      <w:bCs/>
      <w:sz w:val="23"/>
      <w:szCs w:val="23"/>
    </w:rPr>
  </w:style>
  <w:style w:type="paragraph" w:styleId="Heading5">
    <w:name w:val="heading 5"/>
    <w:basedOn w:val="Normal"/>
    <w:uiPriority w:val="1"/>
    <w:qFormat/>
    <w:pPr>
      <w:ind w:left="144"/>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2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opencv.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hyperlink" Target="https://www.kaggle.com/" TargetMode="External"/><Relationship Id="rId20" Type="http://schemas.openxmlformats.org/officeDocument/2006/relationships/hyperlink" Target="https://colab.research.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6302</Words>
  <Characters>35926</Characters>
  <Application>Microsoft Office Word</Application>
  <DocSecurity>0</DocSecurity>
  <Lines>299</Lines>
  <Paragraphs>84</Paragraphs>
  <ScaleCrop>false</ScaleCrop>
  <Company/>
  <LinksUpToDate>false</LinksUpToDate>
  <CharactersWithSpaces>42144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karan</dc:creator>
  <cp:lastModifiedBy>sandhyamalle7@gmail.com</cp:lastModifiedBy>
  <cp:revision>2</cp:revision>
  <dcterms:created xsi:type="dcterms:W3CDTF">2026-09-06T18:37:00Z</dcterms:created>
  <dcterms:modified xsi:type="dcterms:W3CDTF">2026-09-06T18:37:00Z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2016</vt:lpwstr>
  </property>
  <property fmtid="{D5CDD505-2E9C-101B-9397-08002B2CF9AE}" pid="5" name="LastSaved">
    <vt:filetime>2026-09-05T00:00:00Z</vt:filetime>
  </property>
  <property fmtid="{D5CDD505-2E9C-101B-9397-08002B2CF9AE}" pid="6" name="Producer">
    <vt:lpwstr>www.ilovepdf.com</vt:lpwstr>
  </property>
  <property fmtid="{D5CDD505-2E9C-101B-9397-08002B2CF9AE}" pid="7" name="KSOTemplateDocerSaveRecord">
    <vt:lpwstr>eyJoZGlkIjoiNjM4N2YzMjg2NzdkMWZmNjg0YTlhNzVlYzZiNTIyYjAiLCJ1c2VySWQiOiI1Njc2NTgzNzgyOTEifQ==</vt:lpwstr>
  </property>
  <property fmtid="{D5CDD505-2E9C-101B-9397-08002B2CF9AE}" pid="8" name="KSOProductBuildVer">
    <vt:lpwstr>1033-12.1.0.28485</vt:lpwstr>
  </property>
  <property fmtid="{D5CDD505-2E9C-101B-9397-08002B2CF9AE}" pid="9" name="ICV">
    <vt:lpwstr>1C2230CDEF38437787699632EA9AB7A5_13</vt:lpwstr>
  </property>
  <property fmtid="{D5CDD505-2E9C-101B-9397-08002B2CF9AE}" pid="10" name="GrammarlyDocumentId">
    <vt:lpwstr>f90994fc-5b23-47ed-b5c3-206bcc02054e</vt:lpwstr>
  </property>
</Properties>
</file>